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6974FC">
      <w:pPr>
        <w:pStyle w:val="2"/>
        <w:bidi w:val="0"/>
        <w:jc w:val="center"/>
        <w:rPr>
          <w:rFonts w:hint="default"/>
          <w:lang w:val="en-US"/>
        </w:rPr>
      </w:pPr>
      <w:r>
        <w:rPr>
          <w:rFonts w:hint="default"/>
          <w:lang w:val="en-US"/>
        </w:rPr>
        <w:t>Assignment- 14.3</w:t>
      </w:r>
    </w:p>
    <w:p w14:paraId="6BA72E35">
      <w:pPr>
        <w:numPr>
          <w:ilvl w:val="0"/>
          <w:numId w:val="1"/>
        </w:numPr>
        <w:bidi w:val="0"/>
        <w:rPr>
          <w:rFonts w:hint="default"/>
          <w:sz w:val="24"/>
          <w:szCs w:val="24"/>
          <w:lang w:val="en-US"/>
        </w:rPr>
      </w:pPr>
      <w:r>
        <w:rPr>
          <w:rFonts w:hint="default"/>
          <w:sz w:val="24"/>
          <w:szCs w:val="24"/>
          <w:lang w:val="en-US"/>
        </w:rPr>
        <w:t>Harshith</w:t>
      </w:r>
    </w:p>
    <w:p w14:paraId="6FE8B6AA">
      <w:pPr>
        <w:numPr>
          <w:numId w:val="0"/>
        </w:numPr>
        <w:bidi w:val="0"/>
        <w:ind w:right="0" w:rightChars="0"/>
        <w:rPr>
          <w:rFonts w:hint="default"/>
          <w:sz w:val="24"/>
          <w:szCs w:val="24"/>
          <w:lang w:val="en-US"/>
        </w:rPr>
      </w:pPr>
      <w:r>
        <w:rPr>
          <w:rFonts w:hint="default"/>
          <w:sz w:val="24"/>
          <w:szCs w:val="24"/>
          <w:lang w:val="en-US"/>
        </w:rPr>
        <w:t>2303A52425</w:t>
      </w:r>
    </w:p>
    <w:p w14:paraId="07E9F359">
      <w:pPr>
        <w:numPr>
          <w:numId w:val="0"/>
        </w:numPr>
        <w:pBdr>
          <w:bottom w:val="single" w:color="auto" w:sz="4" w:space="0"/>
        </w:pBdr>
        <w:bidi w:val="0"/>
        <w:ind w:right="0" w:rightChars="0"/>
        <w:rPr>
          <w:rFonts w:hint="default"/>
          <w:sz w:val="24"/>
          <w:szCs w:val="24"/>
          <w:lang w:val="en-US"/>
        </w:rPr>
      </w:pPr>
      <w:r>
        <w:rPr>
          <w:rFonts w:hint="default"/>
          <w:sz w:val="24"/>
          <w:szCs w:val="24"/>
          <w:lang w:val="en-US"/>
        </w:rPr>
        <w:t>Batch-38</w:t>
      </w:r>
    </w:p>
    <w:p w14:paraId="621F9AF2">
      <w:pPr>
        <w:pStyle w:val="2"/>
        <w:spacing w:before="0"/>
      </w:pPr>
      <w:bookmarkStart w:id="0" w:name="Task 1: AI-Assisted Personal Portfolio W"/>
      <w:bookmarkEnd w:id="0"/>
      <w:bookmarkStart w:id="29" w:name="_GoBack"/>
      <w:bookmarkEnd w:id="29"/>
      <w:r>
        <w:rPr>
          <w:color w:val="1E1E1E"/>
          <w:w w:val="90"/>
        </w:rPr>
        <w:t>Task</w:t>
      </w:r>
      <w:r>
        <w:rPr>
          <w:color w:val="1E1E1E"/>
          <w:spacing w:val="-9"/>
        </w:rPr>
        <w:t xml:space="preserve"> </w:t>
      </w:r>
      <w:r>
        <w:rPr>
          <w:color w:val="1E1E1E"/>
          <w:w w:val="90"/>
        </w:rPr>
        <w:t>1:</w:t>
      </w:r>
      <w:r>
        <w:rPr>
          <w:color w:val="1E1E1E"/>
          <w:spacing w:val="-9"/>
        </w:rPr>
        <w:t xml:space="preserve"> </w:t>
      </w:r>
      <w:r>
        <w:rPr>
          <w:color w:val="1E1E1E"/>
          <w:w w:val="90"/>
        </w:rPr>
        <w:t>AI-Assisted</w:t>
      </w:r>
      <w:r>
        <w:rPr>
          <w:color w:val="1E1E1E"/>
          <w:spacing w:val="-7"/>
        </w:rPr>
        <w:t xml:space="preserve"> </w:t>
      </w:r>
      <w:r>
        <w:rPr>
          <w:color w:val="1E1E1E"/>
          <w:w w:val="90"/>
        </w:rPr>
        <w:t>Personal</w:t>
      </w:r>
      <w:r>
        <w:rPr>
          <w:color w:val="1E1E1E"/>
          <w:spacing w:val="-9"/>
        </w:rPr>
        <w:t xml:space="preserve"> </w:t>
      </w:r>
      <w:r>
        <w:rPr>
          <w:color w:val="1E1E1E"/>
          <w:w w:val="90"/>
        </w:rPr>
        <w:t>Portfolio</w:t>
      </w:r>
      <w:r>
        <w:rPr>
          <w:color w:val="1E1E1E"/>
          <w:spacing w:val="-8"/>
        </w:rPr>
        <w:t xml:space="preserve"> </w:t>
      </w:r>
      <w:r>
        <w:rPr>
          <w:color w:val="1E1E1E"/>
          <w:spacing w:val="-2"/>
          <w:w w:val="90"/>
        </w:rPr>
        <w:t>Website</w:t>
      </w:r>
    </w:p>
    <w:p w14:paraId="74BC128F">
      <w:pPr>
        <w:pStyle w:val="3"/>
        <w:spacing w:before="187"/>
      </w:pPr>
      <w:bookmarkStart w:id="1" w:name="Exact Task Description:"/>
      <w:bookmarkEnd w:id="1"/>
      <w:r>
        <w:rPr>
          <w:color w:val="1E1E1E"/>
          <w:w w:val="90"/>
        </w:rPr>
        <w:t>Exact</w:t>
      </w:r>
      <w:r>
        <w:rPr>
          <w:color w:val="1E1E1E"/>
          <w:spacing w:val="-5"/>
          <w:w w:val="90"/>
        </w:rPr>
        <w:t xml:space="preserve"> </w:t>
      </w:r>
      <w:r>
        <w:rPr>
          <w:color w:val="1E1E1E"/>
          <w:w w:val="90"/>
        </w:rPr>
        <w:t>Task</w:t>
      </w:r>
      <w:r>
        <w:rPr>
          <w:color w:val="1E1E1E"/>
          <w:spacing w:val="-5"/>
          <w:w w:val="90"/>
        </w:rPr>
        <w:t xml:space="preserve"> </w:t>
      </w:r>
      <w:r>
        <w:rPr>
          <w:color w:val="1E1E1E"/>
          <w:spacing w:val="-2"/>
          <w:w w:val="90"/>
        </w:rPr>
        <w:t>Description:</w:t>
      </w:r>
    </w:p>
    <w:p w14:paraId="6264A818">
      <w:pPr>
        <w:pStyle w:val="6"/>
        <w:spacing w:before="155" w:line="271" w:lineRule="auto"/>
        <w:ind w:right="851"/>
      </w:pPr>
      <w:r>
        <w:rPr>
          <w:color w:val="1E1E1E"/>
        </w:rPr>
        <w:t>A</w:t>
      </w:r>
      <w:r>
        <w:rPr>
          <w:color w:val="1E1E1E"/>
          <w:spacing w:val="-5"/>
        </w:rPr>
        <w:t xml:space="preserve"> </w:t>
      </w:r>
      <w:r>
        <w:rPr>
          <w:color w:val="1E1E1E"/>
        </w:rPr>
        <w:t>student</w:t>
      </w:r>
      <w:r>
        <w:rPr>
          <w:color w:val="1E1E1E"/>
          <w:spacing w:val="-5"/>
        </w:rPr>
        <w:t xml:space="preserve"> </w:t>
      </w:r>
      <w:r>
        <w:rPr>
          <w:color w:val="1E1E1E"/>
        </w:rPr>
        <w:t>wants</w:t>
      </w:r>
      <w:r>
        <w:rPr>
          <w:color w:val="1E1E1E"/>
          <w:spacing w:val="-5"/>
        </w:rPr>
        <w:t xml:space="preserve"> </w:t>
      </w:r>
      <w:r>
        <w:rPr>
          <w:color w:val="1E1E1E"/>
        </w:rPr>
        <w:t>to</w:t>
      </w:r>
      <w:r>
        <w:rPr>
          <w:color w:val="1E1E1E"/>
          <w:spacing w:val="-5"/>
        </w:rPr>
        <w:t xml:space="preserve"> </w:t>
      </w:r>
      <w:r>
        <w:rPr>
          <w:color w:val="1E1E1E"/>
        </w:rPr>
        <w:t>showcase</w:t>
      </w:r>
      <w:r>
        <w:rPr>
          <w:color w:val="1E1E1E"/>
          <w:spacing w:val="-5"/>
        </w:rPr>
        <w:t xml:space="preserve"> </w:t>
      </w:r>
      <w:r>
        <w:rPr>
          <w:color w:val="1E1E1E"/>
        </w:rPr>
        <w:t>academic</w:t>
      </w:r>
      <w:r>
        <w:rPr>
          <w:color w:val="1E1E1E"/>
          <w:spacing w:val="-5"/>
        </w:rPr>
        <w:t xml:space="preserve"> </w:t>
      </w:r>
      <w:r>
        <w:rPr>
          <w:color w:val="1E1E1E"/>
        </w:rPr>
        <w:t>projects,</w:t>
      </w:r>
      <w:r>
        <w:rPr>
          <w:color w:val="1E1E1E"/>
          <w:spacing w:val="-5"/>
        </w:rPr>
        <w:t xml:space="preserve"> </w:t>
      </w:r>
      <w:r>
        <w:rPr>
          <w:color w:val="1E1E1E"/>
        </w:rPr>
        <w:t>technical</w:t>
      </w:r>
      <w:r>
        <w:rPr>
          <w:color w:val="1E1E1E"/>
          <w:spacing w:val="-5"/>
        </w:rPr>
        <w:t xml:space="preserve"> </w:t>
      </w:r>
      <w:r>
        <w:rPr>
          <w:color w:val="1E1E1E"/>
        </w:rPr>
        <w:t>skills,</w:t>
      </w:r>
      <w:r>
        <w:rPr>
          <w:color w:val="1E1E1E"/>
          <w:spacing w:val="-4"/>
        </w:rPr>
        <w:t xml:space="preserve"> </w:t>
      </w:r>
      <w:r>
        <w:rPr>
          <w:color w:val="1E1E1E"/>
        </w:rPr>
        <w:t>and</w:t>
      </w:r>
      <w:r>
        <w:rPr>
          <w:color w:val="1E1E1E"/>
          <w:spacing w:val="-5"/>
        </w:rPr>
        <w:t xml:space="preserve"> </w:t>
      </w:r>
      <w:r>
        <w:rPr>
          <w:color w:val="1E1E1E"/>
        </w:rPr>
        <w:t>contact</w:t>
      </w:r>
      <w:r>
        <w:rPr>
          <w:color w:val="1E1E1E"/>
          <w:spacing w:val="-4"/>
        </w:rPr>
        <w:t xml:space="preserve"> </w:t>
      </w:r>
      <w:r>
        <w:rPr>
          <w:color w:val="1E1E1E"/>
        </w:rPr>
        <w:t>infiormation through a personal portfolio website. AI tools are used to speed up development while maintaining quality and customization.</w:t>
      </w:r>
    </w:p>
    <w:p w14:paraId="5BEB53C1">
      <w:pPr>
        <w:pStyle w:val="6"/>
        <w:spacing w:before="119"/>
      </w:pPr>
      <w:r>
        <w:rPr>
          <w:color w:val="1E1E1E"/>
          <w:spacing w:val="-2"/>
        </w:rPr>
        <w:t>Tasks:</w:t>
      </w:r>
    </w:p>
    <w:p w14:paraId="1323BAC0">
      <w:pPr>
        <w:pStyle w:val="9"/>
        <w:numPr>
          <w:ilvl w:val="0"/>
          <w:numId w:val="2"/>
        </w:numPr>
        <w:tabs>
          <w:tab w:val="left" w:pos="466"/>
        </w:tabs>
        <w:spacing w:before="156" w:after="0" w:line="271" w:lineRule="auto"/>
        <w:ind w:left="466" w:right="1233" w:hanging="360"/>
        <w:jc w:val="left"/>
        <w:rPr>
          <w:sz w:val="22"/>
        </w:rPr>
      </w:pPr>
      <w:r>
        <w:rPr>
          <w:color w:val="1E1E1E"/>
          <w:w w:val="105"/>
          <w:sz w:val="22"/>
        </w:rPr>
        <w:t>Use</w:t>
      </w:r>
      <w:r>
        <w:rPr>
          <w:color w:val="1E1E1E"/>
          <w:spacing w:val="-19"/>
          <w:w w:val="105"/>
          <w:sz w:val="22"/>
        </w:rPr>
        <w:t xml:space="preserve"> </w:t>
      </w:r>
      <w:r>
        <w:rPr>
          <w:color w:val="1E1E1E"/>
          <w:w w:val="105"/>
          <w:sz w:val="22"/>
        </w:rPr>
        <w:t>GitHub</w:t>
      </w:r>
      <w:r>
        <w:rPr>
          <w:color w:val="1E1E1E"/>
          <w:spacing w:val="-18"/>
          <w:w w:val="105"/>
          <w:sz w:val="22"/>
        </w:rPr>
        <w:t xml:space="preserve"> </w:t>
      </w:r>
      <w:r>
        <w:rPr>
          <w:color w:val="1E1E1E"/>
          <w:w w:val="105"/>
          <w:sz w:val="22"/>
        </w:rPr>
        <w:t>Copilot</w:t>
      </w:r>
      <w:r>
        <w:rPr>
          <w:color w:val="1E1E1E"/>
          <w:spacing w:val="-18"/>
          <w:w w:val="105"/>
          <w:sz w:val="22"/>
        </w:rPr>
        <w:t xml:space="preserve"> </w:t>
      </w:r>
      <w:r>
        <w:rPr>
          <w:color w:val="1E1E1E"/>
          <w:w w:val="105"/>
          <w:sz w:val="22"/>
        </w:rPr>
        <w:t>to</w:t>
      </w:r>
      <w:r>
        <w:rPr>
          <w:color w:val="1E1E1E"/>
          <w:spacing w:val="-18"/>
          <w:w w:val="105"/>
          <w:sz w:val="22"/>
        </w:rPr>
        <w:t xml:space="preserve"> </w:t>
      </w:r>
      <w:r>
        <w:rPr>
          <w:color w:val="1E1E1E"/>
          <w:w w:val="105"/>
          <w:sz w:val="22"/>
        </w:rPr>
        <w:t>generate</w:t>
      </w:r>
      <w:r>
        <w:rPr>
          <w:color w:val="1E1E1E"/>
          <w:spacing w:val="-18"/>
          <w:w w:val="105"/>
          <w:sz w:val="22"/>
        </w:rPr>
        <w:t xml:space="preserve"> </w:t>
      </w:r>
      <w:r>
        <w:rPr>
          <w:color w:val="1E1E1E"/>
          <w:w w:val="105"/>
          <w:sz w:val="22"/>
        </w:rPr>
        <w:t>a</w:t>
      </w:r>
      <w:r>
        <w:rPr>
          <w:color w:val="1E1E1E"/>
          <w:spacing w:val="-18"/>
          <w:w w:val="105"/>
          <w:sz w:val="22"/>
        </w:rPr>
        <w:t xml:space="preserve"> </w:t>
      </w:r>
      <w:r>
        <w:rPr>
          <w:color w:val="1E1E1E"/>
          <w:w w:val="105"/>
          <w:sz w:val="22"/>
        </w:rPr>
        <w:t>semantic</w:t>
      </w:r>
      <w:r>
        <w:rPr>
          <w:color w:val="1E1E1E"/>
          <w:spacing w:val="-18"/>
          <w:w w:val="105"/>
          <w:sz w:val="22"/>
        </w:rPr>
        <w:t xml:space="preserve"> </w:t>
      </w:r>
      <w:r>
        <w:rPr>
          <w:color w:val="1E1E1E"/>
          <w:w w:val="105"/>
          <w:sz w:val="22"/>
        </w:rPr>
        <w:t>HTML</w:t>
      </w:r>
      <w:r>
        <w:rPr>
          <w:color w:val="1E1E1E"/>
          <w:spacing w:val="-18"/>
          <w:w w:val="105"/>
          <w:sz w:val="22"/>
        </w:rPr>
        <w:t xml:space="preserve"> </w:t>
      </w:r>
      <w:r>
        <w:rPr>
          <w:color w:val="1E1E1E"/>
          <w:w w:val="105"/>
          <w:sz w:val="22"/>
        </w:rPr>
        <w:t>structure</w:t>
      </w:r>
      <w:r>
        <w:rPr>
          <w:color w:val="1E1E1E"/>
          <w:spacing w:val="-18"/>
          <w:w w:val="105"/>
          <w:sz w:val="22"/>
        </w:rPr>
        <w:t xml:space="preserve"> </w:t>
      </w:r>
      <w:r>
        <w:rPr>
          <w:color w:val="1E1E1E"/>
          <w:w w:val="105"/>
          <w:sz w:val="22"/>
        </w:rPr>
        <w:t>with</w:t>
      </w:r>
      <w:r>
        <w:rPr>
          <w:color w:val="1E1E1E"/>
          <w:spacing w:val="-18"/>
          <w:w w:val="105"/>
          <w:sz w:val="22"/>
        </w:rPr>
        <w:t xml:space="preserve"> </w:t>
      </w:r>
      <w:r>
        <w:rPr>
          <w:color w:val="1E1E1E"/>
          <w:w w:val="105"/>
          <w:sz w:val="22"/>
        </w:rPr>
        <w:t>sections:</w:t>
      </w:r>
      <w:r>
        <w:rPr>
          <w:color w:val="1E1E1E"/>
          <w:spacing w:val="-18"/>
          <w:w w:val="105"/>
          <w:sz w:val="22"/>
        </w:rPr>
        <w:t xml:space="preserve"> </w:t>
      </w:r>
      <w:r>
        <w:rPr>
          <w:color w:val="1E1E1E"/>
          <w:w w:val="105"/>
          <w:sz w:val="22"/>
        </w:rPr>
        <w:t>Home, About, Projects, Contact</w:t>
      </w:r>
    </w:p>
    <w:p w14:paraId="4158D4C3">
      <w:pPr>
        <w:pStyle w:val="9"/>
        <w:numPr>
          <w:ilvl w:val="0"/>
          <w:numId w:val="2"/>
        </w:numPr>
        <w:tabs>
          <w:tab w:val="left" w:pos="465"/>
        </w:tabs>
        <w:spacing w:before="0" w:after="0" w:line="257" w:lineRule="exact"/>
        <w:ind w:left="465" w:right="0" w:hanging="359"/>
        <w:jc w:val="left"/>
        <w:rPr>
          <w:sz w:val="22"/>
        </w:rPr>
      </w:pPr>
      <w:r>
        <w:rPr>
          <w:color w:val="1E1E1E"/>
          <w:sz w:val="22"/>
        </w:rPr>
        <w:t>Ask</w:t>
      </w:r>
      <w:r>
        <w:rPr>
          <w:color w:val="1E1E1E"/>
          <w:spacing w:val="-5"/>
          <w:sz w:val="22"/>
        </w:rPr>
        <w:t xml:space="preserve"> </w:t>
      </w:r>
      <w:r>
        <w:rPr>
          <w:color w:val="1E1E1E"/>
          <w:sz w:val="22"/>
        </w:rPr>
        <w:t>Copilot</w:t>
      </w:r>
      <w:r>
        <w:rPr>
          <w:color w:val="1E1E1E"/>
          <w:spacing w:val="-2"/>
          <w:sz w:val="22"/>
        </w:rPr>
        <w:t xml:space="preserve"> </w:t>
      </w:r>
      <w:r>
        <w:rPr>
          <w:color w:val="1E1E1E"/>
          <w:sz w:val="22"/>
        </w:rPr>
        <w:t>to</w:t>
      </w:r>
      <w:r>
        <w:rPr>
          <w:color w:val="1E1E1E"/>
          <w:spacing w:val="-2"/>
          <w:sz w:val="22"/>
        </w:rPr>
        <w:t xml:space="preserve"> </w:t>
      </w:r>
      <w:r>
        <w:rPr>
          <w:color w:val="1E1E1E"/>
          <w:sz w:val="22"/>
        </w:rPr>
        <w:t>suggest</w:t>
      </w:r>
      <w:r>
        <w:rPr>
          <w:color w:val="1E1E1E"/>
          <w:spacing w:val="-2"/>
          <w:sz w:val="22"/>
        </w:rPr>
        <w:t xml:space="preserve"> </w:t>
      </w:r>
      <w:r>
        <w:rPr>
          <w:color w:val="1E1E1E"/>
          <w:sz w:val="22"/>
        </w:rPr>
        <w:t>responsive</w:t>
      </w:r>
      <w:r>
        <w:rPr>
          <w:color w:val="1E1E1E"/>
          <w:spacing w:val="-2"/>
          <w:sz w:val="22"/>
        </w:rPr>
        <w:t xml:space="preserve"> </w:t>
      </w:r>
      <w:r>
        <w:rPr>
          <w:color w:val="1E1E1E"/>
          <w:sz w:val="22"/>
        </w:rPr>
        <w:t>CSS</w:t>
      </w:r>
      <w:r>
        <w:rPr>
          <w:color w:val="1E1E1E"/>
          <w:spacing w:val="-2"/>
          <w:sz w:val="22"/>
        </w:rPr>
        <w:t xml:space="preserve"> </w:t>
      </w:r>
      <w:r>
        <w:rPr>
          <w:color w:val="1E1E1E"/>
          <w:sz w:val="22"/>
        </w:rPr>
        <w:t>using</w:t>
      </w:r>
      <w:r>
        <w:rPr>
          <w:color w:val="1E1E1E"/>
          <w:spacing w:val="-2"/>
          <w:sz w:val="22"/>
        </w:rPr>
        <w:t xml:space="preserve"> </w:t>
      </w:r>
      <w:r>
        <w:rPr>
          <w:color w:val="1E1E1E"/>
          <w:sz w:val="22"/>
        </w:rPr>
        <w:t>Flexbox</w:t>
      </w:r>
      <w:r>
        <w:rPr>
          <w:color w:val="1E1E1E"/>
          <w:spacing w:val="-2"/>
          <w:sz w:val="22"/>
        </w:rPr>
        <w:t xml:space="preserve"> </w:t>
      </w:r>
      <w:r>
        <w:rPr>
          <w:color w:val="1E1E1E"/>
          <w:sz w:val="22"/>
        </w:rPr>
        <w:t>or</w:t>
      </w:r>
      <w:r>
        <w:rPr>
          <w:color w:val="1E1E1E"/>
          <w:spacing w:val="-2"/>
          <w:sz w:val="22"/>
        </w:rPr>
        <w:t xml:space="preserve"> Grid.</w:t>
      </w:r>
    </w:p>
    <w:p w14:paraId="4DEBAD9C">
      <w:pPr>
        <w:pStyle w:val="9"/>
        <w:numPr>
          <w:ilvl w:val="0"/>
          <w:numId w:val="2"/>
        </w:numPr>
        <w:tabs>
          <w:tab w:val="left" w:pos="466"/>
        </w:tabs>
        <w:spacing w:before="40" w:after="0" w:line="271" w:lineRule="auto"/>
        <w:ind w:left="466" w:right="1625" w:hanging="360"/>
        <w:jc w:val="left"/>
        <w:rPr>
          <w:sz w:val="22"/>
        </w:rPr>
      </w:pPr>
      <w:r>
        <w:rPr>
          <w:color w:val="1E1E1E"/>
          <w:w w:val="105"/>
          <w:sz w:val="22"/>
        </w:rPr>
        <w:t>Customize</w:t>
      </w:r>
      <w:r>
        <w:rPr>
          <w:color w:val="1E1E1E"/>
          <w:spacing w:val="-19"/>
          <w:w w:val="105"/>
          <w:sz w:val="22"/>
        </w:rPr>
        <w:t xml:space="preserve"> </w:t>
      </w:r>
      <w:r>
        <w:rPr>
          <w:color w:val="1E1E1E"/>
          <w:w w:val="105"/>
          <w:sz w:val="22"/>
        </w:rPr>
        <w:t>AI-generated</w:t>
      </w:r>
      <w:r>
        <w:rPr>
          <w:color w:val="1E1E1E"/>
          <w:spacing w:val="-18"/>
          <w:w w:val="105"/>
          <w:sz w:val="22"/>
        </w:rPr>
        <w:t xml:space="preserve"> </w:t>
      </w:r>
      <w:r>
        <w:rPr>
          <w:color w:val="1E1E1E"/>
          <w:w w:val="105"/>
          <w:sz w:val="22"/>
        </w:rPr>
        <w:t>CSS</w:t>
      </w:r>
      <w:r>
        <w:rPr>
          <w:color w:val="1E1E1E"/>
          <w:spacing w:val="-18"/>
          <w:w w:val="105"/>
          <w:sz w:val="22"/>
        </w:rPr>
        <w:t xml:space="preserve"> </w:t>
      </w:r>
      <w:r>
        <w:rPr>
          <w:color w:val="1E1E1E"/>
          <w:w w:val="105"/>
          <w:sz w:val="22"/>
        </w:rPr>
        <w:t>to</w:t>
      </w:r>
      <w:r>
        <w:rPr>
          <w:color w:val="1E1E1E"/>
          <w:spacing w:val="-18"/>
          <w:w w:val="105"/>
          <w:sz w:val="22"/>
        </w:rPr>
        <w:t xml:space="preserve"> </w:t>
      </w:r>
      <w:r>
        <w:rPr>
          <w:color w:val="1E1E1E"/>
          <w:w w:val="105"/>
          <w:sz w:val="22"/>
        </w:rPr>
        <w:t>add:</w:t>
      </w:r>
      <w:r>
        <w:rPr>
          <w:color w:val="1E1E1E"/>
          <w:spacing w:val="-18"/>
          <w:w w:val="105"/>
          <w:sz w:val="22"/>
        </w:rPr>
        <w:t xml:space="preserve"> </w:t>
      </w:r>
      <w:r>
        <w:rPr>
          <w:color w:val="1E1E1E"/>
          <w:w w:val="105"/>
          <w:sz w:val="22"/>
        </w:rPr>
        <w:t>Hover</w:t>
      </w:r>
      <w:r>
        <w:rPr>
          <w:color w:val="1E1E1E"/>
          <w:spacing w:val="-18"/>
          <w:w w:val="105"/>
          <w:sz w:val="22"/>
        </w:rPr>
        <w:t xml:space="preserve"> </w:t>
      </w:r>
      <w:r>
        <w:rPr>
          <w:color w:val="1E1E1E"/>
          <w:w w:val="105"/>
          <w:sz w:val="22"/>
        </w:rPr>
        <w:t>effects</w:t>
      </w:r>
      <w:r>
        <w:rPr>
          <w:color w:val="1E1E1E"/>
          <w:spacing w:val="-18"/>
          <w:w w:val="105"/>
          <w:sz w:val="22"/>
        </w:rPr>
        <w:t xml:space="preserve"> </w:t>
      </w:r>
      <w:r>
        <w:rPr>
          <w:color w:val="1E1E1E"/>
          <w:w w:val="105"/>
          <w:sz w:val="22"/>
        </w:rPr>
        <w:t>on</w:t>
      </w:r>
      <w:r>
        <w:rPr>
          <w:color w:val="1E1E1E"/>
          <w:spacing w:val="-18"/>
          <w:w w:val="105"/>
          <w:sz w:val="22"/>
        </w:rPr>
        <w:t xml:space="preserve"> </w:t>
      </w:r>
      <w:r>
        <w:rPr>
          <w:color w:val="1E1E1E"/>
          <w:w w:val="105"/>
          <w:sz w:val="22"/>
        </w:rPr>
        <w:t>project</w:t>
      </w:r>
      <w:r>
        <w:rPr>
          <w:color w:val="1E1E1E"/>
          <w:spacing w:val="-18"/>
          <w:w w:val="105"/>
          <w:sz w:val="22"/>
        </w:rPr>
        <w:t xml:space="preserve"> </w:t>
      </w:r>
      <w:r>
        <w:rPr>
          <w:color w:val="1E1E1E"/>
          <w:w w:val="105"/>
          <w:sz w:val="22"/>
        </w:rPr>
        <w:t>cards,</w:t>
      </w:r>
      <w:r>
        <w:rPr>
          <w:color w:val="1E1E1E"/>
          <w:spacing w:val="-18"/>
          <w:w w:val="105"/>
          <w:sz w:val="22"/>
        </w:rPr>
        <w:t xml:space="preserve"> </w:t>
      </w:r>
      <w:r>
        <w:rPr>
          <w:color w:val="1E1E1E"/>
          <w:w w:val="105"/>
          <w:sz w:val="22"/>
        </w:rPr>
        <w:t>Smooth scrolling navigation</w:t>
      </w:r>
    </w:p>
    <w:p w14:paraId="39130B68">
      <w:pPr>
        <w:pStyle w:val="6"/>
        <w:spacing w:line="271" w:lineRule="auto"/>
        <w:ind w:left="466" w:right="851"/>
      </w:pPr>
      <w:r>
        <w:rPr>
          <w:color w:val="1E1E1E"/>
        </w:rPr>
        <w:t>Expected</w:t>
      </w:r>
      <w:r>
        <w:rPr>
          <w:color w:val="1E1E1E"/>
          <w:spacing w:val="-5"/>
        </w:rPr>
        <w:t xml:space="preserve"> </w:t>
      </w:r>
      <w:r>
        <w:rPr>
          <w:color w:val="1E1E1E"/>
        </w:rPr>
        <w:t>Outcome:</w:t>
      </w:r>
      <w:r>
        <w:rPr>
          <w:color w:val="1E1E1E"/>
          <w:spacing w:val="-6"/>
        </w:rPr>
        <w:t xml:space="preserve"> </w:t>
      </w:r>
      <w:r>
        <w:rPr>
          <w:color w:val="1E1E1E"/>
        </w:rPr>
        <w:t>Clean</w:t>
      </w:r>
      <w:r>
        <w:rPr>
          <w:color w:val="1E1E1E"/>
          <w:spacing w:val="-5"/>
        </w:rPr>
        <w:t xml:space="preserve"> </w:t>
      </w:r>
      <w:r>
        <w:rPr>
          <w:color w:val="1E1E1E"/>
        </w:rPr>
        <w:t>and</w:t>
      </w:r>
      <w:r>
        <w:rPr>
          <w:color w:val="1E1E1E"/>
          <w:spacing w:val="-6"/>
        </w:rPr>
        <w:t xml:space="preserve"> </w:t>
      </w:r>
      <w:r>
        <w:rPr>
          <w:color w:val="1E1E1E"/>
        </w:rPr>
        <w:t>well-structured</w:t>
      </w:r>
      <w:r>
        <w:rPr>
          <w:color w:val="1E1E1E"/>
          <w:spacing w:val="-5"/>
        </w:rPr>
        <w:t xml:space="preserve"> </w:t>
      </w:r>
      <w:r>
        <w:rPr>
          <w:color w:val="1E1E1E"/>
        </w:rPr>
        <w:t>portfolio</w:t>
      </w:r>
      <w:r>
        <w:rPr>
          <w:color w:val="1E1E1E"/>
          <w:spacing w:val="-6"/>
        </w:rPr>
        <w:t xml:space="preserve"> </w:t>
      </w:r>
      <w:r>
        <w:rPr>
          <w:color w:val="1E1E1E"/>
        </w:rPr>
        <w:t>website,</w:t>
      </w:r>
      <w:r>
        <w:rPr>
          <w:color w:val="1E1E1E"/>
          <w:spacing w:val="-5"/>
        </w:rPr>
        <w:t xml:space="preserve"> </w:t>
      </w:r>
      <w:r>
        <w:rPr>
          <w:color w:val="1E1E1E"/>
        </w:rPr>
        <w:t>Responsive</w:t>
      </w:r>
      <w:r>
        <w:rPr>
          <w:color w:val="1E1E1E"/>
          <w:spacing w:val="-6"/>
        </w:rPr>
        <w:t xml:space="preserve"> </w:t>
      </w:r>
      <w:r>
        <w:rPr>
          <w:color w:val="1E1E1E"/>
        </w:rPr>
        <w:t>layout</w:t>
      </w:r>
      <w:r>
        <w:rPr>
          <w:color w:val="1E1E1E"/>
          <w:spacing w:val="-6"/>
        </w:rPr>
        <w:t xml:space="preserve"> </w:t>
      </w:r>
      <w:r>
        <w:rPr>
          <w:color w:val="1E1E1E"/>
        </w:rPr>
        <w:t>fior desktop and mobile screens, Interactive project cards.</w:t>
      </w:r>
    </w:p>
    <w:p w14:paraId="15D9C747">
      <w:pPr>
        <w:pStyle w:val="3"/>
        <w:spacing w:before="118"/>
      </w:pPr>
      <w:bookmarkStart w:id="2" w:name="Prompt:"/>
      <w:bookmarkEnd w:id="2"/>
      <w:r>
        <w:rPr>
          <w:color w:val="1E1E1E"/>
          <w:spacing w:val="-2"/>
        </w:rPr>
        <w:t>Prompt:</w:t>
      </w:r>
    </w:p>
    <w:p w14:paraId="03D4F082">
      <w:pPr>
        <w:pStyle w:val="6"/>
        <w:spacing w:before="9"/>
        <w:ind w:left="0"/>
        <w:rPr>
          <w:b/>
        </w:rPr>
      </w:pPr>
    </w:p>
    <w:p w14:paraId="468DE2F7">
      <w:pPr>
        <w:pStyle w:val="6"/>
        <w:spacing w:line="271" w:lineRule="auto"/>
        <w:ind w:left="601" w:right="851"/>
      </w:pPr>
      <w:r>
        <w:rPr>
          <w:color w:val="1E1E1E"/>
          <w:w w:val="105"/>
        </w:rPr>
        <w:t xml:space="preserve">"Create a semantic HTML portfolio website with Home, About, Projects, and </w:t>
      </w:r>
      <w:r>
        <w:rPr>
          <w:color w:val="1E1E1E"/>
        </w:rPr>
        <w:t>Contact</w:t>
      </w:r>
      <w:r>
        <w:rPr>
          <w:color w:val="1E1E1E"/>
          <w:spacing w:val="-4"/>
        </w:rPr>
        <w:t xml:space="preserve"> </w:t>
      </w:r>
      <w:r>
        <w:rPr>
          <w:color w:val="1E1E1E"/>
        </w:rPr>
        <w:t>sections.</w:t>
      </w:r>
      <w:r>
        <w:rPr>
          <w:color w:val="1E1E1E"/>
          <w:spacing w:val="-4"/>
        </w:rPr>
        <w:t xml:space="preserve"> </w:t>
      </w:r>
      <w:r>
        <w:rPr>
          <w:color w:val="1E1E1E"/>
        </w:rPr>
        <w:t>Use</w:t>
      </w:r>
      <w:r>
        <w:rPr>
          <w:color w:val="1E1E1E"/>
          <w:spacing w:val="-5"/>
        </w:rPr>
        <w:t xml:space="preserve"> </w:t>
      </w:r>
      <w:r>
        <w:rPr>
          <w:color w:val="1E1E1E"/>
        </w:rPr>
        <w:t>CSS</w:t>
      </w:r>
      <w:r>
        <w:rPr>
          <w:color w:val="1E1E1E"/>
          <w:spacing w:val="-5"/>
        </w:rPr>
        <w:t xml:space="preserve"> </w:t>
      </w:r>
      <w:r>
        <w:rPr>
          <w:color w:val="1E1E1E"/>
        </w:rPr>
        <w:t>Flexbox</w:t>
      </w:r>
      <w:r>
        <w:rPr>
          <w:color w:val="1E1E1E"/>
          <w:spacing w:val="-5"/>
        </w:rPr>
        <w:t xml:space="preserve"> </w:t>
      </w:r>
      <w:r>
        <w:rPr>
          <w:color w:val="1E1E1E"/>
        </w:rPr>
        <w:t>to</w:t>
      </w:r>
      <w:r>
        <w:rPr>
          <w:color w:val="1E1E1E"/>
          <w:spacing w:val="-5"/>
        </w:rPr>
        <w:t xml:space="preserve"> </w:t>
      </w:r>
      <w:r>
        <w:rPr>
          <w:color w:val="1E1E1E"/>
        </w:rPr>
        <w:t>create</w:t>
      </w:r>
      <w:r>
        <w:rPr>
          <w:color w:val="1E1E1E"/>
          <w:spacing w:val="-4"/>
        </w:rPr>
        <w:t xml:space="preserve"> </w:t>
      </w:r>
      <w:r>
        <w:rPr>
          <w:color w:val="1E1E1E"/>
        </w:rPr>
        <w:t>a</w:t>
      </w:r>
      <w:r>
        <w:rPr>
          <w:color w:val="1E1E1E"/>
          <w:spacing w:val="-6"/>
        </w:rPr>
        <w:t xml:space="preserve"> </w:t>
      </w:r>
      <w:r>
        <w:rPr>
          <w:color w:val="1E1E1E"/>
        </w:rPr>
        <w:t>responsive</w:t>
      </w:r>
      <w:r>
        <w:rPr>
          <w:color w:val="1E1E1E"/>
          <w:spacing w:val="-5"/>
        </w:rPr>
        <w:t xml:space="preserve"> </w:t>
      </w:r>
      <w:r>
        <w:rPr>
          <w:color w:val="1E1E1E"/>
        </w:rPr>
        <w:t>layout</w:t>
      </w:r>
      <w:r>
        <w:rPr>
          <w:color w:val="1E1E1E"/>
          <w:spacing w:val="-4"/>
        </w:rPr>
        <w:t xml:space="preserve"> </w:t>
      </w:r>
      <w:r>
        <w:rPr>
          <w:color w:val="1E1E1E"/>
        </w:rPr>
        <w:t>fior</w:t>
      </w:r>
      <w:r>
        <w:rPr>
          <w:color w:val="1E1E1E"/>
          <w:spacing w:val="-4"/>
        </w:rPr>
        <w:t xml:space="preserve"> </w:t>
      </w:r>
      <w:r>
        <w:rPr>
          <w:color w:val="1E1E1E"/>
        </w:rPr>
        <w:t>the</w:t>
      </w:r>
      <w:r>
        <w:rPr>
          <w:color w:val="1E1E1E"/>
          <w:spacing w:val="-5"/>
        </w:rPr>
        <w:t xml:space="preserve"> </w:t>
      </w:r>
      <w:r>
        <w:rPr>
          <w:color w:val="1E1E1E"/>
        </w:rPr>
        <w:t xml:space="preserve">navigation </w:t>
      </w:r>
      <w:r>
        <w:rPr>
          <w:color w:val="1E1E1E"/>
          <w:w w:val="105"/>
        </w:rPr>
        <w:t>and project grid. Add hover effects that lift the project cards up slightly, and implement smooth scrolling fior the navigation links."</w:t>
      </w:r>
    </w:p>
    <w:p w14:paraId="18A6DA97">
      <w:pPr>
        <w:pStyle w:val="3"/>
        <w:spacing w:before="240"/>
      </w:pPr>
      <w:bookmarkStart w:id="3" w:name="Code:"/>
      <w:bookmarkEnd w:id="3"/>
      <w:r>
        <w:rPr>
          <w:color w:val="1E1E1E"/>
          <w:spacing w:val="-2"/>
        </w:rPr>
        <w:t>Code:</w:t>
      </w:r>
    </w:p>
    <w:p w14:paraId="3805087B">
      <w:pPr>
        <w:pStyle w:val="6"/>
        <w:spacing w:before="43"/>
        <w:ind w:left="0"/>
        <w:rPr>
          <w:b/>
          <w:sz w:val="20"/>
        </w:rPr>
      </w:pPr>
      <w:r>
        <w:rPr>
          <w:b/>
          <w:sz w:val="20"/>
        </w:rPr>
        <mc:AlternateContent>
          <mc:Choice Requires="wpg">
            <w:drawing>
              <wp:anchor distT="0" distB="0" distL="0" distR="0" simplePos="0" relativeHeight="251669504" behindDoc="1" locked="0" layoutInCell="1" allowOverlap="1">
                <wp:simplePos x="0" y="0"/>
                <wp:positionH relativeFrom="page">
                  <wp:posOffset>914400</wp:posOffset>
                </wp:positionH>
                <wp:positionV relativeFrom="paragraph">
                  <wp:posOffset>195580</wp:posOffset>
                </wp:positionV>
                <wp:extent cx="5944235" cy="2298700"/>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944235" cy="2298700"/>
                          <a:chOff x="0" y="0"/>
                          <a:chExt cx="5944235" cy="2298700"/>
                        </a:xfrm>
                      </wpg:grpSpPr>
                      <wps:wsp>
                        <wps:cNvPr id="2" name="Graphic 2"/>
                        <wps:cNvSpPr/>
                        <wps:spPr>
                          <a:xfrm>
                            <a:off x="0" y="0"/>
                            <a:ext cx="5944235" cy="2298700"/>
                          </a:xfrm>
                          <a:custGeom>
                            <a:avLst/>
                            <a:gdLst/>
                            <a:ahLst/>
                            <a:cxnLst/>
                            <a:rect l="l" t="t" r="r" b="b"/>
                            <a:pathLst>
                              <a:path w="5944235" h="2298700">
                                <a:moveTo>
                                  <a:pt x="5944234" y="0"/>
                                </a:moveTo>
                                <a:lnTo>
                                  <a:pt x="0" y="0"/>
                                </a:lnTo>
                                <a:lnTo>
                                  <a:pt x="0" y="2298699"/>
                                </a:lnTo>
                                <a:lnTo>
                                  <a:pt x="5944234" y="2298699"/>
                                </a:lnTo>
                                <a:lnTo>
                                  <a:pt x="5944234" y="0"/>
                                </a:lnTo>
                                <a:close/>
                              </a:path>
                            </a:pathLst>
                          </a:custGeom>
                          <a:solidFill>
                            <a:srgbClr val="D8D8D8"/>
                          </a:solidFill>
                        </wps:spPr>
                        <wps:bodyPr wrap="square" lIns="0" tIns="0" rIns="0" bIns="0" rtlCol="0">
                          <a:noAutofit/>
                        </wps:bodyPr>
                      </wps:wsp>
                      <pic:pic xmlns:pic="http://schemas.openxmlformats.org/drawingml/2006/picture">
                        <pic:nvPicPr>
                          <pic:cNvPr id="3" name="Image 3"/>
                          <pic:cNvPicPr/>
                        </pic:nvPicPr>
                        <pic:blipFill>
                          <a:blip r:embed="rId6" cstate="print"/>
                          <a:stretch>
                            <a:fillRect/>
                          </a:stretch>
                        </pic:blipFill>
                        <pic:spPr>
                          <a:xfrm>
                            <a:off x="4777740" y="1550035"/>
                            <a:ext cx="81914" cy="100964"/>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1636395" y="1740535"/>
                            <a:ext cx="81914" cy="100965"/>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2400300" y="1740535"/>
                            <a:ext cx="81914" cy="100965"/>
                          </a:xfrm>
                          <a:prstGeom prst="rect">
                            <a:avLst/>
                          </a:prstGeom>
                        </pic:spPr>
                      </pic:pic>
                      <wps:wsp>
                        <wps:cNvPr id="6" name="Textbox 6"/>
                        <wps:cNvSpPr txBox="1"/>
                        <wps:spPr>
                          <a:xfrm>
                            <a:off x="0" y="0"/>
                            <a:ext cx="5944235" cy="2298700"/>
                          </a:xfrm>
                          <a:prstGeom prst="rect">
                            <a:avLst/>
                          </a:prstGeom>
                        </wps:spPr>
                        <wps:txbx>
                          <w:txbxContent>
                            <w:p w14:paraId="1BF463FB">
                              <w:pPr>
                                <w:spacing w:before="0" w:line="242" w:lineRule="exact"/>
                                <w:ind w:left="1" w:right="0" w:firstLine="0"/>
                                <w:jc w:val="left"/>
                                <w:rPr>
                                  <w:sz w:val="22"/>
                                </w:rPr>
                              </w:pPr>
                              <w:r>
                                <w:rPr>
                                  <w:color w:val="1E1E1E"/>
                                  <w:spacing w:val="-5"/>
                                  <w:sz w:val="22"/>
                                </w:rPr>
                                <w:t>&lt;!DOCTYPE</w:t>
                              </w:r>
                              <w:r>
                                <w:rPr>
                                  <w:color w:val="1E1E1E"/>
                                  <w:spacing w:val="-6"/>
                                  <w:sz w:val="22"/>
                                </w:rPr>
                                <w:t xml:space="preserve"> </w:t>
                              </w:r>
                              <w:r>
                                <w:rPr>
                                  <w:color w:val="1E1E1E"/>
                                  <w:spacing w:val="-2"/>
                                  <w:sz w:val="22"/>
                                </w:rPr>
                                <w:t>html&gt;</w:t>
                              </w:r>
                            </w:p>
                            <w:p w14:paraId="2A38B3EA">
                              <w:pPr>
                                <w:spacing w:before="38"/>
                                <w:ind w:left="1" w:right="0" w:firstLine="0"/>
                                <w:jc w:val="left"/>
                                <w:rPr>
                                  <w:sz w:val="22"/>
                                </w:rPr>
                              </w:pPr>
                              <w:r>
                                <w:rPr>
                                  <w:color w:val="1E1E1E"/>
                                  <w:w w:val="90"/>
                                  <w:sz w:val="22"/>
                                </w:rPr>
                                <w:t>&lt;html</w:t>
                              </w:r>
                              <w:r>
                                <w:rPr>
                                  <w:color w:val="1E1E1E"/>
                                  <w:spacing w:val="-10"/>
                                  <w:w w:val="90"/>
                                  <w:sz w:val="22"/>
                                </w:rPr>
                                <w:t xml:space="preserve"> </w:t>
                              </w:r>
                              <w:r>
                                <w:rPr>
                                  <w:color w:val="1E1E1E"/>
                                  <w:spacing w:val="-2"/>
                                  <w:w w:val="95"/>
                                  <w:sz w:val="22"/>
                                </w:rPr>
                                <w:t>lang="en"&gt;</w:t>
                              </w:r>
                            </w:p>
                            <w:p w14:paraId="424B2986">
                              <w:pPr>
                                <w:spacing w:before="36"/>
                                <w:ind w:left="1" w:right="0" w:firstLine="0"/>
                                <w:jc w:val="left"/>
                                <w:rPr>
                                  <w:sz w:val="22"/>
                                </w:rPr>
                              </w:pPr>
                              <w:r>
                                <w:rPr>
                                  <w:color w:val="1E1E1E"/>
                                  <w:spacing w:val="-2"/>
                                  <w:sz w:val="22"/>
                                </w:rPr>
                                <w:t>&lt;head&gt;</w:t>
                              </w:r>
                            </w:p>
                            <w:p w14:paraId="18863AF4">
                              <w:pPr>
                                <w:spacing w:before="34"/>
                                <w:ind w:left="205" w:right="0" w:firstLine="0"/>
                                <w:jc w:val="left"/>
                                <w:rPr>
                                  <w:sz w:val="22"/>
                                </w:rPr>
                              </w:pPr>
                              <w:r>
                                <w:rPr>
                                  <w:color w:val="1E1E1E"/>
                                  <w:spacing w:val="-4"/>
                                  <w:sz w:val="22"/>
                                </w:rPr>
                                <w:t>&lt;meta charset="UTF-</w:t>
                              </w:r>
                              <w:r>
                                <w:rPr>
                                  <w:color w:val="1E1E1E"/>
                                  <w:spacing w:val="-5"/>
                                  <w:sz w:val="22"/>
                                </w:rPr>
                                <w:t>8"&gt;</w:t>
                              </w:r>
                            </w:p>
                            <w:p w14:paraId="4F6608A3">
                              <w:pPr>
                                <w:spacing w:before="36"/>
                                <w:ind w:left="205" w:right="0" w:firstLine="0"/>
                                <w:jc w:val="left"/>
                                <w:rPr>
                                  <w:sz w:val="22"/>
                                </w:rPr>
                              </w:pPr>
                              <w:r>
                                <w:rPr>
                                  <w:color w:val="1E1E1E"/>
                                  <w:spacing w:val="-2"/>
                                  <w:sz w:val="22"/>
                                </w:rPr>
                                <w:t>&lt;meta</w:t>
                              </w:r>
                              <w:r>
                                <w:rPr>
                                  <w:color w:val="1E1E1E"/>
                                  <w:spacing w:val="-12"/>
                                  <w:sz w:val="22"/>
                                </w:rPr>
                                <w:t xml:space="preserve"> </w:t>
                              </w:r>
                              <w:r>
                                <w:rPr>
                                  <w:color w:val="1E1E1E"/>
                                  <w:spacing w:val="-2"/>
                                  <w:sz w:val="22"/>
                                </w:rPr>
                                <w:t>name="viewport"</w:t>
                              </w:r>
                              <w:r>
                                <w:rPr>
                                  <w:color w:val="1E1E1E"/>
                                  <w:spacing w:val="-7"/>
                                  <w:sz w:val="22"/>
                                </w:rPr>
                                <w:t xml:space="preserve"> </w:t>
                              </w:r>
                              <w:r>
                                <w:rPr>
                                  <w:color w:val="1E1E1E"/>
                                  <w:spacing w:val="-2"/>
                                  <w:sz w:val="22"/>
                                </w:rPr>
                                <w:t>content="width=device-width,</w:t>
                              </w:r>
                              <w:r>
                                <w:rPr>
                                  <w:color w:val="1E1E1E"/>
                                  <w:spacing w:val="-9"/>
                                  <w:sz w:val="22"/>
                                </w:rPr>
                                <w:t xml:space="preserve"> </w:t>
                              </w:r>
                              <w:r>
                                <w:rPr>
                                  <w:color w:val="1E1E1E"/>
                                  <w:spacing w:val="-2"/>
                                  <w:sz w:val="22"/>
                                </w:rPr>
                                <w:t>initial-scale=1.0"&gt;</w:t>
                              </w:r>
                            </w:p>
                            <w:p w14:paraId="4025C712">
                              <w:pPr>
                                <w:spacing w:before="34"/>
                                <w:ind w:left="205" w:right="0" w:firstLine="0"/>
                                <w:jc w:val="left"/>
                                <w:rPr>
                                  <w:sz w:val="22"/>
                                </w:rPr>
                              </w:pPr>
                              <w:r>
                                <w:rPr>
                                  <w:color w:val="1E1E1E"/>
                                  <w:spacing w:val="-8"/>
                                  <w:sz w:val="22"/>
                                </w:rPr>
                                <w:t>&lt;title&gt;Personal</w:t>
                              </w:r>
                              <w:r>
                                <w:rPr>
                                  <w:color w:val="1E1E1E"/>
                                  <w:spacing w:val="9"/>
                                  <w:sz w:val="22"/>
                                </w:rPr>
                                <w:t xml:space="preserve"> </w:t>
                              </w:r>
                              <w:r>
                                <w:rPr>
                                  <w:color w:val="1E1E1E"/>
                                  <w:spacing w:val="-2"/>
                                  <w:sz w:val="22"/>
                                </w:rPr>
                                <w:t>Portfolio&lt;/title&gt;</w:t>
                              </w:r>
                            </w:p>
                            <w:p w14:paraId="59C07724">
                              <w:pPr>
                                <w:spacing w:before="34"/>
                                <w:ind w:left="205" w:right="0" w:firstLine="0"/>
                                <w:jc w:val="left"/>
                                <w:rPr>
                                  <w:sz w:val="22"/>
                                </w:rPr>
                              </w:pPr>
                              <w:r>
                                <w:rPr>
                                  <w:color w:val="1E1E1E"/>
                                  <w:spacing w:val="-2"/>
                                  <w:sz w:val="22"/>
                                </w:rPr>
                                <w:t>&lt;style&gt;</w:t>
                              </w:r>
                            </w:p>
                            <w:p w14:paraId="0A0229B5">
                              <w:pPr>
                                <w:spacing w:before="36"/>
                                <w:ind w:left="410" w:right="0" w:firstLine="0"/>
                                <w:jc w:val="left"/>
                                <w:rPr>
                                  <w:sz w:val="22"/>
                                </w:rPr>
                              </w:pPr>
                              <w:r>
                                <w:rPr>
                                  <w:color w:val="1E1E1E"/>
                                  <w:spacing w:val="-4"/>
                                  <w:sz w:val="22"/>
                                </w:rPr>
                                <w:t>html</w:t>
                              </w:r>
                              <w:r>
                                <w:rPr>
                                  <w:color w:val="1E1E1E"/>
                                  <w:spacing w:val="-2"/>
                                  <w:sz w:val="22"/>
                                </w:rPr>
                                <w:t xml:space="preserve"> </w:t>
                              </w:r>
                              <w:r>
                                <w:rPr>
                                  <w:color w:val="1E1E1E"/>
                                  <w:spacing w:val="-4"/>
                                  <w:sz w:val="22"/>
                                </w:rPr>
                                <w:t>{</w:t>
                              </w:r>
                              <w:r>
                                <w:rPr>
                                  <w:color w:val="1E1E1E"/>
                                  <w:spacing w:val="-2"/>
                                  <w:sz w:val="22"/>
                                </w:rPr>
                                <w:t xml:space="preserve"> </w:t>
                              </w:r>
                              <w:r>
                                <w:rPr>
                                  <w:color w:val="1E1E1E"/>
                                  <w:spacing w:val="-4"/>
                                  <w:sz w:val="22"/>
                                </w:rPr>
                                <w:t>scroll-behavior:</w:t>
                              </w:r>
                              <w:r>
                                <w:rPr>
                                  <w:color w:val="1E1E1E"/>
                                  <w:spacing w:val="-3"/>
                                  <w:sz w:val="22"/>
                                </w:rPr>
                                <w:t xml:space="preserve"> </w:t>
                              </w:r>
                              <w:r>
                                <w:rPr>
                                  <w:color w:val="1E1E1E"/>
                                  <w:spacing w:val="-4"/>
                                  <w:sz w:val="22"/>
                                </w:rPr>
                                <w:t>smooth;</w:t>
                              </w:r>
                              <w:r>
                                <w:rPr>
                                  <w:color w:val="1E1E1E"/>
                                  <w:spacing w:val="-2"/>
                                  <w:sz w:val="22"/>
                                </w:rPr>
                                <w:t xml:space="preserve"> </w:t>
                              </w:r>
                              <w:r>
                                <w:rPr>
                                  <w:color w:val="1E1E1E"/>
                                  <w:spacing w:val="-4"/>
                                  <w:sz w:val="22"/>
                                </w:rPr>
                                <w:t>fiont-fiamily:</w:t>
                              </w:r>
                              <w:r>
                                <w:rPr>
                                  <w:color w:val="1E1E1E"/>
                                  <w:spacing w:val="-2"/>
                                  <w:sz w:val="22"/>
                                </w:rPr>
                                <w:t xml:space="preserve"> </w:t>
                              </w:r>
                              <w:r>
                                <w:rPr>
                                  <w:color w:val="1E1E1E"/>
                                  <w:spacing w:val="-4"/>
                                  <w:sz w:val="22"/>
                                </w:rPr>
                                <w:t>Arial,</w:t>
                              </w:r>
                              <w:r>
                                <w:rPr>
                                  <w:color w:val="1E1E1E"/>
                                  <w:spacing w:val="-2"/>
                                  <w:sz w:val="22"/>
                                </w:rPr>
                                <w:t xml:space="preserve"> </w:t>
                              </w:r>
                              <w:r>
                                <w:rPr>
                                  <w:color w:val="1E1E1E"/>
                                  <w:spacing w:val="-4"/>
                                  <w:sz w:val="22"/>
                                </w:rPr>
                                <w:t>sans-serifi;</w:t>
                              </w:r>
                              <w:r>
                                <w:rPr>
                                  <w:color w:val="1E1E1E"/>
                                  <w:spacing w:val="-1"/>
                                  <w:sz w:val="22"/>
                                </w:rPr>
                                <w:t xml:space="preserve"> </w:t>
                              </w:r>
                              <w:r>
                                <w:rPr>
                                  <w:color w:val="1E1E1E"/>
                                  <w:spacing w:val="-10"/>
                                  <w:sz w:val="22"/>
                                </w:rPr>
                                <w:t>}</w:t>
                              </w:r>
                            </w:p>
                            <w:p w14:paraId="102FA2CD">
                              <w:pPr>
                                <w:spacing w:before="34" w:line="271" w:lineRule="auto"/>
                                <w:ind w:left="410" w:right="93" w:firstLine="0"/>
                                <w:jc w:val="left"/>
                                <w:rPr>
                                  <w:sz w:val="22"/>
                                </w:rPr>
                              </w:pPr>
                              <w:r>
                                <w:rPr>
                                  <w:color w:val="1E1E1E"/>
                                  <w:sz w:val="22"/>
                                </w:rPr>
                                <w:t>body { margin: 0; padding: 0; box-sizing: border-box; background-color:</w:t>
                              </w:r>
                              <w:r>
                                <w:rPr>
                                  <w:color w:val="1E1E1E"/>
                                  <w:spacing w:val="80"/>
                                  <w:sz w:val="22"/>
                                </w:rPr>
                                <w:t xml:space="preserve"> </w:t>
                              </w:r>
                              <w:r>
                                <w:rPr>
                                  <w:color w:val="1E1E1E"/>
                                  <w:sz w:val="22"/>
                                </w:rPr>
                                <w:t>fi4fi4fi9; } header</w:t>
                              </w:r>
                              <w:r>
                                <w:rPr>
                                  <w:color w:val="1E1E1E"/>
                                  <w:spacing w:val="-4"/>
                                  <w:sz w:val="22"/>
                                </w:rPr>
                                <w:t xml:space="preserve"> </w:t>
                              </w:r>
                              <w:r>
                                <w:rPr>
                                  <w:color w:val="1E1E1E"/>
                                  <w:sz w:val="22"/>
                                </w:rPr>
                                <w:t>{</w:t>
                              </w:r>
                              <w:r>
                                <w:rPr>
                                  <w:color w:val="1E1E1E"/>
                                  <w:spacing w:val="-5"/>
                                  <w:sz w:val="22"/>
                                </w:rPr>
                                <w:t xml:space="preserve"> </w:t>
                              </w:r>
                              <w:r>
                                <w:rPr>
                                  <w:color w:val="1E1E1E"/>
                                  <w:sz w:val="22"/>
                                </w:rPr>
                                <w:t>background:</w:t>
                              </w:r>
                              <w:r>
                                <w:rPr>
                                  <w:color w:val="1E1E1E"/>
                                  <w:spacing w:val="40"/>
                                  <w:sz w:val="22"/>
                                </w:rPr>
                                <w:t xml:space="preserve"> </w:t>
                              </w:r>
                              <w:r>
                                <w:rPr>
                                  <w:color w:val="1E1E1E"/>
                                  <w:sz w:val="22"/>
                                </w:rPr>
                                <w:t>333;</w:t>
                              </w:r>
                              <w:r>
                                <w:rPr>
                                  <w:color w:val="1E1E1E"/>
                                  <w:spacing w:val="-4"/>
                                  <w:sz w:val="22"/>
                                </w:rPr>
                                <w:t xml:space="preserve"> </w:t>
                              </w:r>
                              <w:r>
                                <w:rPr>
                                  <w:color w:val="1E1E1E"/>
                                  <w:sz w:val="22"/>
                                </w:rPr>
                                <w:t>color:</w:t>
                              </w:r>
                              <w:r>
                                <w:rPr>
                                  <w:color w:val="1E1E1E"/>
                                  <w:spacing w:val="80"/>
                                  <w:sz w:val="22"/>
                                </w:rPr>
                                <w:t xml:space="preserve"> </w:t>
                              </w:r>
                              <w:r>
                                <w:rPr>
                                  <w:color w:val="1E1E1E"/>
                                  <w:sz w:val="22"/>
                                </w:rPr>
                                <w:t>fffi;</w:t>
                              </w:r>
                              <w:r>
                                <w:rPr>
                                  <w:color w:val="1E1E1E"/>
                                  <w:spacing w:val="-4"/>
                                  <w:sz w:val="22"/>
                                </w:rPr>
                                <w:t xml:space="preserve"> </w:t>
                              </w:r>
                              <w:r>
                                <w:rPr>
                                  <w:color w:val="1E1E1E"/>
                                  <w:sz w:val="22"/>
                                </w:rPr>
                                <w:t>padding:</w:t>
                              </w:r>
                              <w:r>
                                <w:rPr>
                                  <w:color w:val="1E1E1E"/>
                                  <w:spacing w:val="-3"/>
                                  <w:sz w:val="22"/>
                                </w:rPr>
                                <w:t xml:space="preserve"> </w:t>
                              </w:r>
                              <w:r>
                                <w:rPr>
                                  <w:color w:val="1E1E1E"/>
                                  <w:sz w:val="22"/>
                                </w:rPr>
                                <w:t>1rem</w:t>
                              </w:r>
                              <w:r>
                                <w:rPr>
                                  <w:color w:val="1E1E1E"/>
                                  <w:spacing w:val="-5"/>
                                  <w:sz w:val="22"/>
                                </w:rPr>
                                <w:t xml:space="preserve"> </w:t>
                              </w:r>
                              <w:r>
                                <w:rPr>
                                  <w:color w:val="1E1E1E"/>
                                  <w:sz w:val="22"/>
                                </w:rPr>
                                <w:t>0;</w:t>
                              </w:r>
                              <w:r>
                                <w:rPr>
                                  <w:color w:val="1E1E1E"/>
                                  <w:spacing w:val="-5"/>
                                  <w:sz w:val="22"/>
                                </w:rPr>
                                <w:t xml:space="preserve"> </w:t>
                              </w:r>
                              <w:r>
                                <w:rPr>
                                  <w:color w:val="1E1E1E"/>
                                  <w:sz w:val="22"/>
                                </w:rPr>
                                <w:t>position:</w:t>
                              </w:r>
                              <w:r>
                                <w:rPr>
                                  <w:color w:val="1E1E1E"/>
                                  <w:spacing w:val="-3"/>
                                  <w:sz w:val="22"/>
                                </w:rPr>
                                <w:t xml:space="preserve"> </w:t>
                              </w:r>
                              <w:r>
                                <w:rPr>
                                  <w:color w:val="1E1E1E"/>
                                  <w:sz w:val="22"/>
                                </w:rPr>
                                <w:t>sticky;</w:t>
                              </w:r>
                              <w:r>
                                <w:rPr>
                                  <w:color w:val="1E1E1E"/>
                                  <w:spacing w:val="-3"/>
                                  <w:sz w:val="22"/>
                                </w:rPr>
                                <w:t xml:space="preserve"> </w:t>
                              </w:r>
                              <w:r>
                                <w:rPr>
                                  <w:color w:val="1E1E1E"/>
                                  <w:sz w:val="22"/>
                                </w:rPr>
                                <w:t>top:</w:t>
                              </w:r>
                              <w:r>
                                <w:rPr>
                                  <w:color w:val="1E1E1E"/>
                                  <w:spacing w:val="-4"/>
                                  <w:sz w:val="22"/>
                                </w:rPr>
                                <w:t xml:space="preserve"> </w:t>
                              </w:r>
                              <w:r>
                                <w:rPr>
                                  <w:color w:val="1E1E1E"/>
                                  <w:sz w:val="22"/>
                                </w:rPr>
                                <w:t>0;</w:t>
                              </w:r>
                              <w:r>
                                <w:rPr>
                                  <w:color w:val="1E1E1E"/>
                                  <w:spacing w:val="-5"/>
                                  <w:sz w:val="22"/>
                                </w:rPr>
                                <w:t xml:space="preserve"> </w:t>
                              </w:r>
                              <w:r>
                                <w:rPr>
                                  <w:color w:val="1E1E1E"/>
                                  <w:sz w:val="22"/>
                                </w:rPr>
                                <w:t>z-index:</w:t>
                              </w:r>
                            </w:p>
                            <w:p w14:paraId="529AB622">
                              <w:pPr>
                                <w:spacing w:before="0"/>
                                <w:ind w:left="1" w:right="0" w:firstLine="0"/>
                                <w:jc w:val="left"/>
                                <w:rPr>
                                  <w:sz w:val="22"/>
                                </w:rPr>
                              </w:pPr>
                              <w:r>
                                <w:rPr>
                                  <w:color w:val="1E1E1E"/>
                                  <w:spacing w:val="-2"/>
                                  <w:sz w:val="22"/>
                                </w:rPr>
                                <w:t>1000;</w:t>
                              </w:r>
                              <w:r>
                                <w:rPr>
                                  <w:color w:val="1E1E1E"/>
                                  <w:spacing w:val="-13"/>
                                  <w:sz w:val="22"/>
                                </w:rPr>
                                <w:t xml:space="preserve"> </w:t>
                              </w:r>
                              <w:r>
                                <w:rPr>
                                  <w:color w:val="1E1E1E"/>
                                  <w:spacing w:val="-10"/>
                                  <w:sz w:val="22"/>
                                </w:rPr>
                                <w:t>}</w:t>
                              </w:r>
                            </w:p>
                            <w:p w14:paraId="42022D56">
                              <w:pPr>
                                <w:spacing w:before="36"/>
                                <w:ind w:left="410" w:right="0" w:firstLine="0"/>
                                <w:jc w:val="left"/>
                                <w:rPr>
                                  <w:sz w:val="22"/>
                                </w:rPr>
                              </w:pPr>
                              <w:r>
                                <w:rPr>
                                  <w:color w:val="1E1E1E"/>
                                  <w:spacing w:val="-2"/>
                                  <w:sz w:val="22"/>
                                </w:rPr>
                                <w:t>nav</w:t>
                              </w:r>
                              <w:r>
                                <w:rPr>
                                  <w:color w:val="1E1E1E"/>
                                  <w:spacing w:val="-14"/>
                                  <w:sz w:val="22"/>
                                </w:rPr>
                                <w:t xml:space="preserve"> </w:t>
                              </w:r>
                              <w:r>
                                <w:rPr>
                                  <w:color w:val="1E1E1E"/>
                                  <w:spacing w:val="-2"/>
                                  <w:sz w:val="22"/>
                                </w:rPr>
                                <w:t>{</w:t>
                              </w:r>
                              <w:r>
                                <w:rPr>
                                  <w:color w:val="1E1E1E"/>
                                  <w:spacing w:val="-14"/>
                                  <w:sz w:val="22"/>
                                </w:rPr>
                                <w:t xml:space="preserve"> </w:t>
                              </w:r>
                              <w:r>
                                <w:rPr>
                                  <w:color w:val="1E1E1E"/>
                                  <w:spacing w:val="-2"/>
                                  <w:sz w:val="22"/>
                                </w:rPr>
                                <w:t>display:</w:t>
                              </w:r>
                              <w:r>
                                <w:rPr>
                                  <w:color w:val="1E1E1E"/>
                                  <w:spacing w:val="-12"/>
                                  <w:sz w:val="22"/>
                                </w:rPr>
                                <w:t xml:space="preserve"> </w:t>
                              </w:r>
                              <w:r>
                                <w:rPr>
                                  <w:color w:val="1E1E1E"/>
                                  <w:spacing w:val="-2"/>
                                  <w:sz w:val="22"/>
                                </w:rPr>
                                <w:t>flex;</w:t>
                              </w:r>
                              <w:r>
                                <w:rPr>
                                  <w:color w:val="1E1E1E"/>
                                  <w:spacing w:val="-14"/>
                                  <w:sz w:val="22"/>
                                </w:rPr>
                                <w:t xml:space="preserve"> </w:t>
                              </w:r>
                              <w:r>
                                <w:rPr>
                                  <w:color w:val="1E1E1E"/>
                                  <w:spacing w:val="-2"/>
                                  <w:sz w:val="22"/>
                                </w:rPr>
                                <w:t>justifiy-content:</w:t>
                              </w:r>
                              <w:r>
                                <w:rPr>
                                  <w:color w:val="1E1E1E"/>
                                  <w:spacing w:val="-12"/>
                                  <w:sz w:val="22"/>
                                </w:rPr>
                                <w:t xml:space="preserve"> </w:t>
                              </w:r>
                              <w:r>
                                <w:rPr>
                                  <w:color w:val="1E1E1E"/>
                                  <w:spacing w:val="-2"/>
                                  <w:sz w:val="22"/>
                                </w:rPr>
                                <w:t>center;</w:t>
                              </w:r>
                              <w:r>
                                <w:rPr>
                                  <w:color w:val="1E1E1E"/>
                                  <w:spacing w:val="-13"/>
                                  <w:sz w:val="22"/>
                                </w:rPr>
                                <w:t xml:space="preserve"> </w:t>
                              </w:r>
                              <w:r>
                                <w:rPr>
                                  <w:color w:val="1E1E1E"/>
                                  <w:spacing w:val="-2"/>
                                  <w:sz w:val="22"/>
                                </w:rPr>
                                <w:t>gap:</w:t>
                              </w:r>
                              <w:r>
                                <w:rPr>
                                  <w:color w:val="1E1E1E"/>
                                  <w:spacing w:val="-13"/>
                                  <w:sz w:val="22"/>
                                </w:rPr>
                                <w:t xml:space="preserve"> </w:t>
                              </w:r>
                              <w:r>
                                <w:rPr>
                                  <w:color w:val="1E1E1E"/>
                                  <w:spacing w:val="-2"/>
                                  <w:sz w:val="22"/>
                                </w:rPr>
                                <w:t>2rem;</w:t>
                              </w:r>
                              <w:r>
                                <w:rPr>
                                  <w:color w:val="1E1E1E"/>
                                  <w:spacing w:val="-12"/>
                                  <w:sz w:val="22"/>
                                </w:rPr>
                                <w:t xml:space="preserve"> </w:t>
                              </w:r>
                              <w:r>
                                <w:rPr>
                                  <w:color w:val="1E1E1E"/>
                                  <w:spacing w:val="-10"/>
                                  <w:sz w:val="22"/>
                                </w:rPr>
                                <w:t>}</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15.4pt;height:181pt;width:468.05pt;mso-position-horizontal-relative:page;mso-wrap-distance-bottom:0pt;mso-wrap-distance-top:0pt;z-index:-251646976;mso-width-relative:page;mso-height-relative:page;" coordsize="5944235,2298700" o:gfxdata="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qiYOvrYAAAAhAQAAGQAAAGRycy9fcmVscy9l&#10;Mm9Eb2MueG1sLnJlbHOFj0FqwzAQRfeF3EHMPpadRSjFsjeh4G1IDjBIY1nEGglJLfXtI8gmgUCX&#10;8z//PaYf//wqfillF1hB17QgiHUwjq2C6+V7/wkiF2SDa2BSsFGGcdh99GdasdRRXlzMolI4K1hK&#10;iV9SZr2Qx9yESFybOSSPpZ7Jyoj6hpbkoW2PMj0zYHhhiskoSJPpQFy2WM3/s8M8O02noH88cXmj&#10;kM5XdwVislQUeDIOH2HXRLYgh16+PDbcAV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">
                <o:lock v:ext="edit" aspectratio="f"/>
                <v:shape id="Graphic 2" o:spid="_x0000_s1026" o:spt="100" style="position:absolute;left:0;top:0;height:2298700;width:5944235;" fillcolor="#D8D8D8" filled="t" stroked="f" coordsize="5944235,2298700" o:gfxdata="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FI+qugAAANoA&#10;AAAPAAAAAAAAAAEAIAAAACIAAABkcnMvZG93bnJldi54bWxQSwECFAAUAAAACACHTuJAMy8FnjsA&#10;AAA5AAAAEAAAAAAAAAABACAAAAAJAQAAZHJzL3NoYXBleG1sLnhtbFBLBQYAAAAABgAGAFsBAACz&#10;AwAAAAA=&#10;" path="m5944234,0l0,0,0,2298699,5944234,2298699,5944234,0xe">
                  <v:fill on="t" focussize="0,0"/>
                  <v:stroke on="f"/>
                  <v:imagedata o:title=""/>
                  <o:lock v:ext="edit" aspectratio="f"/>
                  <v:textbox inset="0mm,0mm,0mm,0mm"/>
                </v:shape>
                <v:shape id="Image 3" o:spid="_x0000_s1026" o:spt="75" type="#_x0000_t75" style="position:absolute;left:4777740;top:1550035;height:100964;width:81914;" filled="f" o:preferrelative="t" stroked="f" coordsize="21600,21600" o:gfxdata="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1SdULsAAADa&#10;AAAADwAAAAAAAAABACAAAAAiAAAAZHJzL2Rvd25yZXYueG1sUEsBAhQAFAAAAAgAh07iQDMvBZ47&#10;AAAAOQAAABAAAAAAAAAAAQAgAAAACgEAAGRycy9zaGFwZXhtbC54bWxQSwUGAAAAAAYABgBbAQAA&#10;tAMAAAAA&#10;">
                  <v:fill on="f" focussize="0,0"/>
                  <v:stroke on="f"/>
                  <v:imagedata r:id="rId6" o:title=""/>
                  <o:lock v:ext="edit" aspectratio="f"/>
                </v:shape>
                <v:shape id="Image 4" o:spid="_x0000_s1026" o:spt="75" type="#_x0000_t75" style="position:absolute;left:1636395;top:1740535;height:100965;width:81914;" filled="f" o:preferrelative="t" stroked="f" coordsize="21600,21600" o:gfxdata="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9BSS8AAAA&#10;2gAAAA8AAAAAAAAAAQAgAAAAIgAAAGRycy9kb3ducmV2LnhtbFBLAQIUABQAAAAIAIdO4kAzLwWe&#10;OwAAADkAAAAQAAAAAAAAAAEAIAAAAAsBAABkcnMvc2hhcGV4bWwueG1sUEsFBgAAAAAGAAYAWwEA&#10;ALUDAAAAAA==&#10;">
                  <v:fill on="f" focussize="0,0"/>
                  <v:stroke on="f"/>
                  <v:imagedata r:id="rId6" o:title=""/>
                  <o:lock v:ext="edit" aspectratio="f"/>
                </v:shape>
                <v:shape id="Image 5" o:spid="_x0000_s1026" o:spt="75" type="#_x0000_t75" style="position:absolute;left:2400300;top:1740535;height:100965;width:81914;" filled="f" o:preferrelative="t" stroked="f" coordsize="21600,21600" o:gfxdata="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Ggv7sAAADa&#10;AAAADwAAAAAAAAABACAAAAAiAAAAZHJzL2Rvd25yZXYueG1sUEsBAhQAFAAAAAgAh07iQDMvBZ47&#10;AAAAOQAAABAAAAAAAAAAAQAgAAAACgEAAGRycy9zaGFwZXhtbC54bWxQSwUGAAAAAAYABgBbAQAA&#10;tAMAAAAA&#10;">
                  <v:fill on="f" focussize="0,0"/>
                  <v:stroke on="f"/>
                  <v:imagedata r:id="rId6" o:title=""/>
                  <o:lock v:ext="edit" aspectratio="f"/>
                </v:shape>
                <v:shape id="Textbox 6" o:spid="_x0000_s1026" o:spt="202" type="#_x0000_t202" style="position:absolute;left:0;top:0;height:2298700;width:5944235;"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BF463FB">
                        <w:pPr>
                          <w:spacing w:before="0" w:line="242" w:lineRule="exact"/>
                          <w:ind w:left="1" w:right="0" w:firstLine="0"/>
                          <w:jc w:val="left"/>
                          <w:rPr>
                            <w:sz w:val="22"/>
                          </w:rPr>
                        </w:pPr>
                        <w:r>
                          <w:rPr>
                            <w:color w:val="1E1E1E"/>
                            <w:spacing w:val="-5"/>
                            <w:sz w:val="22"/>
                          </w:rPr>
                          <w:t>&lt;!DOCTYPE</w:t>
                        </w:r>
                        <w:r>
                          <w:rPr>
                            <w:color w:val="1E1E1E"/>
                            <w:spacing w:val="-6"/>
                            <w:sz w:val="22"/>
                          </w:rPr>
                          <w:t xml:space="preserve"> </w:t>
                        </w:r>
                        <w:r>
                          <w:rPr>
                            <w:color w:val="1E1E1E"/>
                            <w:spacing w:val="-2"/>
                            <w:sz w:val="22"/>
                          </w:rPr>
                          <w:t>html&gt;</w:t>
                        </w:r>
                      </w:p>
                      <w:p w14:paraId="2A38B3EA">
                        <w:pPr>
                          <w:spacing w:before="38"/>
                          <w:ind w:left="1" w:right="0" w:firstLine="0"/>
                          <w:jc w:val="left"/>
                          <w:rPr>
                            <w:sz w:val="22"/>
                          </w:rPr>
                        </w:pPr>
                        <w:r>
                          <w:rPr>
                            <w:color w:val="1E1E1E"/>
                            <w:w w:val="90"/>
                            <w:sz w:val="22"/>
                          </w:rPr>
                          <w:t>&lt;html</w:t>
                        </w:r>
                        <w:r>
                          <w:rPr>
                            <w:color w:val="1E1E1E"/>
                            <w:spacing w:val="-10"/>
                            <w:w w:val="90"/>
                            <w:sz w:val="22"/>
                          </w:rPr>
                          <w:t xml:space="preserve"> </w:t>
                        </w:r>
                        <w:r>
                          <w:rPr>
                            <w:color w:val="1E1E1E"/>
                            <w:spacing w:val="-2"/>
                            <w:w w:val="95"/>
                            <w:sz w:val="22"/>
                          </w:rPr>
                          <w:t>lang="en"&gt;</w:t>
                        </w:r>
                      </w:p>
                      <w:p w14:paraId="424B2986">
                        <w:pPr>
                          <w:spacing w:before="36"/>
                          <w:ind w:left="1" w:right="0" w:firstLine="0"/>
                          <w:jc w:val="left"/>
                          <w:rPr>
                            <w:sz w:val="22"/>
                          </w:rPr>
                        </w:pPr>
                        <w:r>
                          <w:rPr>
                            <w:color w:val="1E1E1E"/>
                            <w:spacing w:val="-2"/>
                            <w:sz w:val="22"/>
                          </w:rPr>
                          <w:t>&lt;head&gt;</w:t>
                        </w:r>
                      </w:p>
                      <w:p w14:paraId="18863AF4">
                        <w:pPr>
                          <w:spacing w:before="34"/>
                          <w:ind w:left="205" w:right="0" w:firstLine="0"/>
                          <w:jc w:val="left"/>
                          <w:rPr>
                            <w:sz w:val="22"/>
                          </w:rPr>
                        </w:pPr>
                        <w:r>
                          <w:rPr>
                            <w:color w:val="1E1E1E"/>
                            <w:spacing w:val="-4"/>
                            <w:sz w:val="22"/>
                          </w:rPr>
                          <w:t>&lt;meta charset="UTF-</w:t>
                        </w:r>
                        <w:r>
                          <w:rPr>
                            <w:color w:val="1E1E1E"/>
                            <w:spacing w:val="-5"/>
                            <w:sz w:val="22"/>
                          </w:rPr>
                          <w:t>8"&gt;</w:t>
                        </w:r>
                      </w:p>
                      <w:p w14:paraId="4F6608A3">
                        <w:pPr>
                          <w:spacing w:before="36"/>
                          <w:ind w:left="205" w:right="0" w:firstLine="0"/>
                          <w:jc w:val="left"/>
                          <w:rPr>
                            <w:sz w:val="22"/>
                          </w:rPr>
                        </w:pPr>
                        <w:r>
                          <w:rPr>
                            <w:color w:val="1E1E1E"/>
                            <w:spacing w:val="-2"/>
                            <w:sz w:val="22"/>
                          </w:rPr>
                          <w:t>&lt;meta</w:t>
                        </w:r>
                        <w:r>
                          <w:rPr>
                            <w:color w:val="1E1E1E"/>
                            <w:spacing w:val="-12"/>
                            <w:sz w:val="22"/>
                          </w:rPr>
                          <w:t xml:space="preserve"> </w:t>
                        </w:r>
                        <w:r>
                          <w:rPr>
                            <w:color w:val="1E1E1E"/>
                            <w:spacing w:val="-2"/>
                            <w:sz w:val="22"/>
                          </w:rPr>
                          <w:t>name="viewport"</w:t>
                        </w:r>
                        <w:r>
                          <w:rPr>
                            <w:color w:val="1E1E1E"/>
                            <w:spacing w:val="-7"/>
                            <w:sz w:val="22"/>
                          </w:rPr>
                          <w:t xml:space="preserve"> </w:t>
                        </w:r>
                        <w:r>
                          <w:rPr>
                            <w:color w:val="1E1E1E"/>
                            <w:spacing w:val="-2"/>
                            <w:sz w:val="22"/>
                          </w:rPr>
                          <w:t>content="width=device-width,</w:t>
                        </w:r>
                        <w:r>
                          <w:rPr>
                            <w:color w:val="1E1E1E"/>
                            <w:spacing w:val="-9"/>
                            <w:sz w:val="22"/>
                          </w:rPr>
                          <w:t xml:space="preserve"> </w:t>
                        </w:r>
                        <w:r>
                          <w:rPr>
                            <w:color w:val="1E1E1E"/>
                            <w:spacing w:val="-2"/>
                            <w:sz w:val="22"/>
                          </w:rPr>
                          <w:t>initial-scale=1.0"&gt;</w:t>
                        </w:r>
                      </w:p>
                      <w:p w14:paraId="4025C712">
                        <w:pPr>
                          <w:spacing w:before="34"/>
                          <w:ind w:left="205" w:right="0" w:firstLine="0"/>
                          <w:jc w:val="left"/>
                          <w:rPr>
                            <w:sz w:val="22"/>
                          </w:rPr>
                        </w:pPr>
                        <w:r>
                          <w:rPr>
                            <w:color w:val="1E1E1E"/>
                            <w:spacing w:val="-8"/>
                            <w:sz w:val="22"/>
                          </w:rPr>
                          <w:t>&lt;title&gt;Personal</w:t>
                        </w:r>
                        <w:r>
                          <w:rPr>
                            <w:color w:val="1E1E1E"/>
                            <w:spacing w:val="9"/>
                            <w:sz w:val="22"/>
                          </w:rPr>
                          <w:t xml:space="preserve"> </w:t>
                        </w:r>
                        <w:r>
                          <w:rPr>
                            <w:color w:val="1E1E1E"/>
                            <w:spacing w:val="-2"/>
                            <w:sz w:val="22"/>
                          </w:rPr>
                          <w:t>Portfolio&lt;/title&gt;</w:t>
                        </w:r>
                      </w:p>
                      <w:p w14:paraId="59C07724">
                        <w:pPr>
                          <w:spacing w:before="34"/>
                          <w:ind w:left="205" w:right="0" w:firstLine="0"/>
                          <w:jc w:val="left"/>
                          <w:rPr>
                            <w:sz w:val="22"/>
                          </w:rPr>
                        </w:pPr>
                        <w:r>
                          <w:rPr>
                            <w:color w:val="1E1E1E"/>
                            <w:spacing w:val="-2"/>
                            <w:sz w:val="22"/>
                          </w:rPr>
                          <w:t>&lt;style&gt;</w:t>
                        </w:r>
                      </w:p>
                      <w:p w14:paraId="0A0229B5">
                        <w:pPr>
                          <w:spacing w:before="36"/>
                          <w:ind w:left="410" w:right="0" w:firstLine="0"/>
                          <w:jc w:val="left"/>
                          <w:rPr>
                            <w:sz w:val="22"/>
                          </w:rPr>
                        </w:pPr>
                        <w:r>
                          <w:rPr>
                            <w:color w:val="1E1E1E"/>
                            <w:spacing w:val="-4"/>
                            <w:sz w:val="22"/>
                          </w:rPr>
                          <w:t>html</w:t>
                        </w:r>
                        <w:r>
                          <w:rPr>
                            <w:color w:val="1E1E1E"/>
                            <w:spacing w:val="-2"/>
                            <w:sz w:val="22"/>
                          </w:rPr>
                          <w:t xml:space="preserve"> </w:t>
                        </w:r>
                        <w:r>
                          <w:rPr>
                            <w:color w:val="1E1E1E"/>
                            <w:spacing w:val="-4"/>
                            <w:sz w:val="22"/>
                          </w:rPr>
                          <w:t>{</w:t>
                        </w:r>
                        <w:r>
                          <w:rPr>
                            <w:color w:val="1E1E1E"/>
                            <w:spacing w:val="-2"/>
                            <w:sz w:val="22"/>
                          </w:rPr>
                          <w:t xml:space="preserve"> </w:t>
                        </w:r>
                        <w:r>
                          <w:rPr>
                            <w:color w:val="1E1E1E"/>
                            <w:spacing w:val="-4"/>
                            <w:sz w:val="22"/>
                          </w:rPr>
                          <w:t>scroll-behavior:</w:t>
                        </w:r>
                        <w:r>
                          <w:rPr>
                            <w:color w:val="1E1E1E"/>
                            <w:spacing w:val="-3"/>
                            <w:sz w:val="22"/>
                          </w:rPr>
                          <w:t xml:space="preserve"> </w:t>
                        </w:r>
                        <w:r>
                          <w:rPr>
                            <w:color w:val="1E1E1E"/>
                            <w:spacing w:val="-4"/>
                            <w:sz w:val="22"/>
                          </w:rPr>
                          <w:t>smooth;</w:t>
                        </w:r>
                        <w:r>
                          <w:rPr>
                            <w:color w:val="1E1E1E"/>
                            <w:spacing w:val="-2"/>
                            <w:sz w:val="22"/>
                          </w:rPr>
                          <w:t xml:space="preserve"> </w:t>
                        </w:r>
                        <w:r>
                          <w:rPr>
                            <w:color w:val="1E1E1E"/>
                            <w:spacing w:val="-4"/>
                            <w:sz w:val="22"/>
                          </w:rPr>
                          <w:t>fiont-fiamily:</w:t>
                        </w:r>
                        <w:r>
                          <w:rPr>
                            <w:color w:val="1E1E1E"/>
                            <w:spacing w:val="-2"/>
                            <w:sz w:val="22"/>
                          </w:rPr>
                          <w:t xml:space="preserve"> </w:t>
                        </w:r>
                        <w:r>
                          <w:rPr>
                            <w:color w:val="1E1E1E"/>
                            <w:spacing w:val="-4"/>
                            <w:sz w:val="22"/>
                          </w:rPr>
                          <w:t>Arial,</w:t>
                        </w:r>
                        <w:r>
                          <w:rPr>
                            <w:color w:val="1E1E1E"/>
                            <w:spacing w:val="-2"/>
                            <w:sz w:val="22"/>
                          </w:rPr>
                          <w:t xml:space="preserve"> </w:t>
                        </w:r>
                        <w:r>
                          <w:rPr>
                            <w:color w:val="1E1E1E"/>
                            <w:spacing w:val="-4"/>
                            <w:sz w:val="22"/>
                          </w:rPr>
                          <w:t>sans-serifi;</w:t>
                        </w:r>
                        <w:r>
                          <w:rPr>
                            <w:color w:val="1E1E1E"/>
                            <w:spacing w:val="-1"/>
                            <w:sz w:val="22"/>
                          </w:rPr>
                          <w:t xml:space="preserve"> </w:t>
                        </w:r>
                        <w:r>
                          <w:rPr>
                            <w:color w:val="1E1E1E"/>
                            <w:spacing w:val="-10"/>
                            <w:sz w:val="22"/>
                          </w:rPr>
                          <w:t>}</w:t>
                        </w:r>
                      </w:p>
                      <w:p w14:paraId="102FA2CD">
                        <w:pPr>
                          <w:spacing w:before="34" w:line="271" w:lineRule="auto"/>
                          <w:ind w:left="410" w:right="93" w:firstLine="0"/>
                          <w:jc w:val="left"/>
                          <w:rPr>
                            <w:sz w:val="22"/>
                          </w:rPr>
                        </w:pPr>
                        <w:r>
                          <w:rPr>
                            <w:color w:val="1E1E1E"/>
                            <w:sz w:val="22"/>
                          </w:rPr>
                          <w:t>body { margin: 0; padding: 0; box-sizing: border-box; background-color:</w:t>
                        </w:r>
                        <w:r>
                          <w:rPr>
                            <w:color w:val="1E1E1E"/>
                            <w:spacing w:val="80"/>
                            <w:sz w:val="22"/>
                          </w:rPr>
                          <w:t xml:space="preserve"> </w:t>
                        </w:r>
                        <w:r>
                          <w:rPr>
                            <w:color w:val="1E1E1E"/>
                            <w:sz w:val="22"/>
                          </w:rPr>
                          <w:t>fi4fi4fi9; } header</w:t>
                        </w:r>
                        <w:r>
                          <w:rPr>
                            <w:color w:val="1E1E1E"/>
                            <w:spacing w:val="-4"/>
                            <w:sz w:val="22"/>
                          </w:rPr>
                          <w:t xml:space="preserve"> </w:t>
                        </w:r>
                        <w:r>
                          <w:rPr>
                            <w:color w:val="1E1E1E"/>
                            <w:sz w:val="22"/>
                          </w:rPr>
                          <w:t>{</w:t>
                        </w:r>
                        <w:r>
                          <w:rPr>
                            <w:color w:val="1E1E1E"/>
                            <w:spacing w:val="-5"/>
                            <w:sz w:val="22"/>
                          </w:rPr>
                          <w:t xml:space="preserve"> </w:t>
                        </w:r>
                        <w:r>
                          <w:rPr>
                            <w:color w:val="1E1E1E"/>
                            <w:sz w:val="22"/>
                          </w:rPr>
                          <w:t>background:</w:t>
                        </w:r>
                        <w:r>
                          <w:rPr>
                            <w:color w:val="1E1E1E"/>
                            <w:spacing w:val="40"/>
                            <w:sz w:val="22"/>
                          </w:rPr>
                          <w:t xml:space="preserve"> </w:t>
                        </w:r>
                        <w:r>
                          <w:rPr>
                            <w:color w:val="1E1E1E"/>
                            <w:sz w:val="22"/>
                          </w:rPr>
                          <w:t>333;</w:t>
                        </w:r>
                        <w:r>
                          <w:rPr>
                            <w:color w:val="1E1E1E"/>
                            <w:spacing w:val="-4"/>
                            <w:sz w:val="22"/>
                          </w:rPr>
                          <w:t xml:space="preserve"> </w:t>
                        </w:r>
                        <w:r>
                          <w:rPr>
                            <w:color w:val="1E1E1E"/>
                            <w:sz w:val="22"/>
                          </w:rPr>
                          <w:t>color:</w:t>
                        </w:r>
                        <w:r>
                          <w:rPr>
                            <w:color w:val="1E1E1E"/>
                            <w:spacing w:val="80"/>
                            <w:sz w:val="22"/>
                          </w:rPr>
                          <w:t xml:space="preserve"> </w:t>
                        </w:r>
                        <w:r>
                          <w:rPr>
                            <w:color w:val="1E1E1E"/>
                            <w:sz w:val="22"/>
                          </w:rPr>
                          <w:t>fffi;</w:t>
                        </w:r>
                        <w:r>
                          <w:rPr>
                            <w:color w:val="1E1E1E"/>
                            <w:spacing w:val="-4"/>
                            <w:sz w:val="22"/>
                          </w:rPr>
                          <w:t xml:space="preserve"> </w:t>
                        </w:r>
                        <w:r>
                          <w:rPr>
                            <w:color w:val="1E1E1E"/>
                            <w:sz w:val="22"/>
                          </w:rPr>
                          <w:t>padding:</w:t>
                        </w:r>
                        <w:r>
                          <w:rPr>
                            <w:color w:val="1E1E1E"/>
                            <w:spacing w:val="-3"/>
                            <w:sz w:val="22"/>
                          </w:rPr>
                          <w:t xml:space="preserve"> </w:t>
                        </w:r>
                        <w:r>
                          <w:rPr>
                            <w:color w:val="1E1E1E"/>
                            <w:sz w:val="22"/>
                          </w:rPr>
                          <w:t>1rem</w:t>
                        </w:r>
                        <w:r>
                          <w:rPr>
                            <w:color w:val="1E1E1E"/>
                            <w:spacing w:val="-5"/>
                            <w:sz w:val="22"/>
                          </w:rPr>
                          <w:t xml:space="preserve"> </w:t>
                        </w:r>
                        <w:r>
                          <w:rPr>
                            <w:color w:val="1E1E1E"/>
                            <w:sz w:val="22"/>
                          </w:rPr>
                          <w:t>0;</w:t>
                        </w:r>
                        <w:r>
                          <w:rPr>
                            <w:color w:val="1E1E1E"/>
                            <w:spacing w:val="-5"/>
                            <w:sz w:val="22"/>
                          </w:rPr>
                          <w:t xml:space="preserve"> </w:t>
                        </w:r>
                        <w:r>
                          <w:rPr>
                            <w:color w:val="1E1E1E"/>
                            <w:sz w:val="22"/>
                          </w:rPr>
                          <w:t>position:</w:t>
                        </w:r>
                        <w:r>
                          <w:rPr>
                            <w:color w:val="1E1E1E"/>
                            <w:spacing w:val="-3"/>
                            <w:sz w:val="22"/>
                          </w:rPr>
                          <w:t xml:space="preserve"> </w:t>
                        </w:r>
                        <w:r>
                          <w:rPr>
                            <w:color w:val="1E1E1E"/>
                            <w:sz w:val="22"/>
                          </w:rPr>
                          <w:t>sticky;</w:t>
                        </w:r>
                        <w:r>
                          <w:rPr>
                            <w:color w:val="1E1E1E"/>
                            <w:spacing w:val="-3"/>
                            <w:sz w:val="22"/>
                          </w:rPr>
                          <w:t xml:space="preserve"> </w:t>
                        </w:r>
                        <w:r>
                          <w:rPr>
                            <w:color w:val="1E1E1E"/>
                            <w:sz w:val="22"/>
                          </w:rPr>
                          <w:t>top:</w:t>
                        </w:r>
                        <w:r>
                          <w:rPr>
                            <w:color w:val="1E1E1E"/>
                            <w:spacing w:val="-4"/>
                            <w:sz w:val="22"/>
                          </w:rPr>
                          <w:t xml:space="preserve"> </w:t>
                        </w:r>
                        <w:r>
                          <w:rPr>
                            <w:color w:val="1E1E1E"/>
                            <w:sz w:val="22"/>
                          </w:rPr>
                          <w:t>0;</w:t>
                        </w:r>
                        <w:r>
                          <w:rPr>
                            <w:color w:val="1E1E1E"/>
                            <w:spacing w:val="-5"/>
                            <w:sz w:val="22"/>
                          </w:rPr>
                          <w:t xml:space="preserve"> </w:t>
                        </w:r>
                        <w:r>
                          <w:rPr>
                            <w:color w:val="1E1E1E"/>
                            <w:sz w:val="22"/>
                          </w:rPr>
                          <w:t>z-index:</w:t>
                        </w:r>
                      </w:p>
                      <w:p w14:paraId="529AB622">
                        <w:pPr>
                          <w:spacing w:before="0"/>
                          <w:ind w:left="1" w:right="0" w:firstLine="0"/>
                          <w:jc w:val="left"/>
                          <w:rPr>
                            <w:sz w:val="22"/>
                          </w:rPr>
                        </w:pPr>
                        <w:r>
                          <w:rPr>
                            <w:color w:val="1E1E1E"/>
                            <w:spacing w:val="-2"/>
                            <w:sz w:val="22"/>
                          </w:rPr>
                          <w:t>1000;</w:t>
                        </w:r>
                        <w:r>
                          <w:rPr>
                            <w:color w:val="1E1E1E"/>
                            <w:spacing w:val="-13"/>
                            <w:sz w:val="22"/>
                          </w:rPr>
                          <w:t xml:space="preserve"> </w:t>
                        </w:r>
                        <w:r>
                          <w:rPr>
                            <w:color w:val="1E1E1E"/>
                            <w:spacing w:val="-10"/>
                            <w:sz w:val="22"/>
                          </w:rPr>
                          <w:t>}</w:t>
                        </w:r>
                      </w:p>
                      <w:p w14:paraId="42022D56">
                        <w:pPr>
                          <w:spacing w:before="36"/>
                          <w:ind w:left="410" w:right="0" w:firstLine="0"/>
                          <w:jc w:val="left"/>
                          <w:rPr>
                            <w:sz w:val="22"/>
                          </w:rPr>
                        </w:pPr>
                        <w:r>
                          <w:rPr>
                            <w:color w:val="1E1E1E"/>
                            <w:spacing w:val="-2"/>
                            <w:sz w:val="22"/>
                          </w:rPr>
                          <w:t>nav</w:t>
                        </w:r>
                        <w:r>
                          <w:rPr>
                            <w:color w:val="1E1E1E"/>
                            <w:spacing w:val="-14"/>
                            <w:sz w:val="22"/>
                          </w:rPr>
                          <w:t xml:space="preserve"> </w:t>
                        </w:r>
                        <w:r>
                          <w:rPr>
                            <w:color w:val="1E1E1E"/>
                            <w:spacing w:val="-2"/>
                            <w:sz w:val="22"/>
                          </w:rPr>
                          <w:t>{</w:t>
                        </w:r>
                        <w:r>
                          <w:rPr>
                            <w:color w:val="1E1E1E"/>
                            <w:spacing w:val="-14"/>
                            <w:sz w:val="22"/>
                          </w:rPr>
                          <w:t xml:space="preserve"> </w:t>
                        </w:r>
                        <w:r>
                          <w:rPr>
                            <w:color w:val="1E1E1E"/>
                            <w:spacing w:val="-2"/>
                            <w:sz w:val="22"/>
                          </w:rPr>
                          <w:t>display:</w:t>
                        </w:r>
                        <w:r>
                          <w:rPr>
                            <w:color w:val="1E1E1E"/>
                            <w:spacing w:val="-12"/>
                            <w:sz w:val="22"/>
                          </w:rPr>
                          <w:t xml:space="preserve"> </w:t>
                        </w:r>
                        <w:r>
                          <w:rPr>
                            <w:color w:val="1E1E1E"/>
                            <w:spacing w:val="-2"/>
                            <w:sz w:val="22"/>
                          </w:rPr>
                          <w:t>flex;</w:t>
                        </w:r>
                        <w:r>
                          <w:rPr>
                            <w:color w:val="1E1E1E"/>
                            <w:spacing w:val="-14"/>
                            <w:sz w:val="22"/>
                          </w:rPr>
                          <w:t xml:space="preserve"> </w:t>
                        </w:r>
                        <w:r>
                          <w:rPr>
                            <w:color w:val="1E1E1E"/>
                            <w:spacing w:val="-2"/>
                            <w:sz w:val="22"/>
                          </w:rPr>
                          <w:t>justifiy-content:</w:t>
                        </w:r>
                        <w:r>
                          <w:rPr>
                            <w:color w:val="1E1E1E"/>
                            <w:spacing w:val="-12"/>
                            <w:sz w:val="22"/>
                          </w:rPr>
                          <w:t xml:space="preserve"> </w:t>
                        </w:r>
                        <w:r>
                          <w:rPr>
                            <w:color w:val="1E1E1E"/>
                            <w:spacing w:val="-2"/>
                            <w:sz w:val="22"/>
                          </w:rPr>
                          <w:t>center;</w:t>
                        </w:r>
                        <w:r>
                          <w:rPr>
                            <w:color w:val="1E1E1E"/>
                            <w:spacing w:val="-13"/>
                            <w:sz w:val="22"/>
                          </w:rPr>
                          <w:t xml:space="preserve"> </w:t>
                        </w:r>
                        <w:r>
                          <w:rPr>
                            <w:color w:val="1E1E1E"/>
                            <w:spacing w:val="-2"/>
                            <w:sz w:val="22"/>
                          </w:rPr>
                          <w:t>gap:</w:t>
                        </w:r>
                        <w:r>
                          <w:rPr>
                            <w:color w:val="1E1E1E"/>
                            <w:spacing w:val="-13"/>
                            <w:sz w:val="22"/>
                          </w:rPr>
                          <w:t xml:space="preserve"> </w:t>
                        </w:r>
                        <w:r>
                          <w:rPr>
                            <w:color w:val="1E1E1E"/>
                            <w:spacing w:val="-2"/>
                            <w:sz w:val="22"/>
                          </w:rPr>
                          <w:t>2rem;</w:t>
                        </w:r>
                        <w:r>
                          <w:rPr>
                            <w:color w:val="1E1E1E"/>
                            <w:spacing w:val="-12"/>
                            <w:sz w:val="22"/>
                          </w:rPr>
                          <w:t xml:space="preserve"> </w:t>
                        </w:r>
                        <w:r>
                          <w:rPr>
                            <w:color w:val="1E1E1E"/>
                            <w:spacing w:val="-10"/>
                            <w:sz w:val="22"/>
                          </w:rPr>
                          <w:t>}</w:t>
                        </w:r>
                      </w:p>
                    </w:txbxContent>
                  </v:textbox>
                </v:shape>
                <w10:wrap type="topAndBottom"/>
              </v:group>
            </w:pict>
          </mc:Fallback>
        </mc:AlternateContent>
      </w:r>
    </w:p>
    <w:p w14:paraId="781D9BA7">
      <w:pPr>
        <w:pStyle w:val="6"/>
        <w:spacing w:after="0"/>
        <w:rPr>
          <w:b/>
          <w:sz w:val="20"/>
        </w:rPr>
        <w:sectPr>
          <w:type w:val="continuous"/>
          <w:pgSz w:w="12240" w:h="15840"/>
          <w:pgMar w:top="1340" w:right="1080" w:bottom="280" w:left="1440" w:header="720" w:footer="720" w:gutter="0"/>
          <w:cols w:space="720" w:num="1"/>
        </w:sectPr>
      </w:pPr>
    </w:p>
    <w:p w14:paraId="36779CF3">
      <w:pPr>
        <w:pStyle w:val="6"/>
        <w:spacing w:before="71" w:line="271" w:lineRule="auto"/>
        <w:ind w:left="410" w:right="926"/>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ragraph">
                  <wp:posOffset>50800</wp:posOffset>
                </wp:positionV>
                <wp:extent cx="5944235" cy="7049135"/>
                <wp:effectExtent l="0" t="0" r="0" b="0"/>
                <wp:wrapNone/>
                <wp:docPr id="7" name="Graphic 7"/>
                <wp:cNvGraphicFramePr/>
                <a:graphic xmlns:a="http://schemas.openxmlformats.org/drawingml/2006/main">
                  <a:graphicData uri="http://schemas.microsoft.com/office/word/2010/wordprocessingShape">
                    <wps:wsp>
                      <wps:cNvSpPr/>
                      <wps:spPr>
                        <a:xfrm>
                          <a:off x="0" y="0"/>
                          <a:ext cx="5944235" cy="7049134"/>
                        </a:xfrm>
                        <a:custGeom>
                          <a:avLst/>
                          <a:gdLst/>
                          <a:ahLst/>
                          <a:cxnLst/>
                          <a:rect l="l" t="t" r="r" b="b"/>
                          <a:pathLst>
                            <a:path w="5944235" h="7049134">
                              <a:moveTo>
                                <a:pt x="5944234" y="0"/>
                              </a:moveTo>
                              <a:lnTo>
                                <a:pt x="0" y="0"/>
                              </a:lnTo>
                              <a:lnTo>
                                <a:pt x="0" y="7049134"/>
                              </a:lnTo>
                              <a:lnTo>
                                <a:pt x="5944234" y="7049134"/>
                              </a:lnTo>
                              <a:lnTo>
                                <a:pt x="5944234" y="0"/>
                              </a:lnTo>
                              <a:close/>
                            </a:path>
                          </a:pathLst>
                        </a:custGeom>
                        <a:solidFill>
                          <a:srgbClr val="D8D8D8"/>
                        </a:solidFill>
                      </wps:spPr>
                      <wps:bodyPr wrap="square" lIns="0" tIns="0" rIns="0" bIns="0" rtlCol="0">
                        <a:noAutofit/>
                      </wps:bodyPr>
                    </wps:wsp>
                  </a:graphicData>
                </a:graphic>
              </wp:anchor>
            </w:drawing>
          </mc:Choice>
          <mc:Fallback>
            <w:pict>
              <v:shape id="Graphic 7" o:spid="_x0000_s1026" o:spt="100" style="position:absolute;left:0pt;margin-left:72pt;margin-top:4pt;height:555.05pt;width:468.05pt;mso-position-horizontal-relative:page;z-index:-251656192;mso-width-relative:page;mso-height-relative:page;" fillcolor="#D8D8D8" filled="t" stroked="f" coordsize="5944235,7049134" o:gfxdata="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O&#10;6i2V2QAAAAsBAAAPAAAAAAAAAAEAIAAAACIAAABkcnMvZG93bnJldi54bWxQSwECFAAUAAAACACH&#10;TuJAIq0+WiMCAADoBAAADgAAAAAAAAABACAAAAAoAQAAZHJzL2Uyb0RvYy54bWxQSwUGAAAAAAYA&#10;BgBZAQAAvQUAAAAA&#10;" path="m5944234,0l0,0,0,7049134,5944234,7049134,5944234,0xe">
                <v:fill on="t" focussize="0,0"/>
                <v:stroke on="f"/>
                <v:imagedata o:title=""/>
                <o:lock v:ext="edit" aspectratio="f"/>
                <v:textbox inset="0mm,0mm,0mm,0mm"/>
              </v:shape>
            </w:pict>
          </mc:Fallback>
        </mc:AlternateContent>
      </w:r>
      <w:r>
        <w:rPr>
          <w:color w:val="1E1E1E"/>
        </w:rPr>
        <w:t>nav</w:t>
      </w:r>
      <w:r>
        <w:rPr>
          <w:color w:val="1E1E1E"/>
          <w:spacing w:val="-17"/>
        </w:rPr>
        <w:t xml:space="preserve"> </w:t>
      </w:r>
      <w:r>
        <w:rPr>
          <w:color w:val="1E1E1E"/>
        </w:rPr>
        <w:t>a</w:t>
      </w:r>
      <w:r>
        <w:rPr>
          <w:color w:val="1E1E1E"/>
          <w:spacing w:val="-17"/>
        </w:rPr>
        <w:t xml:space="preserve"> </w:t>
      </w:r>
      <w:r>
        <w:rPr>
          <w:color w:val="1E1E1E"/>
        </w:rPr>
        <w:t>{</w:t>
      </w:r>
      <w:r>
        <w:rPr>
          <w:color w:val="1E1E1E"/>
          <w:spacing w:val="-17"/>
        </w:rPr>
        <w:t xml:space="preserve"> </w:t>
      </w:r>
      <w:r>
        <w:rPr>
          <w:color w:val="1E1E1E"/>
        </w:rPr>
        <w:t>color:</w:t>
      </w:r>
      <w:r>
        <w:rPr>
          <w:color w:val="1E1E1E"/>
          <w:spacing w:val="-7"/>
        </w:rPr>
        <w:drawing>
          <wp:inline distT="0" distB="0" distL="0" distR="0">
            <wp:extent cx="81280" cy="10096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81914" cy="100965"/>
                    </a:xfrm>
                    <a:prstGeom prst="rect">
                      <a:avLst/>
                    </a:prstGeom>
                  </pic:spPr>
                </pic:pic>
              </a:graphicData>
            </a:graphic>
          </wp:inline>
        </w:drawing>
      </w:r>
      <w:r>
        <w:rPr>
          <w:rFonts w:ascii="Times New Roman"/>
          <w:color w:val="1E1E1E"/>
          <w:spacing w:val="-3"/>
        </w:rPr>
        <w:t xml:space="preserve"> </w:t>
      </w:r>
      <w:r>
        <w:rPr>
          <w:color w:val="1E1E1E"/>
        </w:rPr>
        <w:t>fffi;</w:t>
      </w:r>
      <w:r>
        <w:rPr>
          <w:color w:val="1E1E1E"/>
          <w:spacing w:val="-17"/>
        </w:rPr>
        <w:t xml:space="preserve"> </w:t>
      </w:r>
      <w:r>
        <w:rPr>
          <w:color w:val="1E1E1E"/>
        </w:rPr>
        <w:t>text-decoration:</w:t>
      </w:r>
      <w:r>
        <w:rPr>
          <w:color w:val="1E1E1E"/>
          <w:spacing w:val="-17"/>
        </w:rPr>
        <w:t xml:space="preserve"> </w:t>
      </w:r>
      <w:r>
        <w:rPr>
          <w:color w:val="1E1E1E"/>
        </w:rPr>
        <w:t>none;</w:t>
      </w:r>
      <w:r>
        <w:rPr>
          <w:color w:val="1E1E1E"/>
          <w:spacing w:val="-17"/>
        </w:rPr>
        <w:t xml:space="preserve"> </w:t>
      </w:r>
      <w:r>
        <w:rPr>
          <w:color w:val="1E1E1E"/>
        </w:rPr>
        <w:t>fiont-weight:</w:t>
      </w:r>
      <w:r>
        <w:rPr>
          <w:color w:val="1E1E1E"/>
          <w:spacing w:val="-17"/>
        </w:rPr>
        <w:t xml:space="preserve"> </w:t>
      </w:r>
      <w:r>
        <w:rPr>
          <w:color w:val="1E1E1E"/>
        </w:rPr>
        <w:t>bold;</w:t>
      </w:r>
      <w:r>
        <w:rPr>
          <w:color w:val="1E1E1E"/>
          <w:spacing w:val="-17"/>
        </w:rPr>
        <w:t xml:space="preserve"> </w:t>
      </w:r>
      <w:r>
        <w:rPr>
          <w:color w:val="1E1E1E"/>
        </w:rPr>
        <w:t>transition:</w:t>
      </w:r>
      <w:r>
        <w:rPr>
          <w:color w:val="1E1E1E"/>
          <w:spacing w:val="-17"/>
        </w:rPr>
        <w:t xml:space="preserve"> </w:t>
      </w:r>
      <w:r>
        <w:rPr>
          <w:color w:val="1E1E1E"/>
        </w:rPr>
        <w:t>color</w:t>
      </w:r>
      <w:r>
        <w:rPr>
          <w:color w:val="1E1E1E"/>
          <w:spacing w:val="-17"/>
        </w:rPr>
        <w:t xml:space="preserve"> </w:t>
      </w:r>
      <w:r>
        <w:rPr>
          <w:color w:val="1E1E1E"/>
        </w:rPr>
        <w:t>0.3s;</w:t>
      </w:r>
      <w:r>
        <w:rPr>
          <w:color w:val="1E1E1E"/>
          <w:spacing w:val="-17"/>
        </w:rPr>
        <w:t xml:space="preserve"> </w:t>
      </w:r>
      <w:r>
        <w:rPr>
          <w:color w:val="1E1E1E"/>
        </w:rPr>
        <w:t>} nav a:hover { color:</w:t>
      </w:r>
      <w:r>
        <w:rPr>
          <w:color w:val="1E1E1E"/>
          <w:spacing w:val="-28"/>
        </w:rPr>
        <w:drawing>
          <wp:inline distT="0" distB="0" distL="0" distR="0">
            <wp:extent cx="81280" cy="10096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81914" cy="100965"/>
                    </a:xfrm>
                    <a:prstGeom prst="rect">
                      <a:avLst/>
                    </a:prstGeom>
                  </pic:spPr>
                </pic:pic>
              </a:graphicData>
            </a:graphic>
          </wp:inline>
        </w:drawing>
      </w:r>
      <w:r>
        <w:rPr>
          <w:rFonts w:ascii="Times New Roman"/>
          <w:color w:val="1E1E1E"/>
          <w:spacing w:val="40"/>
        </w:rPr>
        <w:t xml:space="preserve"> </w:t>
      </w:r>
      <w:r>
        <w:rPr>
          <w:color w:val="1E1E1E"/>
        </w:rPr>
        <w:t>4CAF50; }</w:t>
      </w:r>
    </w:p>
    <w:p w14:paraId="3A722ACD">
      <w:pPr>
        <w:pStyle w:val="6"/>
        <w:ind w:left="410"/>
      </w:pPr>
      <w:r>
        <w:rPr>
          <w:color w:val="1E1E1E"/>
        </w:rPr>
        <w:t>section</w:t>
      </w:r>
      <w:r>
        <w:rPr>
          <w:color w:val="1E1E1E"/>
          <w:spacing w:val="-18"/>
        </w:rPr>
        <w:t xml:space="preserve"> </w:t>
      </w:r>
      <w:r>
        <w:rPr>
          <w:color w:val="1E1E1E"/>
        </w:rPr>
        <w:t>{</w:t>
      </w:r>
      <w:r>
        <w:rPr>
          <w:color w:val="1E1E1E"/>
          <w:spacing w:val="-17"/>
        </w:rPr>
        <w:t xml:space="preserve"> </w:t>
      </w:r>
      <w:r>
        <w:rPr>
          <w:color w:val="1E1E1E"/>
        </w:rPr>
        <w:t>padding:</w:t>
      </w:r>
      <w:r>
        <w:rPr>
          <w:color w:val="1E1E1E"/>
          <w:spacing w:val="-17"/>
        </w:rPr>
        <w:t xml:space="preserve"> </w:t>
      </w:r>
      <w:r>
        <w:rPr>
          <w:color w:val="1E1E1E"/>
        </w:rPr>
        <w:t>4rem</w:t>
      </w:r>
      <w:r>
        <w:rPr>
          <w:color w:val="1E1E1E"/>
          <w:spacing w:val="-17"/>
        </w:rPr>
        <w:t xml:space="preserve"> </w:t>
      </w:r>
      <w:r>
        <w:rPr>
          <w:color w:val="1E1E1E"/>
        </w:rPr>
        <w:t>2rem;</w:t>
      </w:r>
      <w:r>
        <w:rPr>
          <w:color w:val="1E1E1E"/>
          <w:spacing w:val="-16"/>
        </w:rPr>
        <w:t xml:space="preserve"> </w:t>
      </w:r>
      <w:r>
        <w:rPr>
          <w:color w:val="1E1E1E"/>
        </w:rPr>
        <w:t>min-height:</w:t>
      </w:r>
      <w:r>
        <w:rPr>
          <w:color w:val="1E1E1E"/>
          <w:spacing w:val="-16"/>
        </w:rPr>
        <w:t xml:space="preserve"> </w:t>
      </w:r>
      <w:r>
        <w:rPr>
          <w:color w:val="1E1E1E"/>
        </w:rPr>
        <w:t>60vh;</w:t>
      </w:r>
      <w:r>
        <w:rPr>
          <w:color w:val="1E1E1E"/>
          <w:spacing w:val="-15"/>
        </w:rPr>
        <w:t xml:space="preserve"> </w:t>
      </w:r>
      <w:r>
        <w:rPr>
          <w:color w:val="1E1E1E"/>
        </w:rPr>
        <w:t>text-align:</w:t>
      </w:r>
      <w:r>
        <w:rPr>
          <w:color w:val="1E1E1E"/>
          <w:spacing w:val="-16"/>
        </w:rPr>
        <w:t xml:space="preserve"> </w:t>
      </w:r>
      <w:r>
        <w:rPr>
          <w:color w:val="1E1E1E"/>
        </w:rPr>
        <w:t>center;</w:t>
      </w:r>
      <w:r>
        <w:rPr>
          <w:color w:val="1E1E1E"/>
          <w:spacing w:val="-17"/>
        </w:rPr>
        <w:t xml:space="preserve"> </w:t>
      </w:r>
      <w:r>
        <w:rPr>
          <w:color w:val="1E1E1E"/>
          <w:spacing w:val="-10"/>
        </w:rPr>
        <w:t>}</w:t>
      </w:r>
    </w:p>
    <w:p w14:paraId="71D19291">
      <w:pPr>
        <w:pStyle w:val="6"/>
        <w:spacing w:before="34" w:line="271" w:lineRule="auto"/>
        <w:ind w:right="1843" w:firstLine="408"/>
      </w:pPr>
      <w:r>
        <w:rPr>
          <w:color w:val="1E1E1E"/>
          <w:spacing w:val="-2"/>
        </w:rPr>
        <w:t>.projects-grid</w:t>
      </w:r>
      <w:r>
        <w:rPr>
          <w:color w:val="1E1E1E"/>
          <w:spacing w:val="-5"/>
        </w:rPr>
        <w:t xml:space="preserve"> </w:t>
      </w:r>
      <w:r>
        <w:rPr>
          <w:color w:val="1E1E1E"/>
          <w:spacing w:val="-2"/>
        </w:rPr>
        <w:t>{</w:t>
      </w:r>
      <w:r>
        <w:rPr>
          <w:color w:val="1E1E1E"/>
          <w:spacing w:val="-5"/>
        </w:rPr>
        <w:t xml:space="preserve"> </w:t>
      </w:r>
      <w:r>
        <w:rPr>
          <w:color w:val="1E1E1E"/>
          <w:spacing w:val="-2"/>
        </w:rPr>
        <w:t>display:</w:t>
      </w:r>
      <w:r>
        <w:rPr>
          <w:color w:val="1E1E1E"/>
          <w:spacing w:val="-4"/>
        </w:rPr>
        <w:t xml:space="preserve"> </w:t>
      </w:r>
      <w:r>
        <w:rPr>
          <w:color w:val="1E1E1E"/>
          <w:spacing w:val="-2"/>
        </w:rPr>
        <w:t>flex;</w:t>
      </w:r>
      <w:r>
        <w:rPr>
          <w:color w:val="1E1E1E"/>
          <w:spacing w:val="-5"/>
        </w:rPr>
        <w:t xml:space="preserve"> </w:t>
      </w:r>
      <w:r>
        <w:rPr>
          <w:color w:val="1E1E1E"/>
          <w:spacing w:val="-2"/>
        </w:rPr>
        <w:t>flex-wrap:</w:t>
      </w:r>
      <w:r>
        <w:rPr>
          <w:color w:val="1E1E1E"/>
          <w:spacing w:val="-4"/>
        </w:rPr>
        <w:t xml:space="preserve"> </w:t>
      </w:r>
      <w:r>
        <w:rPr>
          <w:color w:val="1E1E1E"/>
          <w:spacing w:val="-2"/>
        </w:rPr>
        <w:t>wrap;</w:t>
      </w:r>
      <w:r>
        <w:rPr>
          <w:color w:val="1E1E1E"/>
          <w:spacing w:val="-4"/>
        </w:rPr>
        <w:t xml:space="preserve"> </w:t>
      </w:r>
      <w:r>
        <w:rPr>
          <w:color w:val="1E1E1E"/>
          <w:spacing w:val="-2"/>
        </w:rPr>
        <w:t>justifiy-content:</w:t>
      </w:r>
      <w:r>
        <w:rPr>
          <w:color w:val="1E1E1E"/>
          <w:spacing w:val="-4"/>
        </w:rPr>
        <w:t xml:space="preserve"> </w:t>
      </w:r>
      <w:r>
        <w:rPr>
          <w:color w:val="1E1E1E"/>
          <w:spacing w:val="-2"/>
        </w:rPr>
        <w:t>center;</w:t>
      </w:r>
      <w:r>
        <w:rPr>
          <w:color w:val="1E1E1E"/>
          <w:spacing w:val="-4"/>
        </w:rPr>
        <w:t xml:space="preserve"> </w:t>
      </w:r>
      <w:r>
        <w:rPr>
          <w:color w:val="1E1E1E"/>
          <w:spacing w:val="-2"/>
        </w:rPr>
        <w:t xml:space="preserve">gap: </w:t>
      </w:r>
      <w:r>
        <w:rPr>
          <w:color w:val="1E1E1E"/>
        </w:rPr>
        <w:t>2rem; margin-top: 2rem; }</w:t>
      </w:r>
    </w:p>
    <w:p w14:paraId="56D093B9">
      <w:pPr>
        <w:pStyle w:val="6"/>
        <w:spacing w:line="271" w:lineRule="auto"/>
        <w:ind w:right="563" w:firstLine="408"/>
      </w:pPr>
      <w:r>
        <w:rPr>
          <w:color w:val="1E1E1E"/>
        </w:rPr>
        <w:t>.card</w:t>
      </w:r>
      <w:r>
        <w:rPr>
          <w:color w:val="1E1E1E"/>
          <w:spacing w:val="-18"/>
        </w:rPr>
        <w:t xml:space="preserve"> </w:t>
      </w:r>
      <w:r>
        <w:rPr>
          <w:color w:val="1E1E1E"/>
        </w:rPr>
        <w:t>{</w:t>
      </w:r>
      <w:r>
        <w:rPr>
          <w:color w:val="1E1E1E"/>
          <w:spacing w:val="-14"/>
        </w:rPr>
        <w:t xml:space="preserve"> </w:t>
      </w:r>
      <w:r>
        <w:rPr>
          <w:color w:val="1E1E1E"/>
        </w:rPr>
        <w:t>background:</w:t>
      </w:r>
      <w:r>
        <w:rPr>
          <w:color w:val="1E1E1E"/>
          <w:spacing w:val="-46"/>
        </w:rPr>
        <w:t xml:space="preserve"> </w:t>
      </w:r>
      <w:r>
        <w:rPr>
          <w:color w:val="1E1E1E"/>
          <w:spacing w:val="-46"/>
        </w:rPr>
        <w:drawing>
          <wp:inline distT="0" distB="0" distL="0" distR="0">
            <wp:extent cx="81280" cy="10096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81914" cy="100965"/>
                    </a:xfrm>
                    <a:prstGeom prst="rect">
                      <a:avLst/>
                    </a:prstGeom>
                  </pic:spPr>
                </pic:pic>
              </a:graphicData>
            </a:graphic>
          </wp:inline>
        </w:drawing>
      </w:r>
      <w:r>
        <w:rPr>
          <w:rFonts w:ascii="Times New Roman"/>
          <w:color w:val="1E1E1E"/>
          <w:spacing w:val="13"/>
        </w:rPr>
        <w:t xml:space="preserve"> </w:t>
      </w:r>
      <w:r>
        <w:rPr>
          <w:color w:val="1E1E1E"/>
        </w:rPr>
        <w:t>fffi;</w:t>
      </w:r>
      <w:r>
        <w:rPr>
          <w:color w:val="1E1E1E"/>
          <w:spacing w:val="-10"/>
        </w:rPr>
        <w:t xml:space="preserve"> </w:t>
      </w:r>
      <w:r>
        <w:rPr>
          <w:color w:val="1E1E1E"/>
        </w:rPr>
        <w:t>padding:</w:t>
      </w:r>
      <w:r>
        <w:rPr>
          <w:color w:val="1E1E1E"/>
          <w:spacing w:val="-9"/>
        </w:rPr>
        <w:t xml:space="preserve"> </w:t>
      </w:r>
      <w:r>
        <w:rPr>
          <w:color w:val="1E1E1E"/>
        </w:rPr>
        <w:t>2rem;</w:t>
      </w:r>
      <w:r>
        <w:rPr>
          <w:color w:val="1E1E1E"/>
          <w:spacing w:val="-10"/>
        </w:rPr>
        <w:t xml:space="preserve"> </w:t>
      </w:r>
      <w:r>
        <w:rPr>
          <w:color w:val="1E1E1E"/>
        </w:rPr>
        <w:t>border-radius:</w:t>
      </w:r>
      <w:r>
        <w:rPr>
          <w:color w:val="1E1E1E"/>
          <w:spacing w:val="-9"/>
        </w:rPr>
        <w:t xml:space="preserve"> </w:t>
      </w:r>
      <w:r>
        <w:rPr>
          <w:color w:val="1E1E1E"/>
        </w:rPr>
        <w:t>8px;</w:t>
      </w:r>
      <w:r>
        <w:rPr>
          <w:color w:val="1E1E1E"/>
          <w:spacing w:val="-10"/>
        </w:rPr>
        <w:t xml:space="preserve"> </w:t>
      </w:r>
      <w:r>
        <w:rPr>
          <w:color w:val="1E1E1E"/>
        </w:rPr>
        <w:t>width:</w:t>
      </w:r>
      <w:r>
        <w:rPr>
          <w:color w:val="1E1E1E"/>
          <w:spacing w:val="-10"/>
        </w:rPr>
        <w:t xml:space="preserve"> </w:t>
      </w:r>
      <w:r>
        <w:rPr>
          <w:color w:val="1E1E1E"/>
        </w:rPr>
        <w:t>300px;</w:t>
      </w:r>
      <w:r>
        <w:rPr>
          <w:color w:val="1E1E1E"/>
          <w:spacing w:val="-10"/>
        </w:rPr>
        <w:t xml:space="preserve"> </w:t>
      </w:r>
      <w:r>
        <w:rPr>
          <w:color w:val="1E1E1E"/>
        </w:rPr>
        <w:t>box-shadow: 0 4px 6px rgba(0,0,0,0.1); transition: transfiorm 0.3s ease, box-shadow 0.3s ease; }</w:t>
      </w:r>
    </w:p>
    <w:p w14:paraId="2708B4A4">
      <w:pPr>
        <w:pStyle w:val="6"/>
        <w:spacing w:line="271" w:lineRule="auto"/>
        <w:ind w:left="410" w:right="926"/>
      </w:pPr>
      <w:r>
        <w:rPr>
          <w:color w:val="1E1E1E"/>
        </w:rPr>
        <w:t>.card:hover</w:t>
      </w:r>
      <w:r>
        <w:rPr>
          <w:color w:val="1E1E1E"/>
          <w:spacing w:val="-18"/>
        </w:rPr>
        <w:t xml:space="preserve"> </w:t>
      </w:r>
      <w:r>
        <w:rPr>
          <w:color w:val="1E1E1E"/>
        </w:rPr>
        <w:t>{</w:t>
      </w:r>
      <w:r>
        <w:rPr>
          <w:color w:val="1E1E1E"/>
          <w:spacing w:val="-17"/>
        </w:rPr>
        <w:t xml:space="preserve"> </w:t>
      </w:r>
      <w:r>
        <w:rPr>
          <w:color w:val="1E1E1E"/>
        </w:rPr>
        <w:t>transfiorm:</w:t>
      </w:r>
      <w:r>
        <w:rPr>
          <w:color w:val="1E1E1E"/>
          <w:spacing w:val="-17"/>
        </w:rPr>
        <w:t xml:space="preserve"> </w:t>
      </w:r>
      <w:r>
        <w:rPr>
          <w:color w:val="1E1E1E"/>
        </w:rPr>
        <w:t>translateY(-10px);</w:t>
      </w:r>
      <w:r>
        <w:rPr>
          <w:color w:val="1E1E1E"/>
          <w:spacing w:val="-17"/>
        </w:rPr>
        <w:t xml:space="preserve"> </w:t>
      </w:r>
      <w:r>
        <w:rPr>
          <w:color w:val="1E1E1E"/>
        </w:rPr>
        <w:t>box-shadow:</w:t>
      </w:r>
      <w:r>
        <w:rPr>
          <w:color w:val="1E1E1E"/>
          <w:spacing w:val="-17"/>
        </w:rPr>
        <w:t xml:space="preserve"> </w:t>
      </w:r>
      <w:r>
        <w:rPr>
          <w:color w:val="1E1E1E"/>
        </w:rPr>
        <w:t>0</w:t>
      </w:r>
      <w:r>
        <w:rPr>
          <w:color w:val="1E1E1E"/>
          <w:spacing w:val="-18"/>
        </w:rPr>
        <w:t xml:space="preserve"> </w:t>
      </w:r>
      <w:r>
        <w:rPr>
          <w:color w:val="1E1E1E"/>
        </w:rPr>
        <w:t>8px</w:t>
      </w:r>
      <w:r>
        <w:rPr>
          <w:color w:val="1E1E1E"/>
          <w:spacing w:val="-17"/>
        </w:rPr>
        <w:t xml:space="preserve"> </w:t>
      </w:r>
      <w:r>
        <w:rPr>
          <w:color w:val="1E1E1E"/>
        </w:rPr>
        <w:t>15px</w:t>
      </w:r>
      <w:r>
        <w:rPr>
          <w:color w:val="1E1E1E"/>
          <w:spacing w:val="-17"/>
        </w:rPr>
        <w:t xml:space="preserve"> </w:t>
      </w:r>
      <w:r>
        <w:rPr>
          <w:color w:val="1E1E1E"/>
        </w:rPr>
        <w:t>rgba(0,0,0,0.2);</w:t>
      </w:r>
      <w:r>
        <w:rPr>
          <w:color w:val="1E1E1E"/>
          <w:spacing w:val="-17"/>
        </w:rPr>
        <w:t xml:space="preserve"> </w:t>
      </w:r>
      <w:r>
        <w:rPr>
          <w:color w:val="1E1E1E"/>
        </w:rPr>
        <w:t>} fiooter { background:</w:t>
      </w:r>
      <w:r>
        <w:rPr>
          <w:color w:val="1E1E1E"/>
          <w:spacing w:val="-3"/>
        </w:rPr>
        <w:drawing>
          <wp:inline distT="0" distB="0" distL="0" distR="0">
            <wp:extent cx="81280" cy="10096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stretch>
                      <a:fillRect/>
                    </a:stretch>
                  </pic:blipFill>
                  <pic:spPr>
                    <a:xfrm>
                      <a:off x="0" y="0"/>
                      <a:ext cx="81914" cy="100965"/>
                    </a:xfrm>
                    <a:prstGeom prst="rect">
                      <a:avLst/>
                    </a:prstGeom>
                  </pic:spPr>
                </pic:pic>
              </a:graphicData>
            </a:graphic>
          </wp:inline>
        </w:drawing>
      </w:r>
      <w:r>
        <w:rPr>
          <w:rFonts w:ascii="Times New Roman"/>
          <w:color w:val="1E1E1E"/>
          <w:spacing w:val="-3"/>
        </w:rPr>
        <w:t xml:space="preserve"> </w:t>
      </w:r>
      <w:r>
        <w:rPr>
          <w:color w:val="1E1E1E"/>
        </w:rPr>
        <w:t>333; color:</w:t>
      </w:r>
      <w:r>
        <w:rPr>
          <w:color w:val="1E1E1E"/>
          <w:spacing w:val="-23"/>
        </w:rPr>
        <w:drawing>
          <wp:inline distT="0" distB="0" distL="0" distR="0">
            <wp:extent cx="81280" cy="10096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81914" cy="100965"/>
                    </a:xfrm>
                    <a:prstGeom prst="rect">
                      <a:avLst/>
                    </a:prstGeom>
                  </pic:spPr>
                </pic:pic>
              </a:graphicData>
            </a:graphic>
          </wp:inline>
        </w:drawing>
      </w:r>
      <w:r>
        <w:rPr>
          <w:rFonts w:ascii="Times New Roman"/>
          <w:color w:val="1E1E1E"/>
          <w:spacing w:val="40"/>
        </w:rPr>
        <w:t xml:space="preserve"> </w:t>
      </w:r>
      <w:r>
        <w:rPr>
          <w:color w:val="1E1E1E"/>
        </w:rPr>
        <w:t>fffi; text-align: center; padding: 1rem 0; }</w:t>
      </w:r>
    </w:p>
    <w:p w14:paraId="36AD6D77">
      <w:pPr>
        <w:pStyle w:val="6"/>
        <w:ind w:left="205"/>
      </w:pPr>
      <w:r>
        <w:rPr>
          <w:color w:val="1E1E1E"/>
          <w:spacing w:val="-2"/>
        </w:rPr>
        <w:t>&lt;/style&gt;</w:t>
      </w:r>
    </w:p>
    <w:p w14:paraId="2400D708">
      <w:pPr>
        <w:pStyle w:val="6"/>
        <w:spacing w:before="34"/>
      </w:pPr>
      <w:r>
        <w:rPr>
          <w:color w:val="1E1E1E"/>
          <w:spacing w:val="-2"/>
        </w:rPr>
        <w:t>&lt;/head&gt;</w:t>
      </w:r>
    </w:p>
    <w:p w14:paraId="0A1BACB1">
      <w:pPr>
        <w:pStyle w:val="6"/>
        <w:spacing w:before="35"/>
      </w:pPr>
      <w:r>
        <w:rPr>
          <w:color w:val="1E1E1E"/>
          <w:spacing w:val="-2"/>
        </w:rPr>
        <w:t>&lt;body&gt;</w:t>
      </w:r>
    </w:p>
    <w:p w14:paraId="0C6B6B54">
      <w:pPr>
        <w:pStyle w:val="6"/>
        <w:spacing w:before="35"/>
        <w:ind w:left="0" w:right="8388"/>
        <w:jc w:val="center"/>
      </w:pPr>
      <w:r>
        <w:rPr>
          <w:color w:val="1E1E1E"/>
          <w:spacing w:val="-2"/>
        </w:rPr>
        <w:t>&lt;header&gt;</w:t>
      </w:r>
    </w:p>
    <w:p w14:paraId="1D2BDBCA">
      <w:pPr>
        <w:pStyle w:val="6"/>
        <w:spacing w:before="35"/>
        <w:ind w:left="57" w:right="8388"/>
        <w:jc w:val="center"/>
      </w:pPr>
      <w:r>
        <w:rPr>
          <w:color w:val="1E1E1E"/>
          <w:spacing w:val="-2"/>
        </w:rPr>
        <w:t>&lt;nav&gt;</w:t>
      </w:r>
    </w:p>
    <w:p w14:paraId="3D3E2E9F">
      <w:pPr>
        <w:pStyle w:val="6"/>
        <w:spacing w:before="35"/>
        <w:ind w:left="614"/>
      </w:pPr>
      <w:r>
        <w:rPr>
          <w:color w:val="1E1E1E"/>
          <w:spacing w:val="-2"/>
          <w:w w:val="85"/>
        </w:rPr>
        <w:t>&lt;a</w:t>
      </w:r>
      <w:r>
        <w:rPr>
          <w:color w:val="1E1E1E"/>
          <w:spacing w:val="-9"/>
        </w:rPr>
        <w:t xml:space="preserve"> </w:t>
      </w:r>
      <w:r>
        <w:rPr>
          <w:color w:val="1E1E1E"/>
          <w:spacing w:val="-2"/>
          <w:w w:val="85"/>
        </w:rPr>
        <w:t>hrefi="</w:t>
      </w:r>
      <w:r>
        <w:rPr>
          <w:color w:val="1E1E1E"/>
          <w:spacing w:val="-40"/>
        </w:rPr>
        <w:drawing>
          <wp:inline distT="0" distB="0" distL="0" distR="0">
            <wp:extent cx="81280" cy="10033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81914" cy="100964"/>
                    </a:xfrm>
                    <a:prstGeom prst="rect">
                      <a:avLst/>
                    </a:prstGeom>
                  </pic:spPr>
                </pic:pic>
              </a:graphicData>
            </a:graphic>
          </wp:inline>
        </w:drawing>
      </w:r>
      <w:r>
        <w:rPr>
          <w:rFonts w:ascii="Times New Roman"/>
          <w:color w:val="1E1E1E"/>
          <w:spacing w:val="-4"/>
        </w:rPr>
        <w:t xml:space="preserve"> </w:t>
      </w:r>
      <w:r>
        <w:rPr>
          <w:color w:val="1E1E1E"/>
          <w:spacing w:val="-2"/>
          <w:w w:val="85"/>
        </w:rPr>
        <w:t>home"&gt;Home&lt;/a&gt;</w:t>
      </w:r>
    </w:p>
    <w:p w14:paraId="2A6C28CE">
      <w:pPr>
        <w:pStyle w:val="6"/>
        <w:spacing w:before="34"/>
        <w:ind w:left="614"/>
      </w:pPr>
      <w:r>
        <w:rPr>
          <w:color w:val="1E1E1E"/>
          <w:spacing w:val="-2"/>
          <w:w w:val="85"/>
        </w:rPr>
        <w:t>&lt;a</w:t>
      </w:r>
      <w:r>
        <w:rPr>
          <w:color w:val="1E1E1E"/>
          <w:spacing w:val="-9"/>
        </w:rPr>
        <w:t xml:space="preserve"> </w:t>
      </w:r>
      <w:r>
        <w:rPr>
          <w:color w:val="1E1E1E"/>
          <w:spacing w:val="-2"/>
          <w:w w:val="85"/>
        </w:rPr>
        <w:t>hrefi="</w:t>
      </w:r>
      <w:r>
        <w:rPr>
          <w:color w:val="1E1E1E"/>
          <w:spacing w:val="-40"/>
        </w:rPr>
        <w:drawing>
          <wp:inline distT="0" distB="0" distL="0" distR="0">
            <wp:extent cx="81280" cy="10033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6" cstate="print"/>
                    <a:stretch>
                      <a:fillRect/>
                    </a:stretch>
                  </pic:blipFill>
                  <pic:spPr>
                    <a:xfrm>
                      <a:off x="0" y="0"/>
                      <a:ext cx="81914" cy="100964"/>
                    </a:xfrm>
                    <a:prstGeom prst="rect">
                      <a:avLst/>
                    </a:prstGeom>
                  </pic:spPr>
                </pic:pic>
              </a:graphicData>
            </a:graphic>
          </wp:inline>
        </w:drawing>
      </w:r>
      <w:r>
        <w:rPr>
          <w:rFonts w:ascii="Times New Roman"/>
          <w:color w:val="1E1E1E"/>
          <w:spacing w:val="-4"/>
        </w:rPr>
        <w:t xml:space="preserve"> </w:t>
      </w:r>
      <w:r>
        <w:rPr>
          <w:color w:val="1E1E1E"/>
          <w:spacing w:val="-2"/>
          <w:w w:val="85"/>
        </w:rPr>
        <w:t>about"&gt;About&lt;/a&gt;</w:t>
      </w:r>
    </w:p>
    <w:p w14:paraId="72034D61">
      <w:pPr>
        <w:pStyle w:val="6"/>
        <w:spacing w:before="36"/>
        <w:ind w:left="614"/>
      </w:pPr>
      <w:r>
        <w:rPr>
          <w:color w:val="1E1E1E"/>
          <w:spacing w:val="-2"/>
          <w:w w:val="85"/>
        </w:rPr>
        <w:t>&lt;a</w:t>
      </w:r>
      <w:r>
        <w:rPr>
          <w:color w:val="1E1E1E"/>
          <w:spacing w:val="-9"/>
        </w:rPr>
        <w:t xml:space="preserve"> </w:t>
      </w:r>
      <w:r>
        <w:rPr>
          <w:color w:val="1E1E1E"/>
          <w:spacing w:val="-2"/>
          <w:w w:val="85"/>
        </w:rPr>
        <w:t>hrefi="</w:t>
      </w:r>
      <w:r>
        <w:rPr>
          <w:color w:val="1E1E1E"/>
          <w:spacing w:val="-40"/>
          <w:position w:val="1"/>
        </w:rPr>
        <w:drawing>
          <wp:inline distT="0" distB="0" distL="0" distR="0">
            <wp:extent cx="81280" cy="10033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6" cstate="print"/>
                    <a:stretch>
                      <a:fillRect/>
                    </a:stretch>
                  </pic:blipFill>
                  <pic:spPr>
                    <a:xfrm>
                      <a:off x="0" y="0"/>
                      <a:ext cx="81914" cy="100964"/>
                    </a:xfrm>
                    <a:prstGeom prst="rect">
                      <a:avLst/>
                    </a:prstGeom>
                  </pic:spPr>
                </pic:pic>
              </a:graphicData>
            </a:graphic>
          </wp:inline>
        </w:drawing>
      </w:r>
      <w:r>
        <w:rPr>
          <w:rFonts w:ascii="Times New Roman"/>
          <w:color w:val="1E1E1E"/>
          <w:spacing w:val="-4"/>
        </w:rPr>
        <w:t xml:space="preserve"> </w:t>
      </w:r>
      <w:r>
        <w:rPr>
          <w:color w:val="1E1E1E"/>
          <w:spacing w:val="-2"/>
          <w:w w:val="85"/>
        </w:rPr>
        <w:t>projects"&gt;Projects&lt;/a&gt;</w:t>
      </w:r>
    </w:p>
    <w:p w14:paraId="7E215F85">
      <w:pPr>
        <w:pStyle w:val="6"/>
        <w:spacing w:before="34"/>
        <w:ind w:left="614"/>
      </w:pPr>
      <w:r>
        <w:rPr>
          <w:color w:val="1E1E1E"/>
          <w:spacing w:val="-2"/>
          <w:w w:val="85"/>
        </w:rPr>
        <w:t>&lt;a</w:t>
      </w:r>
      <w:r>
        <w:rPr>
          <w:color w:val="1E1E1E"/>
          <w:spacing w:val="-9"/>
        </w:rPr>
        <w:t xml:space="preserve"> </w:t>
      </w:r>
      <w:r>
        <w:rPr>
          <w:color w:val="1E1E1E"/>
          <w:spacing w:val="-2"/>
          <w:w w:val="85"/>
        </w:rPr>
        <w:t>hrefi="</w:t>
      </w:r>
      <w:r>
        <w:rPr>
          <w:color w:val="1E1E1E"/>
          <w:spacing w:val="-40"/>
          <w:position w:val="1"/>
        </w:rPr>
        <w:drawing>
          <wp:inline distT="0" distB="0" distL="0" distR="0">
            <wp:extent cx="81280" cy="100330"/>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6" cstate="print"/>
                    <a:stretch>
                      <a:fillRect/>
                    </a:stretch>
                  </pic:blipFill>
                  <pic:spPr>
                    <a:xfrm>
                      <a:off x="0" y="0"/>
                      <a:ext cx="81914" cy="100964"/>
                    </a:xfrm>
                    <a:prstGeom prst="rect">
                      <a:avLst/>
                    </a:prstGeom>
                  </pic:spPr>
                </pic:pic>
              </a:graphicData>
            </a:graphic>
          </wp:inline>
        </w:drawing>
      </w:r>
      <w:r>
        <w:rPr>
          <w:rFonts w:ascii="Times New Roman"/>
          <w:color w:val="1E1E1E"/>
          <w:spacing w:val="-4"/>
        </w:rPr>
        <w:t xml:space="preserve"> </w:t>
      </w:r>
      <w:r>
        <w:rPr>
          <w:color w:val="1E1E1E"/>
          <w:spacing w:val="-2"/>
          <w:w w:val="85"/>
        </w:rPr>
        <w:t>contact"&gt;Contact&lt;/a&gt;</w:t>
      </w:r>
    </w:p>
    <w:p w14:paraId="2F246DB4">
      <w:pPr>
        <w:pStyle w:val="6"/>
        <w:spacing w:before="36"/>
        <w:ind w:left="117" w:right="8388"/>
        <w:jc w:val="center"/>
      </w:pPr>
      <w:r>
        <w:rPr>
          <w:color w:val="1E1E1E"/>
          <w:spacing w:val="-2"/>
        </w:rPr>
        <w:t>&lt;/nav&gt;</w:t>
      </w:r>
    </w:p>
    <w:p w14:paraId="331FB68F">
      <w:pPr>
        <w:pStyle w:val="6"/>
        <w:spacing w:before="34"/>
        <w:ind w:left="66" w:right="8388"/>
        <w:jc w:val="center"/>
      </w:pPr>
      <w:r>
        <w:rPr>
          <w:color w:val="1E1E1E"/>
          <w:spacing w:val="-2"/>
        </w:rPr>
        <w:t>&lt;/header&gt;</w:t>
      </w:r>
    </w:p>
    <w:p w14:paraId="0BC47E17">
      <w:pPr>
        <w:pStyle w:val="6"/>
        <w:spacing w:before="35" w:line="271" w:lineRule="auto"/>
        <w:ind w:firstLine="204"/>
      </w:pPr>
      <w:r>
        <w:rPr>
          <w:color w:val="1E1E1E"/>
          <w:spacing w:val="-6"/>
        </w:rPr>
        <w:t>&lt;section</w:t>
      </w:r>
      <w:r>
        <w:rPr>
          <w:color w:val="1E1E1E"/>
          <w:spacing w:val="-10"/>
        </w:rPr>
        <w:t xml:space="preserve"> </w:t>
      </w:r>
      <w:r>
        <w:rPr>
          <w:color w:val="1E1E1E"/>
          <w:spacing w:val="-6"/>
        </w:rPr>
        <w:t>id="home"&gt;&lt;h1&gt;Welcome</w:t>
      </w:r>
      <w:r>
        <w:rPr>
          <w:color w:val="1E1E1E"/>
          <w:spacing w:val="-10"/>
        </w:rPr>
        <w:t xml:space="preserve"> </w:t>
      </w:r>
      <w:r>
        <w:rPr>
          <w:color w:val="1E1E1E"/>
          <w:spacing w:val="-6"/>
        </w:rPr>
        <w:t>to</w:t>
      </w:r>
      <w:r>
        <w:rPr>
          <w:color w:val="1E1E1E"/>
          <w:spacing w:val="-10"/>
        </w:rPr>
        <w:t xml:space="preserve"> </w:t>
      </w:r>
      <w:r>
        <w:rPr>
          <w:color w:val="1E1E1E"/>
          <w:spacing w:val="-6"/>
        </w:rPr>
        <w:t>My</w:t>
      </w:r>
      <w:r>
        <w:rPr>
          <w:color w:val="1E1E1E"/>
          <w:spacing w:val="-11"/>
        </w:rPr>
        <w:t xml:space="preserve"> </w:t>
      </w:r>
      <w:r>
        <w:rPr>
          <w:color w:val="1E1E1E"/>
          <w:spacing w:val="-6"/>
        </w:rPr>
        <w:t>Portfolio&lt;/h1&gt;&lt;p&gt;Hi,</w:t>
      </w:r>
      <w:r>
        <w:rPr>
          <w:color w:val="1E1E1E"/>
          <w:spacing w:val="-11"/>
        </w:rPr>
        <w:t xml:space="preserve"> </w:t>
      </w:r>
      <w:r>
        <w:rPr>
          <w:color w:val="1E1E1E"/>
          <w:spacing w:val="-6"/>
        </w:rPr>
        <w:t>I'm</w:t>
      </w:r>
      <w:r>
        <w:rPr>
          <w:color w:val="1E1E1E"/>
          <w:spacing w:val="-11"/>
        </w:rPr>
        <w:t xml:space="preserve"> </w:t>
      </w:r>
      <w:r>
        <w:rPr>
          <w:color w:val="1E1E1E"/>
          <w:spacing w:val="-6"/>
        </w:rPr>
        <w:t>a</w:t>
      </w:r>
      <w:r>
        <w:rPr>
          <w:color w:val="1E1E1E"/>
          <w:spacing w:val="-10"/>
        </w:rPr>
        <w:t xml:space="preserve"> </w:t>
      </w:r>
      <w:r>
        <w:rPr>
          <w:color w:val="1E1E1E"/>
          <w:spacing w:val="-6"/>
        </w:rPr>
        <w:t>Computer</w:t>
      </w:r>
      <w:r>
        <w:rPr>
          <w:color w:val="1E1E1E"/>
          <w:spacing w:val="-11"/>
        </w:rPr>
        <w:t xml:space="preserve"> </w:t>
      </w:r>
      <w:r>
        <w:rPr>
          <w:color w:val="1E1E1E"/>
          <w:spacing w:val="-6"/>
        </w:rPr>
        <w:t xml:space="preserve">Science </w:t>
      </w:r>
      <w:r>
        <w:rPr>
          <w:color w:val="1E1E1E"/>
          <w:spacing w:val="-2"/>
        </w:rPr>
        <w:t>student.&lt;/p&gt;&lt;/section&gt;</w:t>
      </w:r>
    </w:p>
    <w:p w14:paraId="13217C4B">
      <w:pPr>
        <w:pStyle w:val="6"/>
        <w:spacing w:line="271" w:lineRule="auto"/>
        <w:ind w:right="1153" w:firstLine="204"/>
      </w:pPr>
      <w:r>
        <w:rPr>
          <w:color w:val="1E1E1E"/>
          <w:spacing w:val="-4"/>
        </w:rPr>
        <w:t xml:space="preserve">&lt;section id="about"&gt;&lt;h2&gt;About Me&lt;/h2&gt;&lt;p&gt;I specialize in firont-end development </w:t>
      </w:r>
      <w:r>
        <w:rPr>
          <w:color w:val="1E1E1E"/>
        </w:rPr>
        <w:t>and AI-assisted coding.&lt;/p&gt;&lt;/section&gt;</w:t>
      </w:r>
    </w:p>
    <w:p w14:paraId="73CF3964">
      <w:pPr>
        <w:pStyle w:val="6"/>
        <w:ind w:left="0" w:right="7266"/>
        <w:jc w:val="right"/>
      </w:pPr>
      <w:r>
        <w:rPr>
          <w:color w:val="1E1E1E"/>
          <w:spacing w:val="-4"/>
        </w:rPr>
        <w:t>&lt;section</w:t>
      </w:r>
      <w:r>
        <w:rPr>
          <w:color w:val="1E1E1E"/>
          <w:spacing w:val="-2"/>
        </w:rPr>
        <w:t xml:space="preserve"> id="projects"&gt;</w:t>
      </w:r>
    </w:p>
    <w:p w14:paraId="1E6224D9">
      <w:pPr>
        <w:pStyle w:val="6"/>
        <w:spacing w:before="35"/>
        <w:ind w:left="0" w:right="7172"/>
        <w:jc w:val="right"/>
      </w:pPr>
      <w:r>
        <w:rPr>
          <w:color w:val="1E1E1E"/>
          <w:w w:val="85"/>
        </w:rPr>
        <w:t>&lt;h2&gt;My</w:t>
      </w:r>
      <w:r>
        <w:rPr>
          <w:color w:val="1E1E1E"/>
          <w:spacing w:val="5"/>
        </w:rPr>
        <w:t xml:space="preserve"> </w:t>
      </w:r>
      <w:r>
        <w:rPr>
          <w:color w:val="1E1E1E"/>
          <w:spacing w:val="-2"/>
        </w:rPr>
        <w:t>Projects&lt;/h2&gt;</w:t>
      </w:r>
    </w:p>
    <w:p w14:paraId="48B6D56E">
      <w:pPr>
        <w:pStyle w:val="6"/>
        <w:spacing w:before="34"/>
        <w:ind w:left="410"/>
      </w:pPr>
      <w:r>
        <w:rPr>
          <w:color w:val="1E1E1E"/>
          <w:spacing w:val="-4"/>
        </w:rPr>
        <w:t>&lt;div</w:t>
      </w:r>
      <w:r>
        <w:rPr>
          <w:color w:val="1E1E1E"/>
          <w:spacing w:val="4"/>
        </w:rPr>
        <w:t xml:space="preserve"> </w:t>
      </w:r>
      <w:r>
        <w:rPr>
          <w:color w:val="1E1E1E"/>
          <w:spacing w:val="-4"/>
        </w:rPr>
        <w:t>class="projects-grid"&gt;</w:t>
      </w:r>
    </w:p>
    <w:p w14:paraId="68BB46DF">
      <w:pPr>
        <w:pStyle w:val="6"/>
        <w:spacing w:before="36"/>
        <w:ind w:left="614"/>
      </w:pPr>
      <w:r>
        <w:rPr>
          <w:color w:val="1E1E1E"/>
          <w:w w:val="90"/>
        </w:rPr>
        <w:t>&lt;div</w:t>
      </w:r>
      <w:r>
        <w:rPr>
          <w:color w:val="1E1E1E"/>
          <w:spacing w:val="-6"/>
        </w:rPr>
        <w:t xml:space="preserve"> </w:t>
      </w:r>
      <w:r>
        <w:rPr>
          <w:color w:val="1E1E1E"/>
          <w:w w:val="90"/>
        </w:rPr>
        <w:t>class="card"&gt;&lt;h3&gt;Project</w:t>
      </w:r>
      <w:r>
        <w:rPr>
          <w:color w:val="1E1E1E"/>
          <w:spacing w:val="-2"/>
        </w:rPr>
        <w:t xml:space="preserve"> </w:t>
      </w:r>
      <w:r>
        <w:rPr>
          <w:color w:val="1E1E1E"/>
          <w:w w:val="90"/>
        </w:rPr>
        <w:t>1&lt;/h3&gt;&lt;p&gt;AI</w:t>
      </w:r>
      <w:r>
        <w:rPr>
          <w:color w:val="1E1E1E"/>
          <w:spacing w:val="-3"/>
        </w:rPr>
        <w:t xml:space="preserve"> </w:t>
      </w:r>
      <w:r>
        <w:rPr>
          <w:color w:val="1E1E1E"/>
          <w:w w:val="90"/>
        </w:rPr>
        <w:t>Chatbot</w:t>
      </w:r>
      <w:r>
        <w:rPr>
          <w:color w:val="1E1E1E"/>
          <w:spacing w:val="-5"/>
        </w:rPr>
        <w:t xml:space="preserve"> </w:t>
      </w:r>
      <w:r>
        <w:rPr>
          <w:color w:val="1E1E1E"/>
          <w:w w:val="90"/>
        </w:rPr>
        <w:t>built</w:t>
      </w:r>
      <w:r>
        <w:rPr>
          <w:color w:val="1E1E1E"/>
          <w:spacing w:val="-6"/>
        </w:rPr>
        <w:t xml:space="preserve"> </w:t>
      </w:r>
      <w:r>
        <w:rPr>
          <w:color w:val="1E1E1E"/>
          <w:w w:val="90"/>
        </w:rPr>
        <w:t>with</w:t>
      </w:r>
      <w:r>
        <w:rPr>
          <w:color w:val="1E1E1E"/>
          <w:spacing w:val="-4"/>
        </w:rPr>
        <w:t xml:space="preserve"> </w:t>
      </w:r>
      <w:r>
        <w:rPr>
          <w:color w:val="1E1E1E"/>
          <w:spacing w:val="-2"/>
          <w:w w:val="90"/>
        </w:rPr>
        <w:t>Python.&lt;/p&gt;&lt;/div&gt;</w:t>
      </w:r>
    </w:p>
    <w:p w14:paraId="67D2E388">
      <w:pPr>
        <w:pStyle w:val="6"/>
        <w:spacing w:before="34"/>
        <w:ind w:left="614"/>
      </w:pPr>
      <w:r>
        <w:rPr>
          <w:color w:val="1E1E1E"/>
          <w:spacing w:val="-8"/>
        </w:rPr>
        <w:t>&lt;div</w:t>
      </w:r>
      <w:r>
        <w:rPr>
          <w:color w:val="1E1E1E"/>
          <w:spacing w:val="1"/>
        </w:rPr>
        <w:t xml:space="preserve"> </w:t>
      </w:r>
      <w:r>
        <w:rPr>
          <w:color w:val="1E1E1E"/>
          <w:spacing w:val="-8"/>
        </w:rPr>
        <w:t>class="card"&gt;&lt;h3&gt;Project</w:t>
      </w:r>
      <w:r>
        <w:rPr>
          <w:color w:val="1E1E1E"/>
          <w:spacing w:val="3"/>
        </w:rPr>
        <w:t xml:space="preserve"> </w:t>
      </w:r>
      <w:r>
        <w:rPr>
          <w:color w:val="1E1E1E"/>
          <w:spacing w:val="-8"/>
        </w:rPr>
        <w:t>2&lt;/h3&gt;&lt;p&gt;E-commerce</w:t>
      </w:r>
      <w:r>
        <w:rPr>
          <w:color w:val="1E1E1E"/>
          <w:spacing w:val="2"/>
        </w:rPr>
        <w:t xml:space="preserve"> </w:t>
      </w:r>
      <w:r>
        <w:rPr>
          <w:color w:val="1E1E1E"/>
          <w:spacing w:val="-8"/>
        </w:rPr>
        <w:t>website</w:t>
      </w:r>
      <w:r>
        <w:rPr>
          <w:color w:val="1E1E1E"/>
          <w:spacing w:val="3"/>
        </w:rPr>
        <w:t xml:space="preserve"> </w:t>
      </w:r>
      <w:r>
        <w:rPr>
          <w:color w:val="1E1E1E"/>
          <w:spacing w:val="-8"/>
        </w:rPr>
        <w:t>using</w:t>
      </w:r>
      <w:r>
        <w:rPr>
          <w:color w:val="1E1E1E"/>
          <w:spacing w:val="3"/>
        </w:rPr>
        <w:t xml:space="preserve"> </w:t>
      </w:r>
      <w:r>
        <w:rPr>
          <w:color w:val="1E1E1E"/>
          <w:spacing w:val="-8"/>
        </w:rPr>
        <w:t>React.&lt;/p&gt;&lt;/div&gt;</w:t>
      </w:r>
    </w:p>
    <w:p w14:paraId="507EDD2B">
      <w:pPr>
        <w:pStyle w:val="6"/>
        <w:spacing w:before="35"/>
        <w:ind w:left="614"/>
      </w:pPr>
      <w:r>
        <w:rPr>
          <w:color w:val="1E1E1E"/>
          <w:w w:val="90"/>
        </w:rPr>
        <w:t>&lt;div</w:t>
      </w:r>
      <w:r>
        <w:rPr>
          <w:color w:val="1E1E1E"/>
          <w:spacing w:val="-8"/>
          <w:w w:val="90"/>
        </w:rPr>
        <w:t xml:space="preserve"> </w:t>
      </w:r>
      <w:r>
        <w:rPr>
          <w:color w:val="1E1E1E"/>
          <w:w w:val="90"/>
        </w:rPr>
        <w:t>class="card"&gt;&lt;h3&gt;Project</w:t>
      </w:r>
      <w:r>
        <w:rPr>
          <w:color w:val="1E1E1E"/>
          <w:spacing w:val="-3"/>
          <w:w w:val="90"/>
        </w:rPr>
        <w:t xml:space="preserve"> </w:t>
      </w:r>
      <w:r>
        <w:rPr>
          <w:color w:val="1E1E1E"/>
          <w:w w:val="90"/>
        </w:rPr>
        <w:t>3&lt;/h3&gt;&lt;p&gt;Data</w:t>
      </w:r>
      <w:r>
        <w:rPr>
          <w:color w:val="1E1E1E"/>
          <w:spacing w:val="-6"/>
          <w:w w:val="90"/>
        </w:rPr>
        <w:t xml:space="preserve"> </w:t>
      </w:r>
      <w:r>
        <w:rPr>
          <w:color w:val="1E1E1E"/>
          <w:w w:val="90"/>
        </w:rPr>
        <w:t>analysis</w:t>
      </w:r>
      <w:r>
        <w:rPr>
          <w:color w:val="1E1E1E"/>
          <w:spacing w:val="-6"/>
          <w:w w:val="90"/>
        </w:rPr>
        <w:t xml:space="preserve"> </w:t>
      </w:r>
      <w:r>
        <w:rPr>
          <w:color w:val="1E1E1E"/>
          <w:spacing w:val="-2"/>
          <w:w w:val="90"/>
        </w:rPr>
        <w:t>dashboard.&lt;/p&gt;&lt;/div&gt;</w:t>
      </w:r>
    </w:p>
    <w:p w14:paraId="4249A74C">
      <w:pPr>
        <w:pStyle w:val="6"/>
        <w:spacing w:before="35"/>
        <w:ind w:left="52" w:right="8388"/>
        <w:jc w:val="center"/>
      </w:pPr>
      <w:r>
        <w:rPr>
          <w:color w:val="1E1E1E"/>
          <w:spacing w:val="-2"/>
        </w:rPr>
        <w:t>&lt;/div&gt;</w:t>
      </w:r>
    </w:p>
    <w:p w14:paraId="2FE781BF">
      <w:pPr>
        <w:pStyle w:val="6"/>
        <w:spacing w:before="35"/>
        <w:ind w:left="79" w:right="8388"/>
        <w:jc w:val="center"/>
      </w:pPr>
      <w:r>
        <w:rPr>
          <w:color w:val="1E1E1E"/>
          <w:spacing w:val="-2"/>
        </w:rPr>
        <w:t>&lt;/section&gt;</w:t>
      </w:r>
    </w:p>
    <w:p w14:paraId="6A8B0E6A">
      <w:pPr>
        <w:pStyle w:val="6"/>
        <w:spacing w:before="35"/>
        <w:ind w:left="205"/>
      </w:pPr>
      <w:r>
        <w:rPr>
          <w:color w:val="1E1E1E"/>
          <w:w w:val="90"/>
        </w:rPr>
        <w:t>&lt;section</w:t>
      </w:r>
      <w:r>
        <w:rPr>
          <w:color w:val="1E1E1E"/>
          <w:spacing w:val="43"/>
        </w:rPr>
        <w:t xml:space="preserve"> </w:t>
      </w:r>
      <w:r>
        <w:rPr>
          <w:color w:val="1E1E1E"/>
          <w:w w:val="90"/>
        </w:rPr>
        <w:t>id="contact"&gt;&lt;h2&gt;Contact&lt;/h2&gt;&lt;p&gt;Email:</w:t>
      </w:r>
      <w:r>
        <w:rPr>
          <w:color w:val="1E1E1E"/>
          <w:spacing w:val="48"/>
        </w:rPr>
        <w:t xml:space="preserve"> </w:t>
      </w:r>
      <w:r>
        <w:fldChar w:fldCharType="begin"/>
      </w:r>
      <w:r>
        <w:instrText xml:space="preserve"> HYPERLINK "mailto:student@sruniversity.edu" \h </w:instrText>
      </w:r>
      <w:r>
        <w:fldChar w:fldCharType="separate"/>
      </w:r>
      <w:r>
        <w:rPr>
          <w:color w:val="1E1E1E"/>
          <w:spacing w:val="-2"/>
          <w:w w:val="90"/>
        </w:rPr>
        <w:t>student@sruniversity.edu</w:t>
      </w:r>
      <w:r>
        <w:rPr>
          <w:color w:val="1E1E1E"/>
          <w:spacing w:val="-2"/>
          <w:w w:val="90"/>
        </w:rPr>
        <w:fldChar w:fldCharType="end"/>
      </w:r>
      <w:r>
        <w:rPr>
          <w:color w:val="1E1E1E"/>
          <w:spacing w:val="-2"/>
          <w:w w:val="90"/>
        </w:rPr>
        <w:t>&lt;/p&gt;&lt;/section&gt;</w:t>
      </w:r>
    </w:p>
    <w:p w14:paraId="1E58CE85">
      <w:pPr>
        <w:pStyle w:val="6"/>
        <w:spacing w:before="34"/>
        <w:ind w:left="205"/>
      </w:pPr>
      <w:r>
        <w:rPr>
          <w:color w:val="1E1E1E"/>
          <w:w w:val="90"/>
        </w:rPr>
        <w:t>&lt;fiooter&gt;&lt;p&gt;©</w:t>
      </w:r>
      <w:r>
        <w:rPr>
          <w:color w:val="1E1E1E"/>
          <w:spacing w:val="-5"/>
          <w:w w:val="90"/>
        </w:rPr>
        <w:t xml:space="preserve"> </w:t>
      </w:r>
      <w:r>
        <w:rPr>
          <w:color w:val="1E1E1E"/>
          <w:w w:val="90"/>
        </w:rPr>
        <w:t>2026</w:t>
      </w:r>
      <w:r>
        <w:rPr>
          <w:color w:val="1E1E1E"/>
          <w:spacing w:val="-4"/>
          <w:w w:val="90"/>
        </w:rPr>
        <w:t xml:space="preserve"> </w:t>
      </w:r>
      <w:r>
        <w:rPr>
          <w:color w:val="1E1E1E"/>
          <w:w w:val="90"/>
        </w:rPr>
        <w:t>Portfolio.</w:t>
      </w:r>
      <w:r>
        <w:rPr>
          <w:color w:val="1E1E1E"/>
          <w:spacing w:val="-5"/>
          <w:w w:val="90"/>
        </w:rPr>
        <w:t xml:space="preserve"> </w:t>
      </w:r>
      <w:r>
        <w:rPr>
          <w:color w:val="1E1E1E"/>
          <w:w w:val="90"/>
        </w:rPr>
        <w:t>All</w:t>
      </w:r>
      <w:r>
        <w:rPr>
          <w:color w:val="1E1E1E"/>
          <w:spacing w:val="-5"/>
          <w:w w:val="90"/>
        </w:rPr>
        <w:t xml:space="preserve"> </w:t>
      </w:r>
      <w:r>
        <w:rPr>
          <w:color w:val="1E1E1E"/>
          <w:w w:val="90"/>
        </w:rPr>
        <w:t>rights</w:t>
      </w:r>
      <w:r>
        <w:rPr>
          <w:color w:val="1E1E1E"/>
          <w:spacing w:val="-4"/>
          <w:w w:val="90"/>
        </w:rPr>
        <w:t xml:space="preserve"> </w:t>
      </w:r>
      <w:r>
        <w:rPr>
          <w:color w:val="1E1E1E"/>
          <w:spacing w:val="-2"/>
          <w:w w:val="90"/>
        </w:rPr>
        <w:t>reserved.&lt;/p&gt;&lt;/fiooter&gt;</w:t>
      </w:r>
    </w:p>
    <w:p w14:paraId="7FC58919">
      <w:pPr>
        <w:pStyle w:val="6"/>
        <w:spacing w:before="36"/>
      </w:pPr>
      <w:r>
        <w:rPr>
          <w:color w:val="1E1E1E"/>
          <w:spacing w:val="-2"/>
        </w:rPr>
        <w:t>&lt;/body&gt;</w:t>
      </w:r>
    </w:p>
    <w:p w14:paraId="3510D178">
      <w:pPr>
        <w:pStyle w:val="6"/>
        <w:spacing w:before="34"/>
      </w:pPr>
      <w:r>
        <w:rPr>
          <w:color w:val="1E1E1E"/>
          <w:spacing w:val="-2"/>
        </w:rPr>
        <w:t>&lt;/html&gt;</w:t>
      </w:r>
    </w:p>
    <w:p w14:paraId="794940F1">
      <w:pPr>
        <w:pStyle w:val="6"/>
        <w:ind w:left="0"/>
      </w:pPr>
    </w:p>
    <w:p w14:paraId="2CC39B95">
      <w:pPr>
        <w:pStyle w:val="6"/>
        <w:spacing w:before="60"/>
        <w:ind w:left="0"/>
      </w:pPr>
    </w:p>
    <w:p w14:paraId="3446A0B9">
      <w:pPr>
        <w:pStyle w:val="3"/>
        <w:spacing w:before="1"/>
      </w:pPr>
      <w:bookmarkStart w:id="4" w:name="Output:"/>
      <w:bookmarkEnd w:id="4"/>
      <w:r>
        <w:rPr>
          <w:color w:val="1E1E1E"/>
          <w:spacing w:val="-2"/>
        </w:rPr>
        <w:t>Output:</w:t>
      </w:r>
    </w:p>
    <w:p w14:paraId="416157B1">
      <w:pPr>
        <w:pStyle w:val="6"/>
        <w:spacing w:before="9"/>
        <w:ind w:left="0"/>
        <w:rPr>
          <w:b/>
        </w:rPr>
      </w:pPr>
    </w:p>
    <w:p w14:paraId="0118952E">
      <w:pPr>
        <w:pStyle w:val="6"/>
        <w:spacing w:line="271" w:lineRule="auto"/>
      </w:pPr>
      <w:r>
        <w:rPr>
          <w:color w:val="1E1E1E"/>
        </w:rPr>
        <w:t>A clean, responsive web page fieaturing a sticky top navigation bar. Clicking the links smoothly scrolls</w:t>
      </w:r>
      <w:r>
        <w:rPr>
          <w:color w:val="1E1E1E"/>
          <w:spacing w:val="26"/>
        </w:rPr>
        <w:t xml:space="preserve"> </w:t>
      </w:r>
      <w:r>
        <w:rPr>
          <w:color w:val="1E1E1E"/>
        </w:rPr>
        <w:t>the</w:t>
      </w:r>
      <w:r>
        <w:rPr>
          <w:color w:val="1E1E1E"/>
          <w:spacing w:val="24"/>
        </w:rPr>
        <w:t xml:space="preserve"> </w:t>
      </w:r>
      <w:r>
        <w:rPr>
          <w:color w:val="1E1E1E"/>
        </w:rPr>
        <w:t>page</w:t>
      </w:r>
      <w:r>
        <w:rPr>
          <w:color w:val="1E1E1E"/>
          <w:spacing w:val="26"/>
        </w:rPr>
        <w:t xml:space="preserve"> </w:t>
      </w:r>
      <w:r>
        <w:rPr>
          <w:color w:val="1E1E1E"/>
        </w:rPr>
        <w:t>to</w:t>
      </w:r>
      <w:r>
        <w:rPr>
          <w:color w:val="1E1E1E"/>
          <w:spacing w:val="24"/>
        </w:rPr>
        <w:t xml:space="preserve"> </w:t>
      </w:r>
      <w:r>
        <w:rPr>
          <w:color w:val="1E1E1E"/>
        </w:rPr>
        <w:t>the</w:t>
      </w:r>
      <w:r>
        <w:rPr>
          <w:color w:val="1E1E1E"/>
          <w:spacing w:val="24"/>
        </w:rPr>
        <w:t xml:space="preserve"> </w:t>
      </w:r>
      <w:r>
        <w:rPr>
          <w:color w:val="1E1E1E"/>
        </w:rPr>
        <w:t>respective</w:t>
      </w:r>
      <w:r>
        <w:rPr>
          <w:color w:val="1E1E1E"/>
          <w:spacing w:val="27"/>
        </w:rPr>
        <w:t xml:space="preserve"> </w:t>
      </w:r>
      <w:r>
        <w:rPr>
          <w:color w:val="1E1E1E"/>
        </w:rPr>
        <w:t>sections.</w:t>
      </w:r>
      <w:r>
        <w:rPr>
          <w:color w:val="1E1E1E"/>
          <w:spacing w:val="27"/>
        </w:rPr>
        <w:t xml:space="preserve"> </w:t>
      </w:r>
      <w:r>
        <w:rPr>
          <w:color w:val="1E1E1E"/>
        </w:rPr>
        <w:t>The</w:t>
      </w:r>
      <w:r>
        <w:rPr>
          <w:color w:val="1E1E1E"/>
          <w:spacing w:val="24"/>
        </w:rPr>
        <w:t xml:space="preserve"> </w:t>
      </w:r>
      <w:r>
        <w:rPr>
          <w:color w:val="1E1E1E"/>
        </w:rPr>
        <w:t>"Projects"</w:t>
      </w:r>
      <w:r>
        <w:rPr>
          <w:color w:val="1E1E1E"/>
          <w:spacing w:val="26"/>
        </w:rPr>
        <w:t xml:space="preserve"> </w:t>
      </w:r>
      <w:r>
        <w:rPr>
          <w:color w:val="1E1E1E"/>
        </w:rPr>
        <w:t>section</w:t>
      </w:r>
      <w:r>
        <w:rPr>
          <w:color w:val="1E1E1E"/>
          <w:spacing w:val="26"/>
        </w:rPr>
        <w:t xml:space="preserve"> </w:t>
      </w:r>
      <w:r>
        <w:rPr>
          <w:color w:val="1E1E1E"/>
        </w:rPr>
        <w:t>displays</w:t>
      </w:r>
      <w:r>
        <w:rPr>
          <w:color w:val="1E1E1E"/>
          <w:spacing w:val="26"/>
        </w:rPr>
        <w:t xml:space="preserve"> </w:t>
      </w:r>
      <w:r>
        <w:rPr>
          <w:color w:val="1E1E1E"/>
        </w:rPr>
        <w:t>three</w:t>
      </w:r>
      <w:r>
        <w:rPr>
          <w:color w:val="1E1E1E"/>
          <w:spacing w:val="26"/>
        </w:rPr>
        <w:t xml:space="preserve"> </w:t>
      </w:r>
      <w:r>
        <w:rPr>
          <w:color w:val="1E1E1E"/>
        </w:rPr>
        <w:t>white</w:t>
      </w:r>
      <w:r>
        <w:rPr>
          <w:color w:val="1E1E1E"/>
          <w:spacing w:val="26"/>
        </w:rPr>
        <w:t xml:space="preserve"> </w:t>
      </w:r>
      <w:r>
        <w:rPr>
          <w:color w:val="1E1E1E"/>
        </w:rPr>
        <w:t>cards</w:t>
      </w:r>
    </w:p>
    <w:p w14:paraId="6750454C">
      <w:pPr>
        <w:pStyle w:val="6"/>
        <w:spacing w:after="0" w:line="271" w:lineRule="auto"/>
        <w:sectPr>
          <w:pgSz w:w="12240" w:h="15840"/>
          <w:pgMar w:top="1360" w:right="1080" w:bottom="280" w:left="1440" w:header="720" w:footer="720" w:gutter="0"/>
          <w:cols w:space="720" w:num="1"/>
        </w:sectPr>
      </w:pPr>
    </w:p>
    <w:p w14:paraId="388B45E4">
      <w:pPr>
        <w:pStyle w:val="6"/>
        <w:spacing w:before="71"/>
      </w:pPr>
      <w:r>
        <w:rPr>
          <w:color w:val="1E1E1E"/>
        </w:rPr>
        <w:t>that</w:t>
      </w:r>
      <w:r>
        <w:rPr>
          <w:color w:val="1E1E1E"/>
          <w:spacing w:val="-6"/>
        </w:rPr>
        <w:t xml:space="preserve"> </w:t>
      </w:r>
      <w:r>
        <w:rPr>
          <w:color w:val="1E1E1E"/>
        </w:rPr>
        <w:t>smoothly</w:t>
      </w:r>
      <w:r>
        <w:rPr>
          <w:color w:val="1E1E1E"/>
          <w:spacing w:val="-4"/>
        </w:rPr>
        <w:t xml:space="preserve"> </w:t>
      </w:r>
      <w:r>
        <w:rPr>
          <w:color w:val="1E1E1E"/>
        </w:rPr>
        <w:t>translate</w:t>
      </w:r>
      <w:r>
        <w:rPr>
          <w:color w:val="1E1E1E"/>
          <w:spacing w:val="-3"/>
        </w:rPr>
        <w:t xml:space="preserve"> </w:t>
      </w:r>
      <w:r>
        <w:rPr>
          <w:color w:val="1E1E1E"/>
        </w:rPr>
        <w:t>upwards</w:t>
      </w:r>
      <w:r>
        <w:rPr>
          <w:color w:val="1E1E1E"/>
          <w:spacing w:val="-3"/>
        </w:rPr>
        <w:t xml:space="preserve"> </w:t>
      </w:r>
      <w:r>
        <w:rPr>
          <w:color w:val="1E1E1E"/>
        </w:rPr>
        <w:t>and</w:t>
      </w:r>
      <w:r>
        <w:rPr>
          <w:color w:val="1E1E1E"/>
          <w:spacing w:val="-5"/>
        </w:rPr>
        <w:t xml:space="preserve"> </w:t>
      </w:r>
      <w:r>
        <w:rPr>
          <w:color w:val="1E1E1E"/>
        </w:rPr>
        <w:t>gain</w:t>
      </w:r>
      <w:r>
        <w:rPr>
          <w:color w:val="1E1E1E"/>
          <w:spacing w:val="-4"/>
        </w:rPr>
        <w:t xml:space="preserve"> </w:t>
      </w:r>
      <w:r>
        <w:rPr>
          <w:color w:val="1E1E1E"/>
        </w:rPr>
        <w:t>a</w:t>
      </w:r>
      <w:r>
        <w:rPr>
          <w:color w:val="1E1E1E"/>
          <w:spacing w:val="-5"/>
        </w:rPr>
        <w:t xml:space="preserve"> </w:t>
      </w:r>
      <w:r>
        <w:rPr>
          <w:color w:val="1E1E1E"/>
        </w:rPr>
        <w:t>larger</w:t>
      </w:r>
      <w:r>
        <w:rPr>
          <w:color w:val="1E1E1E"/>
          <w:spacing w:val="-4"/>
        </w:rPr>
        <w:t xml:space="preserve"> </w:t>
      </w:r>
      <w:r>
        <w:rPr>
          <w:color w:val="1E1E1E"/>
        </w:rPr>
        <w:t>drop</w:t>
      </w:r>
      <w:r>
        <w:rPr>
          <w:color w:val="1E1E1E"/>
          <w:spacing w:val="-5"/>
        </w:rPr>
        <w:t xml:space="preserve"> </w:t>
      </w:r>
      <w:r>
        <w:rPr>
          <w:color w:val="1E1E1E"/>
        </w:rPr>
        <w:t>shadow</w:t>
      </w:r>
      <w:r>
        <w:rPr>
          <w:color w:val="1E1E1E"/>
          <w:spacing w:val="-4"/>
        </w:rPr>
        <w:t xml:space="preserve"> </w:t>
      </w:r>
      <w:r>
        <w:rPr>
          <w:color w:val="1E1E1E"/>
        </w:rPr>
        <w:t>when</w:t>
      </w:r>
      <w:r>
        <w:rPr>
          <w:color w:val="1E1E1E"/>
          <w:spacing w:val="-4"/>
        </w:rPr>
        <w:t xml:space="preserve"> </w:t>
      </w:r>
      <w:r>
        <w:rPr>
          <w:color w:val="1E1E1E"/>
        </w:rPr>
        <w:t>hovered</w:t>
      </w:r>
      <w:r>
        <w:rPr>
          <w:color w:val="1E1E1E"/>
          <w:spacing w:val="-2"/>
        </w:rPr>
        <w:t xml:space="preserve"> over.</w:t>
      </w:r>
    </w:p>
    <w:p w14:paraId="44CA4A82">
      <w:pPr>
        <w:pStyle w:val="6"/>
        <w:spacing w:before="50"/>
        <w:ind w:left="0"/>
        <w:rPr>
          <w:sz w:val="20"/>
        </w:rPr>
      </w:pPr>
      <w:r>
        <w:rPr>
          <w:sz w:val="20"/>
        </w:rPr>
        <w:drawing>
          <wp:anchor distT="0" distB="0" distL="0" distR="0" simplePos="0" relativeHeight="251670528" behindDoc="1" locked="0" layoutInCell="1" allowOverlap="1">
            <wp:simplePos x="0" y="0"/>
            <wp:positionH relativeFrom="page">
              <wp:posOffset>933450</wp:posOffset>
            </wp:positionH>
            <wp:positionV relativeFrom="paragraph">
              <wp:posOffset>200025</wp:posOffset>
            </wp:positionV>
            <wp:extent cx="5984875" cy="296164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5984805" cy="2961894"/>
                    </a:xfrm>
                    <a:prstGeom prst="rect">
                      <a:avLst/>
                    </a:prstGeom>
                  </pic:spPr>
                </pic:pic>
              </a:graphicData>
            </a:graphic>
          </wp:anchor>
        </w:drawing>
      </w:r>
      <w:r>
        <w:rPr>
          <w:sz w:val="20"/>
        </w:rPr>
        <w:drawing>
          <wp:anchor distT="0" distB="0" distL="0" distR="0" simplePos="0" relativeHeight="251670528" behindDoc="1" locked="0" layoutInCell="1" allowOverlap="1">
            <wp:simplePos x="0" y="0"/>
            <wp:positionH relativeFrom="page">
              <wp:posOffset>933450</wp:posOffset>
            </wp:positionH>
            <wp:positionV relativeFrom="paragraph">
              <wp:posOffset>3371215</wp:posOffset>
            </wp:positionV>
            <wp:extent cx="5714365" cy="289306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5714380" cy="2893218"/>
                    </a:xfrm>
                    <a:prstGeom prst="rect">
                      <a:avLst/>
                    </a:prstGeom>
                  </pic:spPr>
                </pic:pic>
              </a:graphicData>
            </a:graphic>
          </wp:anchor>
        </w:drawing>
      </w:r>
    </w:p>
    <w:p w14:paraId="04CACF2E">
      <w:pPr>
        <w:pStyle w:val="6"/>
        <w:spacing w:before="64"/>
        <w:ind w:left="0"/>
        <w:rPr>
          <w:sz w:val="20"/>
        </w:rPr>
      </w:pPr>
    </w:p>
    <w:p w14:paraId="3CAFF9B5">
      <w:pPr>
        <w:pStyle w:val="6"/>
        <w:spacing w:after="0"/>
        <w:rPr>
          <w:sz w:val="20"/>
        </w:rPr>
        <w:sectPr>
          <w:pgSz w:w="12240" w:h="15840"/>
          <w:pgMar w:top="1360" w:right="1080" w:bottom="280" w:left="1440" w:header="720" w:footer="720" w:gutter="0"/>
          <w:cols w:space="720" w:num="1"/>
        </w:sectPr>
      </w:pPr>
    </w:p>
    <w:p w14:paraId="60E370CD">
      <w:pPr>
        <w:pStyle w:val="6"/>
        <w:ind w:left="30"/>
        <w:rPr>
          <w:sz w:val="20"/>
        </w:rPr>
      </w:pPr>
      <w:r>
        <w:rPr>
          <w:sz w:val="20"/>
        </w:rPr>
        <w:drawing>
          <wp:inline distT="0" distB="0" distL="0" distR="0">
            <wp:extent cx="5928360" cy="3229610"/>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5928499" cy="3229737"/>
                    </a:xfrm>
                    <a:prstGeom prst="rect">
                      <a:avLst/>
                    </a:prstGeom>
                  </pic:spPr>
                </pic:pic>
              </a:graphicData>
            </a:graphic>
          </wp:inline>
        </w:drawing>
      </w:r>
    </w:p>
    <w:p w14:paraId="2465513E">
      <w:pPr>
        <w:pStyle w:val="6"/>
        <w:spacing w:before="77"/>
        <w:ind w:left="0"/>
      </w:pPr>
    </w:p>
    <w:p w14:paraId="62EB7EB0">
      <w:pPr>
        <w:pStyle w:val="3"/>
      </w:pPr>
      <w:bookmarkStart w:id="5" w:name="Explanation:"/>
      <w:bookmarkEnd w:id="5"/>
      <w:r>
        <w:rPr>
          <w:color w:val="1E1E1E"/>
          <w:spacing w:val="-2"/>
        </w:rPr>
        <w:t>Explanation:</w:t>
      </w:r>
    </w:p>
    <w:p w14:paraId="756A955E">
      <w:pPr>
        <w:pStyle w:val="6"/>
        <w:spacing w:before="10"/>
        <w:ind w:left="0"/>
        <w:rPr>
          <w:b/>
        </w:rPr>
      </w:pPr>
    </w:p>
    <w:p w14:paraId="08EE18A8">
      <w:pPr>
        <w:pStyle w:val="6"/>
        <w:spacing w:line="271" w:lineRule="auto"/>
        <w:ind w:right="563"/>
      </w:pPr>
      <w:r>
        <w:rPr>
          <w:color w:val="1E1E1E"/>
        </w:rPr>
        <w:t>I</w:t>
      </w:r>
      <w:r>
        <w:rPr>
          <w:color w:val="1E1E1E"/>
          <w:spacing w:val="-4"/>
        </w:rPr>
        <w:t xml:space="preserve"> </w:t>
      </w:r>
      <w:r>
        <w:rPr>
          <w:color w:val="1E1E1E"/>
        </w:rPr>
        <w:t>started</w:t>
      </w:r>
      <w:r>
        <w:rPr>
          <w:color w:val="1E1E1E"/>
          <w:spacing w:val="-3"/>
        </w:rPr>
        <w:t xml:space="preserve"> </w:t>
      </w:r>
      <w:r>
        <w:rPr>
          <w:color w:val="1E1E1E"/>
        </w:rPr>
        <w:t>by</w:t>
      </w:r>
      <w:r>
        <w:rPr>
          <w:color w:val="1E1E1E"/>
          <w:spacing w:val="-4"/>
        </w:rPr>
        <w:t xml:space="preserve"> </w:t>
      </w:r>
      <w:r>
        <w:rPr>
          <w:color w:val="1E1E1E"/>
        </w:rPr>
        <w:t>asking</w:t>
      </w:r>
      <w:r>
        <w:rPr>
          <w:color w:val="1E1E1E"/>
          <w:spacing w:val="-4"/>
        </w:rPr>
        <w:t xml:space="preserve"> </w:t>
      </w:r>
      <w:r>
        <w:rPr>
          <w:color w:val="1E1E1E"/>
        </w:rPr>
        <w:t>the</w:t>
      </w:r>
      <w:r>
        <w:rPr>
          <w:color w:val="1E1E1E"/>
          <w:spacing w:val="-4"/>
        </w:rPr>
        <w:t xml:space="preserve"> </w:t>
      </w:r>
      <w:r>
        <w:rPr>
          <w:color w:val="1E1E1E"/>
        </w:rPr>
        <w:t>AI</w:t>
      </w:r>
      <w:r>
        <w:rPr>
          <w:color w:val="1E1E1E"/>
          <w:spacing w:val="-4"/>
        </w:rPr>
        <w:t xml:space="preserve"> </w:t>
      </w:r>
      <w:r>
        <w:rPr>
          <w:color w:val="1E1E1E"/>
        </w:rPr>
        <w:t>to</w:t>
      </w:r>
      <w:r>
        <w:rPr>
          <w:color w:val="1E1E1E"/>
          <w:spacing w:val="-4"/>
        </w:rPr>
        <w:t xml:space="preserve"> </w:t>
      </w:r>
      <w:r>
        <w:rPr>
          <w:color w:val="1E1E1E"/>
        </w:rPr>
        <w:t>build</w:t>
      </w:r>
      <w:r>
        <w:rPr>
          <w:color w:val="1E1E1E"/>
          <w:spacing w:val="-3"/>
        </w:rPr>
        <w:t xml:space="preserve"> </w:t>
      </w:r>
      <w:r>
        <w:rPr>
          <w:color w:val="1E1E1E"/>
        </w:rPr>
        <w:t>the</w:t>
      </w:r>
      <w:r>
        <w:rPr>
          <w:color w:val="1E1E1E"/>
          <w:spacing w:val="-4"/>
        </w:rPr>
        <w:t xml:space="preserve"> </w:t>
      </w:r>
      <w:r>
        <w:rPr>
          <w:color w:val="1E1E1E"/>
        </w:rPr>
        <w:t>semantic</w:t>
      </w:r>
      <w:r>
        <w:rPr>
          <w:color w:val="1E1E1E"/>
          <w:spacing w:val="-3"/>
        </w:rPr>
        <w:t xml:space="preserve"> </w:t>
      </w:r>
      <w:r>
        <w:rPr>
          <w:color w:val="1E1E1E"/>
        </w:rPr>
        <w:t>structure,</w:t>
      </w:r>
      <w:r>
        <w:rPr>
          <w:color w:val="1E1E1E"/>
          <w:spacing w:val="-3"/>
        </w:rPr>
        <w:t xml:space="preserve"> </w:t>
      </w:r>
      <w:r>
        <w:rPr>
          <w:color w:val="1E1E1E"/>
        </w:rPr>
        <w:t>ensuring</w:t>
      </w:r>
      <w:r>
        <w:rPr>
          <w:color w:val="1E1E1E"/>
          <w:spacing w:val="-3"/>
        </w:rPr>
        <w:t xml:space="preserve"> </w:t>
      </w:r>
      <w:r>
        <w:rPr>
          <w:color w:val="1E1E1E"/>
        </w:rPr>
        <w:t>each</w:t>
      </w:r>
      <w:r>
        <w:rPr>
          <w:color w:val="1E1E1E"/>
          <w:spacing w:val="-4"/>
        </w:rPr>
        <w:t xml:space="preserve"> </w:t>
      </w:r>
      <w:r>
        <w:rPr>
          <w:color w:val="1E1E1E"/>
        </w:rPr>
        <w:t>section</w:t>
      </w:r>
      <w:r>
        <w:rPr>
          <w:color w:val="1E1E1E"/>
          <w:spacing w:val="-3"/>
        </w:rPr>
        <w:t xml:space="preserve"> </w:t>
      </w:r>
      <w:r>
        <w:rPr>
          <w:color w:val="1E1E1E"/>
        </w:rPr>
        <w:t>had</w:t>
      </w:r>
      <w:r>
        <w:rPr>
          <w:color w:val="1E1E1E"/>
          <w:spacing w:val="-5"/>
        </w:rPr>
        <w:t xml:space="preserve"> </w:t>
      </w:r>
      <w:r>
        <w:rPr>
          <w:color w:val="1E1E1E"/>
        </w:rPr>
        <w:t>a</w:t>
      </w:r>
      <w:r>
        <w:rPr>
          <w:color w:val="1E1E1E"/>
          <w:spacing w:val="-5"/>
        </w:rPr>
        <w:t xml:space="preserve"> </w:t>
      </w:r>
      <w:r>
        <w:rPr>
          <w:color w:val="1E1E1E"/>
        </w:rPr>
        <w:t>unique ID to link with the &lt;nav&gt; tags. To get the interactive fieel, I applied a CSS scroll-behavior: smooth</w:t>
      </w:r>
      <w:r>
        <w:rPr>
          <w:color w:val="1E1E1E"/>
          <w:spacing w:val="-2"/>
        </w:rPr>
        <w:t xml:space="preserve"> </w:t>
      </w:r>
      <w:r>
        <w:rPr>
          <w:color w:val="1E1E1E"/>
        </w:rPr>
        <w:t>rule</w:t>
      </w:r>
      <w:r>
        <w:rPr>
          <w:color w:val="1E1E1E"/>
          <w:spacing w:val="-2"/>
        </w:rPr>
        <w:t xml:space="preserve"> </w:t>
      </w:r>
      <w:r>
        <w:rPr>
          <w:color w:val="1E1E1E"/>
        </w:rPr>
        <w:t>to</w:t>
      </w:r>
      <w:r>
        <w:rPr>
          <w:color w:val="1E1E1E"/>
          <w:spacing w:val="-2"/>
        </w:rPr>
        <w:t xml:space="preserve"> </w:t>
      </w:r>
      <w:r>
        <w:rPr>
          <w:color w:val="1E1E1E"/>
        </w:rPr>
        <w:t>the</w:t>
      </w:r>
      <w:r>
        <w:rPr>
          <w:color w:val="1E1E1E"/>
          <w:spacing w:val="-1"/>
        </w:rPr>
        <w:t xml:space="preserve"> </w:t>
      </w:r>
      <w:r>
        <w:rPr>
          <w:color w:val="1E1E1E"/>
        </w:rPr>
        <w:t>root</w:t>
      </w:r>
      <w:r>
        <w:rPr>
          <w:color w:val="1E1E1E"/>
          <w:spacing w:val="-2"/>
        </w:rPr>
        <w:t xml:space="preserve"> </w:t>
      </w:r>
      <w:r>
        <w:rPr>
          <w:color w:val="1E1E1E"/>
        </w:rPr>
        <w:t>element,</w:t>
      </w:r>
      <w:r>
        <w:rPr>
          <w:color w:val="1E1E1E"/>
          <w:spacing w:val="-2"/>
        </w:rPr>
        <w:t xml:space="preserve"> </w:t>
      </w:r>
      <w:r>
        <w:rPr>
          <w:color w:val="1E1E1E"/>
        </w:rPr>
        <w:t>and</w:t>
      </w:r>
      <w:r>
        <w:rPr>
          <w:color w:val="1E1E1E"/>
          <w:spacing w:val="-1"/>
        </w:rPr>
        <w:t xml:space="preserve"> </w:t>
      </w:r>
      <w:r>
        <w:rPr>
          <w:color w:val="1E1E1E"/>
        </w:rPr>
        <w:t>utilized</w:t>
      </w:r>
      <w:r>
        <w:rPr>
          <w:color w:val="1E1E1E"/>
          <w:spacing w:val="-1"/>
        </w:rPr>
        <w:t xml:space="preserve"> </w:t>
      </w:r>
      <w:r>
        <w:rPr>
          <w:color w:val="1E1E1E"/>
        </w:rPr>
        <w:t>a</w:t>
      </w:r>
      <w:r>
        <w:rPr>
          <w:color w:val="1E1E1E"/>
          <w:spacing w:val="-2"/>
        </w:rPr>
        <w:t xml:space="preserve"> </w:t>
      </w:r>
      <w:r>
        <w:rPr>
          <w:color w:val="1E1E1E"/>
        </w:rPr>
        <w:t>simple</w:t>
      </w:r>
      <w:r>
        <w:rPr>
          <w:color w:val="1E1E1E"/>
          <w:spacing w:val="-1"/>
        </w:rPr>
        <w:t xml:space="preserve"> </w:t>
      </w:r>
      <w:r>
        <w:rPr>
          <w:color w:val="1E1E1E"/>
        </w:rPr>
        <w:t>transfiorm:</w:t>
      </w:r>
      <w:r>
        <w:rPr>
          <w:color w:val="1E1E1E"/>
          <w:spacing w:val="-2"/>
        </w:rPr>
        <w:t xml:space="preserve"> </w:t>
      </w:r>
      <w:r>
        <w:rPr>
          <w:color w:val="1E1E1E"/>
        </w:rPr>
        <w:t>translateY()</w:t>
      </w:r>
      <w:r>
        <w:rPr>
          <w:color w:val="1E1E1E"/>
          <w:spacing w:val="-2"/>
        </w:rPr>
        <w:t xml:space="preserve"> </w:t>
      </w:r>
      <w:r>
        <w:rPr>
          <w:color w:val="1E1E1E"/>
        </w:rPr>
        <w:t>coupled</w:t>
      </w:r>
      <w:r>
        <w:rPr>
          <w:color w:val="1E1E1E"/>
          <w:spacing w:val="-2"/>
        </w:rPr>
        <w:t xml:space="preserve"> </w:t>
      </w:r>
      <w:r>
        <w:rPr>
          <w:color w:val="1E1E1E"/>
        </w:rPr>
        <w:t>with</w:t>
      </w:r>
      <w:r>
        <w:rPr>
          <w:color w:val="1E1E1E"/>
          <w:spacing w:val="-1"/>
        </w:rPr>
        <w:t xml:space="preserve"> </w:t>
      </w:r>
      <w:r>
        <w:rPr>
          <w:color w:val="1E1E1E"/>
        </w:rPr>
        <w:t>a transition to make the project cards pop out interactively on hover.</w:t>
      </w:r>
    </w:p>
    <w:p w14:paraId="28A804C0">
      <w:pPr>
        <w:pStyle w:val="2"/>
      </w:pPr>
      <w:bookmarkStart w:id="6" w:name="Task 2: AI-Generated Restaurant Landing "/>
      <w:bookmarkEnd w:id="6"/>
      <w:r>
        <w:rPr>
          <w:color w:val="1E1E1E"/>
          <w:w w:val="90"/>
        </w:rPr>
        <w:t>Task</w:t>
      </w:r>
      <w:r>
        <w:rPr>
          <w:color w:val="1E1E1E"/>
          <w:spacing w:val="11"/>
        </w:rPr>
        <w:t xml:space="preserve"> </w:t>
      </w:r>
      <w:r>
        <w:rPr>
          <w:color w:val="1E1E1E"/>
          <w:w w:val="90"/>
        </w:rPr>
        <w:t>2:</w:t>
      </w:r>
      <w:r>
        <w:rPr>
          <w:color w:val="1E1E1E"/>
          <w:spacing w:val="12"/>
        </w:rPr>
        <w:t xml:space="preserve"> </w:t>
      </w:r>
      <w:r>
        <w:rPr>
          <w:color w:val="1E1E1E"/>
          <w:w w:val="90"/>
        </w:rPr>
        <w:t>AI-Generated</w:t>
      </w:r>
      <w:r>
        <w:rPr>
          <w:color w:val="1E1E1E"/>
          <w:spacing w:val="13"/>
        </w:rPr>
        <w:t xml:space="preserve"> </w:t>
      </w:r>
      <w:r>
        <w:rPr>
          <w:color w:val="1E1E1E"/>
          <w:w w:val="90"/>
        </w:rPr>
        <w:t>Restaurant</w:t>
      </w:r>
      <w:r>
        <w:rPr>
          <w:color w:val="1E1E1E"/>
          <w:spacing w:val="13"/>
        </w:rPr>
        <w:t xml:space="preserve"> </w:t>
      </w:r>
      <w:r>
        <w:rPr>
          <w:color w:val="1E1E1E"/>
          <w:w w:val="90"/>
        </w:rPr>
        <w:t>Landing</w:t>
      </w:r>
      <w:r>
        <w:rPr>
          <w:color w:val="1E1E1E"/>
          <w:spacing w:val="11"/>
        </w:rPr>
        <w:t xml:space="preserve"> </w:t>
      </w:r>
      <w:r>
        <w:rPr>
          <w:color w:val="1E1E1E"/>
          <w:spacing w:val="-4"/>
          <w:w w:val="90"/>
        </w:rPr>
        <w:t>Page</w:t>
      </w:r>
    </w:p>
    <w:p w14:paraId="08A0EE8C">
      <w:pPr>
        <w:pStyle w:val="3"/>
        <w:spacing w:before="186"/>
      </w:pPr>
      <w:bookmarkStart w:id="7" w:name="Exact Task Description:"/>
      <w:bookmarkEnd w:id="7"/>
      <w:r>
        <w:rPr>
          <w:color w:val="1E1E1E"/>
          <w:w w:val="90"/>
        </w:rPr>
        <w:t>Exact</w:t>
      </w:r>
      <w:r>
        <w:rPr>
          <w:color w:val="1E1E1E"/>
          <w:spacing w:val="-5"/>
          <w:w w:val="90"/>
        </w:rPr>
        <w:t xml:space="preserve"> </w:t>
      </w:r>
      <w:r>
        <w:rPr>
          <w:color w:val="1E1E1E"/>
          <w:w w:val="90"/>
        </w:rPr>
        <w:t>Task</w:t>
      </w:r>
      <w:r>
        <w:rPr>
          <w:color w:val="1E1E1E"/>
          <w:spacing w:val="-5"/>
          <w:w w:val="90"/>
        </w:rPr>
        <w:t xml:space="preserve"> </w:t>
      </w:r>
      <w:r>
        <w:rPr>
          <w:color w:val="1E1E1E"/>
          <w:spacing w:val="-2"/>
          <w:w w:val="90"/>
        </w:rPr>
        <w:t>Description:</w:t>
      </w:r>
    </w:p>
    <w:p w14:paraId="4F0E8733">
      <w:pPr>
        <w:pStyle w:val="6"/>
        <w:spacing w:before="156" w:line="271" w:lineRule="auto"/>
        <w:ind w:right="851"/>
      </w:pPr>
      <w:r>
        <w:rPr>
          <w:color w:val="1E1E1E"/>
        </w:rPr>
        <w:t>A</w:t>
      </w:r>
      <w:r>
        <w:rPr>
          <w:color w:val="1E1E1E"/>
          <w:spacing w:val="-6"/>
        </w:rPr>
        <w:t xml:space="preserve"> </w:t>
      </w:r>
      <w:r>
        <w:rPr>
          <w:color w:val="1E1E1E"/>
        </w:rPr>
        <w:t>local</w:t>
      </w:r>
      <w:r>
        <w:rPr>
          <w:color w:val="1E1E1E"/>
          <w:spacing w:val="-5"/>
        </w:rPr>
        <w:t xml:space="preserve"> </w:t>
      </w:r>
      <w:r>
        <w:rPr>
          <w:color w:val="1E1E1E"/>
        </w:rPr>
        <w:t>restaurant</w:t>
      </w:r>
      <w:r>
        <w:rPr>
          <w:color w:val="1E1E1E"/>
          <w:spacing w:val="-4"/>
        </w:rPr>
        <w:t xml:space="preserve"> </w:t>
      </w:r>
      <w:r>
        <w:rPr>
          <w:color w:val="1E1E1E"/>
        </w:rPr>
        <w:t>requires</w:t>
      </w:r>
      <w:r>
        <w:rPr>
          <w:color w:val="1E1E1E"/>
          <w:spacing w:val="-4"/>
        </w:rPr>
        <w:t xml:space="preserve"> </w:t>
      </w:r>
      <w:r>
        <w:rPr>
          <w:color w:val="1E1E1E"/>
        </w:rPr>
        <w:t>a</w:t>
      </w:r>
      <w:r>
        <w:rPr>
          <w:color w:val="1E1E1E"/>
          <w:spacing w:val="-6"/>
        </w:rPr>
        <w:t xml:space="preserve"> </w:t>
      </w:r>
      <w:r>
        <w:rPr>
          <w:color w:val="1E1E1E"/>
        </w:rPr>
        <w:t>simple</w:t>
      </w:r>
      <w:r>
        <w:rPr>
          <w:color w:val="1E1E1E"/>
          <w:spacing w:val="-6"/>
        </w:rPr>
        <w:t xml:space="preserve"> </w:t>
      </w:r>
      <w:r>
        <w:rPr>
          <w:color w:val="1E1E1E"/>
        </w:rPr>
        <w:t>yet</w:t>
      </w:r>
      <w:r>
        <w:rPr>
          <w:color w:val="1E1E1E"/>
          <w:spacing w:val="-5"/>
        </w:rPr>
        <w:t xml:space="preserve"> </w:t>
      </w:r>
      <w:r>
        <w:rPr>
          <w:color w:val="1E1E1E"/>
        </w:rPr>
        <w:t>attractive</w:t>
      </w:r>
      <w:r>
        <w:rPr>
          <w:color w:val="1E1E1E"/>
          <w:spacing w:val="-4"/>
        </w:rPr>
        <w:t xml:space="preserve"> </w:t>
      </w:r>
      <w:r>
        <w:rPr>
          <w:color w:val="1E1E1E"/>
        </w:rPr>
        <w:t>landing</w:t>
      </w:r>
      <w:r>
        <w:rPr>
          <w:color w:val="1E1E1E"/>
          <w:spacing w:val="-5"/>
        </w:rPr>
        <w:t xml:space="preserve"> </w:t>
      </w:r>
      <w:r>
        <w:rPr>
          <w:color w:val="1E1E1E"/>
        </w:rPr>
        <w:t>page</w:t>
      </w:r>
      <w:r>
        <w:rPr>
          <w:color w:val="1E1E1E"/>
          <w:spacing w:val="-5"/>
        </w:rPr>
        <w:t xml:space="preserve"> </w:t>
      </w:r>
      <w:r>
        <w:rPr>
          <w:color w:val="1E1E1E"/>
        </w:rPr>
        <w:t>to</w:t>
      </w:r>
      <w:r>
        <w:rPr>
          <w:color w:val="1E1E1E"/>
          <w:spacing w:val="-5"/>
        </w:rPr>
        <w:t xml:space="preserve"> </w:t>
      </w:r>
      <w:r>
        <w:rPr>
          <w:color w:val="1E1E1E"/>
        </w:rPr>
        <w:t>display</w:t>
      </w:r>
      <w:r>
        <w:rPr>
          <w:color w:val="1E1E1E"/>
          <w:spacing w:val="-5"/>
        </w:rPr>
        <w:t xml:space="preserve"> </w:t>
      </w:r>
      <w:r>
        <w:rPr>
          <w:color w:val="1E1E1E"/>
        </w:rPr>
        <w:t>its</w:t>
      </w:r>
      <w:r>
        <w:rPr>
          <w:color w:val="1E1E1E"/>
          <w:spacing w:val="-4"/>
        </w:rPr>
        <w:t xml:space="preserve"> </w:t>
      </w:r>
      <w:r>
        <w:rPr>
          <w:color w:val="1E1E1E"/>
        </w:rPr>
        <w:t>offerings.</w:t>
      </w:r>
      <w:r>
        <w:rPr>
          <w:color w:val="1E1E1E"/>
          <w:spacing w:val="-5"/>
        </w:rPr>
        <w:t xml:space="preserve"> </w:t>
      </w:r>
      <w:r>
        <w:rPr>
          <w:color w:val="1E1E1E"/>
        </w:rPr>
        <w:t>The developer</w:t>
      </w:r>
      <w:r>
        <w:rPr>
          <w:color w:val="1E1E1E"/>
          <w:spacing w:val="40"/>
        </w:rPr>
        <w:t xml:space="preserve"> </w:t>
      </w:r>
      <w:r>
        <w:rPr>
          <w:color w:val="1E1E1E"/>
        </w:rPr>
        <w:t>uses</w:t>
      </w:r>
      <w:r>
        <w:rPr>
          <w:color w:val="1E1E1E"/>
          <w:spacing w:val="40"/>
        </w:rPr>
        <w:t xml:space="preserve"> </w:t>
      </w:r>
      <w:r>
        <w:rPr>
          <w:color w:val="1E1E1E"/>
        </w:rPr>
        <w:t>AI</w:t>
      </w:r>
      <w:r>
        <w:rPr>
          <w:color w:val="1E1E1E"/>
          <w:spacing w:val="40"/>
        </w:rPr>
        <w:t xml:space="preserve"> </w:t>
      </w:r>
      <w:r>
        <w:rPr>
          <w:color w:val="1E1E1E"/>
        </w:rPr>
        <w:t>assistance</w:t>
      </w:r>
      <w:r>
        <w:rPr>
          <w:color w:val="1E1E1E"/>
          <w:spacing w:val="40"/>
        </w:rPr>
        <w:t xml:space="preserve"> </w:t>
      </w:r>
      <w:r>
        <w:rPr>
          <w:color w:val="1E1E1E"/>
        </w:rPr>
        <w:t>to</w:t>
      </w:r>
      <w:r>
        <w:rPr>
          <w:color w:val="1E1E1E"/>
          <w:spacing w:val="40"/>
        </w:rPr>
        <w:t xml:space="preserve"> </w:t>
      </w:r>
      <w:r>
        <w:rPr>
          <w:color w:val="1E1E1E"/>
        </w:rPr>
        <w:t>rapidly</w:t>
      </w:r>
      <w:r>
        <w:rPr>
          <w:color w:val="1E1E1E"/>
          <w:spacing w:val="40"/>
        </w:rPr>
        <w:t xml:space="preserve"> </w:t>
      </w:r>
      <w:r>
        <w:rPr>
          <w:color w:val="1E1E1E"/>
        </w:rPr>
        <w:t>generate</w:t>
      </w:r>
      <w:r>
        <w:rPr>
          <w:color w:val="1E1E1E"/>
          <w:spacing w:val="40"/>
        </w:rPr>
        <w:t xml:space="preserve"> </w:t>
      </w:r>
      <w:r>
        <w:rPr>
          <w:color w:val="1E1E1E"/>
        </w:rPr>
        <w:t>UI</w:t>
      </w:r>
      <w:r>
        <w:rPr>
          <w:color w:val="1E1E1E"/>
          <w:spacing w:val="40"/>
        </w:rPr>
        <w:t xml:space="preserve"> </w:t>
      </w:r>
      <w:r>
        <w:rPr>
          <w:color w:val="1E1E1E"/>
        </w:rPr>
        <w:t>components.</w:t>
      </w:r>
    </w:p>
    <w:p w14:paraId="1CABE488">
      <w:pPr>
        <w:pStyle w:val="6"/>
        <w:spacing w:before="119"/>
      </w:pPr>
      <w:r>
        <w:rPr>
          <w:color w:val="1E1E1E"/>
          <w:spacing w:val="-2"/>
        </w:rPr>
        <w:t>Tasks:</w:t>
      </w:r>
    </w:p>
    <w:p w14:paraId="18F727BC">
      <w:pPr>
        <w:pStyle w:val="9"/>
        <w:numPr>
          <w:ilvl w:val="0"/>
          <w:numId w:val="3"/>
        </w:numPr>
        <w:tabs>
          <w:tab w:val="left" w:pos="465"/>
        </w:tabs>
        <w:spacing w:before="155" w:after="0" w:line="240" w:lineRule="auto"/>
        <w:ind w:left="465" w:right="0" w:hanging="359"/>
        <w:jc w:val="left"/>
        <w:rPr>
          <w:sz w:val="22"/>
        </w:rPr>
      </w:pPr>
      <w:r>
        <w:rPr>
          <w:color w:val="1E1E1E"/>
          <w:sz w:val="22"/>
        </w:rPr>
        <w:t>Use</w:t>
      </w:r>
      <w:r>
        <w:rPr>
          <w:color w:val="1E1E1E"/>
          <w:spacing w:val="-6"/>
          <w:sz w:val="22"/>
        </w:rPr>
        <w:t xml:space="preserve"> </w:t>
      </w:r>
      <w:r>
        <w:rPr>
          <w:color w:val="1E1E1E"/>
          <w:sz w:val="22"/>
        </w:rPr>
        <w:t>Copilot</w:t>
      </w:r>
      <w:r>
        <w:rPr>
          <w:color w:val="1E1E1E"/>
          <w:spacing w:val="-4"/>
          <w:sz w:val="22"/>
        </w:rPr>
        <w:t xml:space="preserve"> </w:t>
      </w:r>
      <w:r>
        <w:rPr>
          <w:color w:val="1E1E1E"/>
          <w:sz w:val="22"/>
        </w:rPr>
        <w:t>to</w:t>
      </w:r>
      <w:r>
        <w:rPr>
          <w:color w:val="1E1E1E"/>
          <w:spacing w:val="-4"/>
          <w:sz w:val="22"/>
        </w:rPr>
        <w:t xml:space="preserve"> </w:t>
      </w:r>
      <w:r>
        <w:rPr>
          <w:color w:val="1E1E1E"/>
          <w:sz w:val="22"/>
        </w:rPr>
        <w:t>create</w:t>
      </w:r>
      <w:r>
        <w:rPr>
          <w:color w:val="1E1E1E"/>
          <w:spacing w:val="-3"/>
          <w:sz w:val="22"/>
        </w:rPr>
        <w:t xml:space="preserve"> </w:t>
      </w:r>
      <w:r>
        <w:rPr>
          <w:color w:val="1E1E1E"/>
          <w:sz w:val="22"/>
        </w:rPr>
        <w:t>a</w:t>
      </w:r>
      <w:r>
        <w:rPr>
          <w:color w:val="1E1E1E"/>
          <w:spacing w:val="-5"/>
          <w:sz w:val="22"/>
        </w:rPr>
        <w:t xml:space="preserve"> </w:t>
      </w:r>
      <w:r>
        <w:rPr>
          <w:color w:val="1E1E1E"/>
          <w:sz w:val="22"/>
        </w:rPr>
        <w:t>navigation</w:t>
      </w:r>
      <w:r>
        <w:rPr>
          <w:color w:val="1E1E1E"/>
          <w:spacing w:val="-2"/>
          <w:sz w:val="22"/>
        </w:rPr>
        <w:t xml:space="preserve"> </w:t>
      </w:r>
      <w:r>
        <w:rPr>
          <w:color w:val="1E1E1E"/>
          <w:sz w:val="22"/>
        </w:rPr>
        <w:t>bar</w:t>
      </w:r>
      <w:r>
        <w:rPr>
          <w:color w:val="1E1E1E"/>
          <w:spacing w:val="-4"/>
          <w:sz w:val="22"/>
        </w:rPr>
        <w:t xml:space="preserve"> </w:t>
      </w:r>
      <w:r>
        <w:rPr>
          <w:color w:val="1E1E1E"/>
          <w:sz w:val="22"/>
        </w:rPr>
        <w:t>with</w:t>
      </w:r>
      <w:r>
        <w:rPr>
          <w:color w:val="1E1E1E"/>
          <w:spacing w:val="-5"/>
          <w:sz w:val="22"/>
        </w:rPr>
        <w:t xml:space="preserve"> </w:t>
      </w:r>
      <w:r>
        <w:rPr>
          <w:color w:val="1E1E1E"/>
          <w:sz w:val="22"/>
        </w:rPr>
        <w:t>links:</w:t>
      </w:r>
      <w:r>
        <w:rPr>
          <w:color w:val="1E1E1E"/>
          <w:spacing w:val="-3"/>
          <w:sz w:val="22"/>
        </w:rPr>
        <w:t xml:space="preserve"> </w:t>
      </w:r>
      <w:r>
        <w:rPr>
          <w:color w:val="1E1E1E"/>
          <w:sz w:val="22"/>
        </w:rPr>
        <w:t>Home,</w:t>
      </w:r>
      <w:r>
        <w:rPr>
          <w:color w:val="1E1E1E"/>
          <w:spacing w:val="-3"/>
          <w:sz w:val="22"/>
        </w:rPr>
        <w:t xml:space="preserve"> </w:t>
      </w:r>
      <w:r>
        <w:rPr>
          <w:color w:val="1E1E1E"/>
          <w:sz w:val="22"/>
        </w:rPr>
        <w:t>Menu,</w:t>
      </w:r>
      <w:r>
        <w:rPr>
          <w:color w:val="1E1E1E"/>
          <w:spacing w:val="-3"/>
          <w:sz w:val="22"/>
        </w:rPr>
        <w:t xml:space="preserve"> </w:t>
      </w:r>
      <w:r>
        <w:rPr>
          <w:color w:val="1E1E1E"/>
          <w:sz w:val="22"/>
        </w:rPr>
        <w:t>Gallery,</w:t>
      </w:r>
      <w:r>
        <w:rPr>
          <w:color w:val="1E1E1E"/>
          <w:spacing w:val="-2"/>
          <w:sz w:val="22"/>
        </w:rPr>
        <w:t xml:space="preserve"> Contact</w:t>
      </w:r>
    </w:p>
    <w:p w14:paraId="06BDEA61">
      <w:pPr>
        <w:pStyle w:val="9"/>
        <w:numPr>
          <w:ilvl w:val="0"/>
          <w:numId w:val="3"/>
        </w:numPr>
        <w:tabs>
          <w:tab w:val="left" w:pos="465"/>
        </w:tabs>
        <w:spacing w:before="34" w:after="0" w:line="240" w:lineRule="auto"/>
        <w:ind w:left="465" w:right="0" w:hanging="359"/>
        <w:jc w:val="left"/>
        <w:rPr>
          <w:sz w:val="22"/>
        </w:rPr>
      </w:pPr>
      <w:r>
        <w:rPr>
          <w:color w:val="1E1E1E"/>
          <w:sz w:val="22"/>
        </w:rPr>
        <w:t>Generate</w:t>
      </w:r>
      <w:r>
        <w:rPr>
          <w:color w:val="1E1E1E"/>
          <w:spacing w:val="-2"/>
          <w:sz w:val="22"/>
        </w:rPr>
        <w:t xml:space="preserve"> </w:t>
      </w:r>
      <w:r>
        <w:rPr>
          <w:color w:val="1E1E1E"/>
          <w:sz w:val="22"/>
        </w:rPr>
        <w:t>a</w:t>
      </w:r>
      <w:r>
        <w:rPr>
          <w:color w:val="1E1E1E"/>
          <w:spacing w:val="-3"/>
          <w:sz w:val="22"/>
        </w:rPr>
        <w:t xml:space="preserve"> </w:t>
      </w:r>
      <w:r>
        <w:rPr>
          <w:color w:val="1E1E1E"/>
          <w:sz w:val="22"/>
        </w:rPr>
        <w:t>menu</w:t>
      </w:r>
      <w:r>
        <w:rPr>
          <w:color w:val="1E1E1E"/>
          <w:spacing w:val="-3"/>
          <w:sz w:val="22"/>
        </w:rPr>
        <w:t xml:space="preserve"> </w:t>
      </w:r>
      <w:r>
        <w:rPr>
          <w:color w:val="1E1E1E"/>
          <w:sz w:val="22"/>
        </w:rPr>
        <w:t>section styled</w:t>
      </w:r>
      <w:r>
        <w:rPr>
          <w:color w:val="1E1E1E"/>
          <w:spacing w:val="-1"/>
          <w:sz w:val="22"/>
        </w:rPr>
        <w:t xml:space="preserve"> </w:t>
      </w:r>
      <w:r>
        <w:rPr>
          <w:color w:val="1E1E1E"/>
          <w:sz w:val="22"/>
        </w:rPr>
        <w:t>with</w:t>
      </w:r>
      <w:r>
        <w:rPr>
          <w:color w:val="1E1E1E"/>
          <w:spacing w:val="-4"/>
          <w:sz w:val="22"/>
        </w:rPr>
        <w:t xml:space="preserve"> </w:t>
      </w:r>
      <w:r>
        <w:rPr>
          <w:color w:val="1E1E1E"/>
          <w:sz w:val="22"/>
        </w:rPr>
        <w:t>CSS</w:t>
      </w:r>
      <w:r>
        <w:rPr>
          <w:color w:val="1E1E1E"/>
          <w:spacing w:val="-1"/>
          <w:sz w:val="22"/>
        </w:rPr>
        <w:t xml:space="preserve"> </w:t>
      </w:r>
      <w:r>
        <w:rPr>
          <w:color w:val="1E1E1E"/>
          <w:spacing w:val="-2"/>
          <w:sz w:val="22"/>
        </w:rPr>
        <w:t>cards.</w:t>
      </w:r>
    </w:p>
    <w:p w14:paraId="5B90CE96">
      <w:pPr>
        <w:pStyle w:val="9"/>
        <w:numPr>
          <w:ilvl w:val="0"/>
          <w:numId w:val="3"/>
        </w:numPr>
        <w:tabs>
          <w:tab w:val="left" w:pos="465"/>
        </w:tabs>
        <w:spacing w:before="33" w:after="0" w:line="240" w:lineRule="auto"/>
        <w:ind w:left="465" w:right="0" w:hanging="359"/>
        <w:jc w:val="left"/>
        <w:rPr>
          <w:sz w:val="22"/>
        </w:rPr>
      </w:pPr>
      <w:r>
        <w:rPr>
          <w:color w:val="1E1E1E"/>
          <w:sz w:val="22"/>
        </w:rPr>
        <w:t>Implement</w:t>
      </w:r>
      <w:r>
        <w:rPr>
          <w:color w:val="1E1E1E"/>
          <w:spacing w:val="-6"/>
          <w:sz w:val="22"/>
        </w:rPr>
        <w:t xml:space="preserve"> </w:t>
      </w:r>
      <w:r>
        <w:rPr>
          <w:color w:val="1E1E1E"/>
          <w:sz w:val="22"/>
        </w:rPr>
        <w:t>a</w:t>
      </w:r>
      <w:r>
        <w:rPr>
          <w:color w:val="1E1E1E"/>
          <w:spacing w:val="-6"/>
          <w:sz w:val="22"/>
        </w:rPr>
        <w:t xml:space="preserve"> </w:t>
      </w:r>
      <w:r>
        <w:rPr>
          <w:color w:val="1E1E1E"/>
          <w:sz w:val="22"/>
        </w:rPr>
        <w:t>JavaScript-based</w:t>
      </w:r>
      <w:r>
        <w:rPr>
          <w:color w:val="1E1E1E"/>
          <w:spacing w:val="-4"/>
          <w:sz w:val="22"/>
        </w:rPr>
        <w:t xml:space="preserve"> </w:t>
      </w:r>
      <w:r>
        <w:rPr>
          <w:color w:val="1E1E1E"/>
          <w:sz w:val="22"/>
        </w:rPr>
        <w:t>image</w:t>
      </w:r>
      <w:r>
        <w:rPr>
          <w:color w:val="1E1E1E"/>
          <w:spacing w:val="-5"/>
          <w:sz w:val="22"/>
        </w:rPr>
        <w:t xml:space="preserve"> </w:t>
      </w:r>
      <w:r>
        <w:rPr>
          <w:color w:val="1E1E1E"/>
          <w:sz w:val="22"/>
        </w:rPr>
        <w:t>slider</w:t>
      </w:r>
      <w:r>
        <w:rPr>
          <w:color w:val="1E1E1E"/>
          <w:spacing w:val="-5"/>
          <w:sz w:val="22"/>
        </w:rPr>
        <w:t xml:space="preserve"> </w:t>
      </w:r>
      <w:r>
        <w:rPr>
          <w:color w:val="1E1E1E"/>
          <w:sz w:val="22"/>
        </w:rPr>
        <w:t>fior</w:t>
      </w:r>
      <w:r>
        <w:rPr>
          <w:color w:val="1E1E1E"/>
          <w:spacing w:val="-4"/>
          <w:sz w:val="22"/>
        </w:rPr>
        <w:t xml:space="preserve"> </w:t>
      </w:r>
      <w:r>
        <w:rPr>
          <w:color w:val="1E1E1E"/>
          <w:sz w:val="22"/>
        </w:rPr>
        <w:t>the</w:t>
      </w:r>
      <w:r>
        <w:rPr>
          <w:color w:val="1E1E1E"/>
          <w:spacing w:val="-4"/>
          <w:sz w:val="22"/>
        </w:rPr>
        <w:t xml:space="preserve"> </w:t>
      </w:r>
      <w:r>
        <w:rPr>
          <w:color w:val="1E1E1E"/>
          <w:sz w:val="22"/>
        </w:rPr>
        <w:t>gallery</w:t>
      </w:r>
      <w:r>
        <w:rPr>
          <w:color w:val="1E1E1E"/>
          <w:spacing w:val="-4"/>
          <w:sz w:val="22"/>
        </w:rPr>
        <w:t xml:space="preserve"> </w:t>
      </w:r>
      <w:r>
        <w:rPr>
          <w:color w:val="1E1E1E"/>
          <w:sz w:val="22"/>
        </w:rPr>
        <w:t>using</w:t>
      </w:r>
      <w:r>
        <w:rPr>
          <w:color w:val="1E1E1E"/>
          <w:spacing w:val="-5"/>
          <w:sz w:val="22"/>
        </w:rPr>
        <w:t xml:space="preserve"> </w:t>
      </w:r>
      <w:r>
        <w:rPr>
          <w:color w:val="1E1E1E"/>
          <w:sz w:val="22"/>
        </w:rPr>
        <w:t>Copilot</w:t>
      </w:r>
      <w:r>
        <w:rPr>
          <w:color w:val="1E1E1E"/>
          <w:spacing w:val="-4"/>
          <w:sz w:val="22"/>
        </w:rPr>
        <w:t xml:space="preserve"> </w:t>
      </w:r>
      <w:r>
        <w:rPr>
          <w:color w:val="1E1E1E"/>
          <w:spacing w:val="-2"/>
          <w:sz w:val="22"/>
        </w:rPr>
        <w:t>suggestions.</w:t>
      </w:r>
    </w:p>
    <w:p w14:paraId="69331D41">
      <w:pPr>
        <w:pStyle w:val="9"/>
        <w:numPr>
          <w:ilvl w:val="0"/>
          <w:numId w:val="3"/>
        </w:numPr>
        <w:tabs>
          <w:tab w:val="left" w:pos="465"/>
        </w:tabs>
        <w:spacing w:before="33" w:after="0" w:line="240" w:lineRule="auto"/>
        <w:ind w:left="465" w:right="0" w:hanging="359"/>
        <w:jc w:val="left"/>
        <w:rPr>
          <w:sz w:val="22"/>
        </w:rPr>
      </w:pPr>
      <w:r>
        <w:rPr>
          <w:color w:val="1E1E1E"/>
          <w:sz w:val="22"/>
        </w:rPr>
        <w:t>Customize</w:t>
      </w:r>
      <w:r>
        <w:rPr>
          <w:color w:val="1E1E1E"/>
          <w:spacing w:val="-6"/>
          <w:sz w:val="22"/>
        </w:rPr>
        <w:t xml:space="preserve"> </w:t>
      </w:r>
      <w:r>
        <w:rPr>
          <w:color w:val="1E1E1E"/>
          <w:sz w:val="22"/>
        </w:rPr>
        <w:t>animations</w:t>
      </w:r>
      <w:r>
        <w:rPr>
          <w:color w:val="1E1E1E"/>
          <w:spacing w:val="-4"/>
          <w:sz w:val="22"/>
        </w:rPr>
        <w:t xml:space="preserve"> </w:t>
      </w:r>
      <w:r>
        <w:rPr>
          <w:color w:val="1E1E1E"/>
          <w:sz w:val="22"/>
        </w:rPr>
        <w:t>or</w:t>
      </w:r>
      <w:r>
        <w:rPr>
          <w:color w:val="1E1E1E"/>
          <w:spacing w:val="-6"/>
          <w:sz w:val="22"/>
        </w:rPr>
        <w:t xml:space="preserve"> </w:t>
      </w:r>
      <w:r>
        <w:rPr>
          <w:color w:val="1E1E1E"/>
          <w:sz w:val="22"/>
        </w:rPr>
        <w:t>transitions</w:t>
      </w:r>
      <w:r>
        <w:rPr>
          <w:color w:val="1E1E1E"/>
          <w:spacing w:val="-4"/>
          <w:sz w:val="22"/>
        </w:rPr>
        <w:t xml:space="preserve"> </w:t>
      </w:r>
      <w:r>
        <w:rPr>
          <w:color w:val="1E1E1E"/>
          <w:sz w:val="22"/>
        </w:rPr>
        <w:t>fior</w:t>
      </w:r>
      <w:r>
        <w:rPr>
          <w:color w:val="1E1E1E"/>
          <w:spacing w:val="-4"/>
          <w:sz w:val="22"/>
        </w:rPr>
        <w:t xml:space="preserve"> </w:t>
      </w:r>
      <w:r>
        <w:rPr>
          <w:color w:val="1E1E1E"/>
          <w:sz w:val="22"/>
        </w:rPr>
        <w:t>better</w:t>
      </w:r>
      <w:r>
        <w:rPr>
          <w:color w:val="1E1E1E"/>
          <w:spacing w:val="-5"/>
          <w:sz w:val="22"/>
        </w:rPr>
        <w:t xml:space="preserve"> </w:t>
      </w:r>
      <w:r>
        <w:rPr>
          <w:color w:val="1E1E1E"/>
          <w:sz w:val="22"/>
        </w:rPr>
        <w:t>user</w:t>
      </w:r>
      <w:r>
        <w:rPr>
          <w:color w:val="1E1E1E"/>
          <w:spacing w:val="-4"/>
          <w:sz w:val="22"/>
        </w:rPr>
        <w:t xml:space="preserve"> </w:t>
      </w:r>
      <w:r>
        <w:rPr>
          <w:color w:val="1E1E1E"/>
          <w:spacing w:val="-2"/>
          <w:sz w:val="22"/>
        </w:rPr>
        <w:t>experience.</w:t>
      </w:r>
    </w:p>
    <w:p w14:paraId="56F2754F">
      <w:pPr>
        <w:pStyle w:val="6"/>
        <w:spacing w:before="34" w:line="271" w:lineRule="auto"/>
        <w:ind w:left="466"/>
      </w:pPr>
      <w:r>
        <w:rPr>
          <w:color w:val="1E1E1E"/>
        </w:rPr>
        <w:t>Expected</w:t>
      </w:r>
      <w:r>
        <w:rPr>
          <w:color w:val="1E1E1E"/>
          <w:spacing w:val="-5"/>
        </w:rPr>
        <w:t xml:space="preserve"> </w:t>
      </w:r>
      <w:r>
        <w:rPr>
          <w:color w:val="1E1E1E"/>
        </w:rPr>
        <w:t>Outcome:</w:t>
      </w:r>
      <w:r>
        <w:rPr>
          <w:color w:val="1E1E1E"/>
          <w:spacing w:val="-5"/>
        </w:rPr>
        <w:t xml:space="preserve"> </w:t>
      </w:r>
      <w:r>
        <w:rPr>
          <w:color w:val="1E1E1E"/>
        </w:rPr>
        <w:t>Fully</w:t>
      </w:r>
      <w:r>
        <w:rPr>
          <w:color w:val="1E1E1E"/>
          <w:spacing w:val="-5"/>
        </w:rPr>
        <w:t xml:space="preserve"> </w:t>
      </w:r>
      <w:r>
        <w:rPr>
          <w:color w:val="1E1E1E"/>
        </w:rPr>
        <w:t>fiunctional</w:t>
      </w:r>
      <w:r>
        <w:rPr>
          <w:color w:val="1E1E1E"/>
          <w:spacing w:val="-6"/>
        </w:rPr>
        <w:t xml:space="preserve"> </w:t>
      </w:r>
      <w:r>
        <w:rPr>
          <w:color w:val="1E1E1E"/>
        </w:rPr>
        <w:t>restaurant</w:t>
      </w:r>
      <w:r>
        <w:rPr>
          <w:color w:val="1E1E1E"/>
          <w:spacing w:val="-5"/>
        </w:rPr>
        <w:t xml:space="preserve"> </w:t>
      </w:r>
      <w:r>
        <w:rPr>
          <w:color w:val="1E1E1E"/>
        </w:rPr>
        <w:t>landing</w:t>
      </w:r>
      <w:r>
        <w:rPr>
          <w:color w:val="1E1E1E"/>
          <w:spacing w:val="-6"/>
        </w:rPr>
        <w:t xml:space="preserve"> </w:t>
      </w:r>
      <w:r>
        <w:rPr>
          <w:color w:val="1E1E1E"/>
        </w:rPr>
        <w:t>page,</w:t>
      </w:r>
      <w:r>
        <w:rPr>
          <w:color w:val="1E1E1E"/>
          <w:spacing w:val="-5"/>
        </w:rPr>
        <w:t xml:space="preserve"> </w:t>
      </w:r>
      <w:r>
        <w:rPr>
          <w:color w:val="1E1E1E"/>
        </w:rPr>
        <w:t>Responsive</w:t>
      </w:r>
      <w:r>
        <w:rPr>
          <w:color w:val="1E1E1E"/>
          <w:spacing w:val="-5"/>
        </w:rPr>
        <w:t xml:space="preserve"> </w:t>
      </w:r>
      <w:r>
        <w:rPr>
          <w:color w:val="1E1E1E"/>
        </w:rPr>
        <w:t>navigation</w:t>
      </w:r>
      <w:r>
        <w:rPr>
          <w:color w:val="1E1E1E"/>
          <w:spacing w:val="-5"/>
        </w:rPr>
        <w:t xml:space="preserve"> </w:t>
      </w:r>
      <w:r>
        <w:rPr>
          <w:color w:val="1E1E1E"/>
        </w:rPr>
        <w:t>bar, Working image slider with smooth transitions.</w:t>
      </w:r>
    </w:p>
    <w:p w14:paraId="4EBD6EFC">
      <w:pPr>
        <w:pStyle w:val="3"/>
        <w:spacing w:before="120"/>
      </w:pPr>
      <w:bookmarkStart w:id="8" w:name="Prompt:"/>
      <w:bookmarkEnd w:id="8"/>
      <w:r>
        <w:rPr>
          <w:color w:val="1E1E1E"/>
          <w:spacing w:val="-2"/>
        </w:rPr>
        <w:t>Prompt:</w:t>
      </w:r>
    </w:p>
    <w:p w14:paraId="4884239F">
      <w:pPr>
        <w:pStyle w:val="6"/>
        <w:spacing w:before="9"/>
        <w:ind w:left="0"/>
        <w:rPr>
          <w:b/>
        </w:rPr>
      </w:pPr>
    </w:p>
    <w:p w14:paraId="6669835D">
      <w:pPr>
        <w:pStyle w:val="6"/>
        <w:spacing w:line="271" w:lineRule="auto"/>
        <w:ind w:left="601" w:right="851"/>
      </w:pPr>
      <w:r>
        <w:rPr>
          <w:color w:val="1E1E1E"/>
        </w:rPr>
        <w:t>"Design a responsive restaurant landing page. Include a navigation bar (Home, Menu,</w:t>
      </w:r>
      <w:r>
        <w:rPr>
          <w:color w:val="1E1E1E"/>
          <w:spacing w:val="-4"/>
        </w:rPr>
        <w:t xml:space="preserve"> </w:t>
      </w:r>
      <w:r>
        <w:rPr>
          <w:color w:val="1E1E1E"/>
        </w:rPr>
        <w:t>Gallery,</w:t>
      </w:r>
      <w:r>
        <w:rPr>
          <w:color w:val="1E1E1E"/>
          <w:spacing w:val="-5"/>
        </w:rPr>
        <w:t xml:space="preserve"> </w:t>
      </w:r>
      <w:r>
        <w:rPr>
          <w:color w:val="1E1E1E"/>
        </w:rPr>
        <w:t>Contact).</w:t>
      </w:r>
      <w:r>
        <w:rPr>
          <w:color w:val="1E1E1E"/>
          <w:spacing w:val="-5"/>
        </w:rPr>
        <w:t xml:space="preserve"> </w:t>
      </w:r>
      <w:r>
        <w:rPr>
          <w:color w:val="1E1E1E"/>
        </w:rPr>
        <w:t>Create</w:t>
      </w:r>
      <w:r>
        <w:rPr>
          <w:color w:val="1E1E1E"/>
          <w:spacing w:val="-5"/>
        </w:rPr>
        <w:t xml:space="preserve"> </w:t>
      </w:r>
      <w:r>
        <w:rPr>
          <w:color w:val="1E1E1E"/>
        </w:rPr>
        <w:t>a</w:t>
      </w:r>
      <w:r>
        <w:rPr>
          <w:color w:val="1E1E1E"/>
          <w:spacing w:val="-5"/>
        </w:rPr>
        <w:t xml:space="preserve"> </w:t>
      </w:r>
      <w:r>
        <w:rPr>
          <w:color w:val="1E1E1E"/>
        </w:rPr>
        <w:t>CSS</w:t>
      </w:r>
      <w:r>
        <w:rPr>
          <w:color w:val="1E1E1E"/>
          <w:spacing w:val="-5"/>
        </w:rPr>
        <w:t xml:space="preserve"> </w:t>
      </w:r>
      <w:r>
        <w:rPr>
          <w:color w:val="1E1E1E"/>
        </w:rPr>
        <w:t>Grid</w:t>
      </w:r>
      <w:r>
        <w:rPr>
          <w:color w:val="1E1E1E"/>
          <w:spacing w:val="-5"/>
        </w:rPr>
        <w:t xml:space="preserve"> </w:t>
      </w:r>
      <w:r>
        <w:rPr>
          <w:color w:val="1E1E1E"/>
        </w:rPr>
        <w:t>based</w:t>
      </w:r>
      <w:r>
        <w:rPr>
          <w:color w:val="1E1E1E"/>
          <w:spacing w:val="-4"/>
        </w:rPr>
        <w:t xml:space="preserve"> </w:t>
      </w:r>
      <w:r>
        <w:rPr>
          <w:color w:val="1E1E1E"/>
        </w:rPr>
        <w:t>menu</w:t>
      </w:r>
      <w:r>
        <w:rPr>
          <w:color w:val="1E1E1E"/>
          <w:spacing w:val="-5"/>
        </w:rPr>
        <w:t xml:space="preserve"> </w:t>
      </w:r>
      <w:r>
        <w:rPr>
          <w:color w:val="1E1E1E"/>
        </w:rPr>
        <w:t>section</w:t>
      </w:r>
      <w:r>
        <w:rPr>
          <w:color w:val="1E1E1E"/>
          <w:spacing w:val="-4"/>
        </w:rPr>
        <w:t xml:space="preserve"> </w:t>
      </w:r>
      <w:r>
        <w:rPr>
          <w:color w:val="1E1E1E"/>
        </w:rPr>
        <w:t>displaying</w:t>
      </w:r>
      <w:r>
        <w:rPr>
          <w:color w:val="1E1E1E"/>
          <w:spacing w:val="-4"/>
        </w:rPr>
        <w:t xml:space="preserve"> </w:t>
      </w:r>
      <w:r>
        <w:rPr>
          <w:color w:val="1E1E1E"/>
        </w:rPr>
        <w:t>fiood</w:t>
      </w:r>
    </w:p>
    <w:p w14:paraId="40C83349">
      <w:pPr>
        <w:pStyle w:val="6"/>
        <w:spacing w:after="0" w:line="271" w:lineRule="auto"/>
        <w:sectPr>
          <w:pgSz w:w="12240" w:h="15840"/>
          <w:pgMar w:top="1460" w:right="1080" w:bottom="280" w:left="1440" w:header="720" w:footer="720" w:gutter="0"/>
          <w:cols w:space="720" w:num="1"/>
        </w:sectPr>
      </w:pPr>
    </w:p>
    <w:p w14:paraId="5B6E05D3">
      <w:pPr>
        <w:pStyle w:val="6"/>
        <w:spacing w:before="71" w:line="271" w:lineRule="auto"/>
        <w:ind w:left="601" w:right="1153"/>
      </w:pPr>
      <w:r>
        <w:rPr>
          <w:color w:val="1E1E1E"/>
          <w:w w:val="105"/>
        </w:rPr>
        <w:t>items</w:t>
      </w:r>
      <w:r>
        <w:rPr>
          <w:color w:val="1E1E1E"/>
          <w:spacing w:val="-19"/>
          <w:w w:val="105"/>
        </w:rPr>
        <w:t xml:space="preserve"> </w:t>
      </w:r>
      <w:r>
        <w:rPr>
          <w:color w:val="1E1E1E"/>
          <w:w w:val="105"/>
        </w:rPr>
        <w:t>as</w:t>
      </w:r>
      <w:r>
        <w:rPr>
          <w:color w:val="1E1E1E"/>
          <w:spacing w:val="-18"/>
          <w:w w:val="105"/>
        </w:rPr>
        <w:t xml:space="preserve"> </w:t>
      </w:r>
      <w:r>
        <w:rPr>
          <w:color w:val="1E1E1E"/>
          <w:w w:val="105"/>
        </w:rPr>
        <w:t>cards.</w:t>
      </w:r>
      <w:r>
        <w:rPr>
          <w:color w:val="1E1E1E"/>
          <w:spacing w:val="-18"/>
          <w:w w:val="105"/>
        </w:rPr>
        <w:t xml:space="preserve"> </w:t>
      </w:r>
      <w:r>
        <w:rPr>
          <w:color w:val="1E1E1E"/>
          <w:w w:val="105"/>
        </w:rPr>
        <w:t>Add</w:t>
      </w:r>
      <w:r>
        <w:rPr>
          <w:color w:val="1E1E1E"/>
          <w:spacing w:val="-18"/>
          <w:w w:val="105"/>
        </w:rPr>
        <w:t xml:space="preserve"> </w:t>
      </w:r>
      <w:r>
        <w:rPr>
          <w:color w:val="1E1E1E"/>
          <w:w w:val="105"/>
        </w:rPr>
        <w:t>a</w:t>
      </w:r>
      <w:r>
        <w:rPr>
          <w:color w:val="1E1E1E"/>
          <w:spacing w:val="-18"/>
          <w:w w:val="105"/>
        </w:rPr>
        <w:t xml:space="preserve"> </w:t>
      </w:r>
      <w:r>
        <w:rPr>
          <w:color w:val="1E1E1E"/>
          <w:w w:val="105"/>
        </w:rPr>
        <w:t>gallery</w:t>
      </w:r>
      <w:r>
        <w:rPr>
          <w:color w:val="1E1E1E"/>
          <w:spacing w:val="-17"/>
          <w:w w:val="105"/>
        </w:rPr>
        <w:t xml:space="preserve"> </w:t>
      </w:r>
      <w:r>
        <w:rPr>
          <w:color w:val="1E1E1E"/>
          <w:w w:val="105"/>
        </w:rPr>
        <w:t>section</w:t>
      </w:r>
      <w:r>
        <w:rPr>
          <w:color w:val="1E1E1E"/>
          <w:spacing w:val="-18"/>
          <w:w w:val="105"/>
        </w:rPr>
        <w:t xml:space="preserve"> </w:t>
      </w:r>
      <w:r>
        <w:rPr>
          <w:color w:val="1E1E1E"/>
          <w:w w:val="105"/>
        </w:rPr>
        <w:t>with</w:t>
      </w:r>
      <w:r>
        <w:rPr>
          <w:color w:val="1E1E1E"/>
          <w:spacing w:val="-18"/>
          <w:w w:val="105"/>
        </w:rPr>
        <w:t xml:space="preserve"> </w:t>
      </w:r>
      <w:r>
        <w:rPr>
          <w:color w:val="1E1E1E"/>
          <w:w w:val="105"/>
        </w:rPr>
        <w:t>a</w:t>
      </w:r>
      <w:r>
        <w:rPr>
          <w:color w:val="1E1E1E"/>
          <w:spacing w:val="-18"/>
          <w:w w:val="105"/>
        </w:rPr>
        <w:t xml:space="preserve"> </w:t>
      </w:r>
      <w:r>
        <w:rPr>
          <w:color w:val="1E1E1E"/>
          <w:w w:val="105"/>
        </w:rPr>
        <w:t>JavaScript-powered</w:t>
      </w:r>
      <w:r>
        <w:rPr>
          <w:color w:val="1E1E1E"/>
          <w:spacing w:val="-18"/>
          <w:w w:val="105"/>
        </w:rPr>
        <w:t xml:space="preserve"> </w:t>
      </w:r>
      <w:r>
        <w:rPr>
          <w:color w:val="1E1E1E"/>
          <w:w w:val="105"/>
        </w:rPr>
        <w:t>image</w:t>
      </w:r>
      <w:r>
        <w:rPr>
          <w:color w:val="1E1E1E"/>
          <w:spacing w:val="-18"/>
          <w:w w:val="105"/>
        </w:rPr>
        <w:t xml:space="preserve"> </w:t>
      </w:r>
      <w:r>
        <w:rPr>
          <w:color w:val="1E1E1E"/>
          <w:w w:val="105"/>
        </w:rPr>
        <w:t xml:space="preserve">slider </w:t>
      </w:r>
      <w:r>
        <w:rPr>
          <w:color w:val="1E1E1E"/>
          <w:spacing w:val="-2"/>
          <w:w w:val="105"/>
        </w:rPr>
        <w:t>that</w:t>
      </w:r>
      <w:r>
        <w:rPr>
          <w:color w:val="1E1E1E"/>
          <w:spacing w:val="-11"/>
          <w:w w:val="105"/>
        </w:rPr>
        <w:t xml:space="preserve"> </w:t>
      </w:r>
      <w:r>
        <w:rPr>
          <w:color w:val="1E1E1E"/>
          <w:spacing w:val="-2"/>
          <w:w w:val="105"/>
        </w:rPr>
        <w:t>has</w:t>
      </w:r>
      <w:r>
        <w:rPr>
          <w:color w:val="1E1E1E"/>
          <w:spacing w:val="-7"/>
          <w:w w:val="105"/>
        </w:rPr>
        <w:t xml:space="preserve"> </w:t>
      </w:r>
      <w:r>
        <w:rPr>
          <w:color w:val="1E1E1E"/>
          <w:spacing w:val="-2"/>
          <w:w w:val="105"/>
        </w:rPr>
        <w:t>'Next'</w:t>
      </w:r>
      <w:r>
        <w:rPr>
          <w:color w:val="1E1E1E"/>
          <w:spacing w:val="-6"/>
          <w:w w:val="105"/>
        </w:rPr>
        <w:t xml:space="preserve"> </w:t>
      </w:r>
      <w:r>
        <w:rPr>
          <w:color w:val="1E1E1E"/>
          <w:spacing w:val="-2"/>
          <w:w w:val="105"/>
        </w:rPr>
        <w:t>and</w:t>
      </w:r>
      <w:r>
        <w:rPr>
          <w:color w:val="1E1E1E"/>
          <w:spacing w:val="-7"/>
          <w:w w:val="105"/>
        </w:rPr>
        <w:t xml:space="preserve"> </w:t>
      </w:r>
      <w:r>
        <w:rPr>
          <w:color w:val="1E1E1E"/>
          <w:spacing w:val="-2"/>
          <w:w w:val="105"/>
        </w:rPr>
        <w:t>'Previous'</w:t>
      </w:r>
      <w:r>
        <w:rPr>
          <w:color w:val="1E1E1E"/>
          <w:spacing w:val="-8"/>
          <w:w w:val="105"/>
        </w:rPr>
        <w:t xml:space="preserve"> </w:t>
      </w:r>
      <w:r>
        <w:rPr>
          <w:color w:val="1E1E1E"/>
          <w:spacing w:val="-2"/>
          <w:w w:val="105"/>
        </w:rPr>
        <w:t>buttons</w:t>
      </w:r>
      <w:r>
        <w:rPr>
          <w:color w:val="1E1E1E"/>
          <w:spacing w:val="-8"/>
          <w:w w:val="105"/>
        </w:rPr>
        <w:t xml:space="preserve"> </w:t>
      </w:r>
      <w:r>
        <w:rPr>
          <w:color w:val="1E1E1E"/>
          <w:spacing w:val="-2"/>
          <w:w w:val="105"/>
        </w:rPr>
        <w:t>and</w:t>
      </w:r>
      <w:r>
        <w:rPr>
          <w:color w:val="1E1E1E"/>
          <w:spacing w:val="-7"/>
          <w:w w:val="105"/>
        </w:rPr>
        <w:t xml:space="preserve"> </w:t>
      </w:r>
      <w:r>
        <w:rPr>
          <w:color w:val="1E1E1E"/>
          <w:spacing w:val="-2"/>
          <w:w w:val="105"/>
        </w:rPr>
        <w:t>fiades</w:t>
      </w:r>
      <w:r>
        <w:rPr>
          <w:color w:val="1E1E1E"/>
          <w:spacing w:val="-7"/>
          <w:w w:val="105"/>
        </w:rPr>
        <w:t xml:space="preserve"> </w:t>
      </w:r>
      <w:r>
        <w:rPr>
          <w:color w:val="1E1E1E"/>
          <w:spacing w:val="-2"/>
          <w:w w:val="105"/>
        </w:rPr>
        <w:t>smoothly</w:t>
      </w:r>
      <w:r>
        <w:rPr>
          <w:color w:val="1E1E1E"/>
          <w:spacing w:val="-6"/>
          <w:w w:val="105"/>
        </w:rPr>
        <w:t xml:space="preserve"> </w:t>
      </w:r>
      <w:r>
        <w:rPr>
          <w:color w:val="1E1E1E"/>
          <w:spacing w:val="-2"/>
          <w:w w:val="105"/>
        </w:rPr>
        <w:t>between</w:t>
      </w:r>
      <w:r>
        <w:rPr>
          <w:color w:val="1E1E1E"/>
          <w:spacing w:val="-7"/>
          <w:w w:val="105"/>
        </w:rPr>
        <w:t xml:space="preserve"> </w:t>
      </w:r>
      <w:r>
        <w:rPr>
          <w:color w:val="1E1E1E"/>
          <w:spacing w:val="-2"/>
          <w:w w:val="105"/>
        </w:rPr>
        <w:t>images."</w:t>
      </w:r>
    </w:p>
    <w:p w14:paraId="1D27E05C">
      <w:pPr>
        <w:pStyle w:val="3"/>
        <w:spacing w:before="239"/>
      </w:pPr>
      <w:bookmarkStart w:id="9" w:name="Code:"/>
      <w:bookmarkEnd w:id="9"/>
      <w:r>
        <w:rPr>
          <w:color w:val="1E1E1E"/>
          <w:spacing w:val="-2"/>
        </w:rPr>
        <w:t>Code:</w:t>
      </w:r>
    </w:p>
    <w:p w14:paraId="5A82114F">
      <w:pPr>
        <w:pStyle w:val="6"/>
        <w:spacing w:before="25"/>
        <w:ind w:left="0"/>
        <w:rPr>
          <w:b/>
        </w:rPr>
      </w:pPr>
    </w:p>
    <w:p w14:paraId="50ACCED6">
      <w:pPr>
        <w:pStyle w:val="6"/>
      </w:pPr>
      <w:r>
        <mc:AlternateContent>
          <mc:Choice Requires="wps">
            <w:drawing>
              <wp:anchor distT="0" distB="0" distL="0" distR="0" simplePos="0" relativeHeight="251661312" behindDoc="1" locked="0" layoutInCell="1" allowOverlap="1">
                <wp:simplePos x="0" y="0"/>
                <wp:positionH relativeFrom="page">
                  <wp:posOffset>914400</wp:posOffset>
                </wp:positionH>
                <wp:positionV relativeFrom="paragraph">
                  <wp:posOffset>8890</wp:posOffset>
                </wp:positionV>
                <wp:extent cx="5944235" cy="7252335"/>
                <wp:effectExtent l="0" t="0" r="0" b="0"/>
                <wp:wrapNone/>
                <wp:docPr id="20" name="Graphic 20"/>
                <wp:cNvGraphicFramePr/>
                <a:graphic xmlns:a="http://schemas.openxmlformats.org/drawingml/2006/main">
                  <a:graphicData uri="http://schemas.microsoft.com/office/word/2010/wordprocessingShape">
                    <wps:wsp>
                      <wps:cNvSpPr/>
                      <wps:spPr>
                        <a:xfrm>
                          <a:off x="0" y="0"/>
                          <a:ext cx="5944235" cy="7252334"/>
                        </a:xfrm>
                        <a:custGeom>
                          <a:avLst/>
                          <a:gdLst/>
                          <a:ahLst/>
                          <a:cxnLst/>
                          <a:rect l="l" t="t" r="r" b="b"/>
                          <a:pathLst>
                            <a:path w="5944235" h="7252334">
                              <a:moveTo>
                                <a:pt x="5944234" y="0"/>
                              </a:moveTo>
                              <a:lnTo>
                                <a:pt x="0" y="0"/>
                              </a:lnTo>
                              <a:lnTo>
                                <a:pt x="0" y="7252335"/>
                              </a:lnTo>
                              <a:lnTo>
                                <a:pt x="5944234" y="7252335"/>
                              </a:lnTo>
                              <a:lnTo>
                                <a:pt x="5944234" y="0"/>
                              </a:lnTo>
                              <a:close/>
                            </a:path>
                          </a:pathLst>
                        </a:custGeom>
                        <a:solidFill>
                          <a:srgbClr val="EEEEEE"/>
                        </a:solidFill>
                      </wps:spPr>
                      <wps:bodyPr wrap="square" lIns="0" tIns="0" rIns="0" bIns="0" rtlCol="0">
                        <a:noAutofit/>
                      </wps:bodyPr>
                    </wps:wsp>
                  </a:graphicData>
                </a:graphic>
              </wp:anchor>
            </w:drawing>
          </mc:Choice>
          <mc:Fallback>
            <w:pict>
              <v:shape id="Graphic 20" o:spid="_x0000_s1026" o:spt="100" style="position:absolute;left:0pt;margin-left:72pt;margin-top:0.7pt;height:571.05pt;width:468.05pt;mso-position-horizontal-relative:page;z-index:-251655168;mso-width-relative:page;mso-height-relative:page;" fillcolor="#EEEEEE" filled="t" stroked="f" coordsize="5944235,7252334" o:gfxdata="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Zu0+1&#10;1QAAAAsBAAAPAAAAAAAAAAEAIAAAACIAAABkcnMvZG93bnJldi54bWxQSwECFAAUAAAACACHTuJA&#10;05890iQCAADqBAAADgAAAAAAAAABACAAAAAkAQAAZHJzL2Uyb0RvYy54bWxQSwUGAAAAAAYABgBZ&#10;AQAAugUAAAAA&#10;" path="m5944234,0l0,0,0,7252335,5944234,7252335,5944234,0xe">
                <v:fill on="t" focussize="0,0"/>
                <v:stroke on="f"/>
                <v:imagedata o:title=""/>
                <o:lock v:ext="edit" aspectratio="f"/>
                <v:textbox inset="0mm,0mm,0mm,0mm"/>
              </v:shape>
            </w:pict>
          </mc:Fallback>
        </mc:AlternateContent>
      </w:r>
      <w:r>
        <w:rPr>
          <w:color w:val="1E1E1E"/>
          <w:spacing w:val="-5"/>
        </w:rPr>
        <w:t>&lt;!DOCTYPE</w:t>
      </w:r>
      <w:r>
        <w:rPr>
          <w:color w:val="1E1E1E"/>
          <w:spacing w:val="-6"/>
        </w:rPr>
        <w:t xml:space="preserve"> </w:t>
      </w:r>
      <w:r>
        <w:rPr>
          <w:color w:val="1E1E1E"/>
          <w:spacing w:val="-2"/>
        </w:rPr>
        <w:t>html&gt;</w:t>
      </w:r>
    </w:p>
    <w:p w14:paraId="413C889D">
      <w:pPr>
        <w:pStyle w:val="6"/>
        <w:spacing w:before="35"/>
      </w:pPr>
      <w:r>
        <w:rPr>
          <w:color w:val="1E1E1E"/>
          <w:w w:val="90"/>
        </w:rPr>
        <w:t>&lt;html</w:t>
      </w:r>
      <w:r>
        <w:rPr>
          <w:color w:val="1E1E1E"/>
          <w:spacing w:val="-10"/>
          <w:w w:val="90"/>
        </w:rPr>
        <w:t xml:space="preserve"> </w:t>
      </w:r>
      <w:r>
        <w:rPr>
          <w:color w:val="1E1E1E"/>
          <w:spacing w:val="-2"/>
          <w:w w:val="95"/>
        </w:rPr>
        <w:t>lang="en"&gt;</w:t>
      </w:r>
    </w:p>
    <w:p w14:paraId="200B8F91">
      <w:pPr>
        <w:pStyle w:val="6"/>
        <w:spacing w:before="34"/>
      </w:pPr>
      <w:r>
        <w:rPr>
          <w:color w:val="1E1E1E"/>
          <w:spacing w:val="-2"/>
        </w:rPr>
        <w:t>&lt;head&gt;</w:t>
      </w:r>
    </w:p>
    <w:p w14:paraId="52B59EF7">
      <w:pPr>
        <w:pStyle w:val="6"/>
        <w:spacing w:before="36"/>
        <w:ind w:left="205"/>
      </w:pPr>
      <w:r>
        <w:rPr>
          <w:color w:val="1E1E1E"/>
          <w:spacing w:val="-4"/>
        </w:rPr>
        <w:t>&lt;meta charset="UTF-</w:t>
      </w:r>
      <w:r>
        <w:rPr>
          <w:color w:val="1E1E1E"/>
          <w:spacing w:val="-5"/>
        </w:rPr>
        <w:t>8"&gt;</w:t>
      </w:r>
    </w:p>
    <w:p w14:paraId="4109129B">
      <w:pPr>
        <w:pStyle w:val="6"/>
        <w:spacing w:before="34"/>
        <w:ind w:left="205"/>
      </w:pPr>
      <w:r>
        <w:rPr>
          <w:color w:val="1E1E1E"/>
          <w:spacing w:val="-2"/>
        </w:rPr>
        <w:t>&lt;meta</w:t>
      </w:r>
      <w:r>
        <w:rPr>
          <w:color w:val="1E1E1E"/>
          <w:spacing w:val="-12"/>
        </w:rPr>
        <w:t xml:space="preserve"> </w:t>
      </w:r>
      <w:r>
        <w:rPr>
          <w:color w:val="1E1E1E"/>
          <w:spacing w:val="-2"/>
        </w:rPr>
        <w:t>name="viewport"</w:t>
      </w:r>
      <w:r>
        <w:rPr>
          <w:color w:val="1E1E1E"/>
          <w:spacing w:val="-7"/>
        </w:rPr>
        <w:t xml:space="preserve"> </w:t>
      </w:r>
      <w:r>
        <w:rPr>
          <w:color w:val="1E1E1E"/>
          <w:spacing w:val="-2"/>
        </w:rPr>
        <w:t>content="width=device-width,</w:t>
      </w:r>
      <w:r>
        <w:rPr>
          <w:color w:val="1E1E1E"/>
          <w:spacing w:val="-9"/>
        </w:rPr>
        <w:t xml:space="preserve"> </w:t>
      </w:r>
      <w:r>
        <w:rPr>
          <w:color w:val="1E1E1E"/>
          <w:spacing w:val="-2"/>
        </w:rPr>
        <w:t>initial-scale=1.0"&gt;</w:t>
      </w:r>
    </w:p>
    <w:p w14:paraId="06AF4845">
      <w:pPr>
        <w:pStyle w:val="6"/>
        <w:spacing w:before="36"/>
        <w:ind w:left="205"/>
      </w:pPr>
      <w:r>
        <w:rPr>
          <w:color w:val="1E1E1E"/>
          <w:w w:val="90"/>
        </w:rPr>
        <w:t>&lt;title&gt;Bistro</w:t>
      </w:r>
      <w:r>
        <w:rPr>
          <w:color w:val="1E1E1E"/>
          <w:spacing w:val="-4"/>
        </w:rPr>
        <w:t xml:space="preserve"> </w:t>
      </w:r>
      <w:r>
        <w:rPr>
          <w:color w:val="1E1E1E"/>
          <w:spacing w:val="-2"/>
        </w:rPr>
        <w:t>AI&lt;/title&gt;</w:t>
      </w:r>
    </w:p>
    <w:p w14:paraId="39F97DBD">
      <w:pPr>
        <w:pStyle w:val="6"/>
        <w:spacing w:before="34"/>
        <w:ind w:left="205"/>
      </w:pPr>
      <w:r>
        <w:rPr>
          <w:color w:val="1E1E1E"/>
          <w:spacing w:val="-2"/>
        </w:rPr>
        <w:t>&lt;style&gt;</w:t>
      </w:r>
    </w:p>
    <w:p w14:paraId="5623119B">
      <w:pPr>
        <w:pStyle w:val="6"/>
        <w:spacing w:before="36"/>
        <w:ind w:left="410"/>
      </w:pPr>
      <w:r>
        <w:rPr>
          <w:color w:val="1E1E1E"/>
          <w:spacing w:val="-2"/>
        </w:rPr>
        <w:t>body</w:t>
      </w:r>
      <w:r>
        <w:rPr>
          <w:color w:val="1E1E1E"/>
          <w:spacing w:val="-16"/>
        </w:rPr>
        <w:t xml:space="preserve"> </w:t>
      </w:r>
      <w:r>
        <w:rPr>
          <w:color w:val="1E1E1E"/>
          <w:spacing w:val="-2"/>
        </w:rPr>
        <w:t>{</w:t>
      </w:r>
      <w:r>
        <w:rPr>
          <w:color w:val="1E1E1E"/>
          <w:spacing w:val="-14"/>
        </w:rPr>
        <w:t xml:space="preserve"> </w:t>
      </w:r>
      <w:r>
        <w:rPr>
          <w:color w:val="1E1E1E"/>
          <w:spacing w:val="-2"/>
        </w:rPr>
        <w:t>fiont-fiamily:</w:t>
      </w:r>
      <w:r>
        <w:rPr>
          <w:color w:val="1E1E1E"/>
          <w:spacing w:val="-13"/>
        </w:rPr>
        <w:t xml:space="preserve"> </w:t>
      </w:r>
      <w:r>
        <w:rPr>
          <w:color w:val="1E1E1E"/>
          <w:spacing w:val="-2"/>
        </w:rPr>
        <w:t>'Segoe</w:t>
      </w:r>
      <w:r>
        <w:rPr>
          <w:color w:val="1E1E1E"/>
          <w:spacing w:val="-14"/>
        </w:rPr>
        <w:t xml:space="preserve"> </w:t>
      </w:r>
      <w:r>
        <w:rPr>
          <w:color w:val="1E1E1E"/>
          <w:spacing w:val="-2"/>
        </w:rPr>
        <w:t>UI',</w:t>
      </w:r>
      <w:r>
        <w:rPr>
          <w:color w:val="1E1E1E"/>
          <w:spacing w:val="-13"/>
        </w:rPr>
        <w:t xml:space="preserve"> </w:t>
      </w:r>
      <w:r>
        <w:rPr>
          <w:color w:val="1E1E1E"/>
          <w:spacing w:val="-2"/>
        </w:rPr>
        <w:t>Tahoma,</w:t>
      </w:r>
      <w:r>
        <w:rPr>
          <w:color w:val="1E1E1E"/>
          <w:spacing w:val="-14"/>
        </w:rPr>
        <w:t xml:space="preserve"> </w:t>
      </w:r>
      <w:r>
        <w:rPr>
          <w:color w:val="1E1E1E"/>
          <w:spacing w:val="-2"/>
        </w:rPr>
        <w:t>Geneva,</w:t>
      </w:r>
      <w:r>
        <w:rPr>
          <w:color w:val="1E1E1E"/>
          <w:spacing w:val="-14"/>
        </w:rPr>
        <w:t xml:space="preserve"> </w:t>
      </w:r>
      <w:r>
        <w:rPr>
          <w:color w:val="1E1E1E"/>
          <w:spacing w:val="-2"/>
        </w:rPr>
        <w:t>Verdana,</w:t>
      </w:r>
      <w:r>
        <w:rPr>
          <w:color w:val="1E1E1E"/>
          <w:spacing w:val="-14"/>
        </w:rPr>
        <w:t xml:space="preserve"> </w:t>
      </w:r>
      <w:r>
        <w:rPr>
          <w:color w:val="1E1E1E"/>
          <w:spacing w:val="-2"/>
        </w:rPr>
        <w:t>sans-serifi;</w:t>
      </w:r>
      <w:r>
        <w:rPr>
          <w:color w:val="1E1E1E"/>
          <w:spacing w:val="-13"/>
        </w:rPr>
        <w:t xml:space="preserve"> </w:t>
      </w:r>
      <w:r>
        <w:rPr>
          <w:color w:val="1E1E1E"/>
          <w:spacing w:val="-2"/>
        </w:rPr>
        <w:t>margin:</w:t>
      </w:r>
      <w:r>
        <w:rPr>
          <w:color w:val="1E1E1E"/>
          <w:spacing w:val="-14"/>
        </w:rPr>
        <w:t xml:space="preserve"> </w:t>
      </w:r>
      <w:r>
        <w:rPr>
          <w:color w:val="1E1E1E"/>
          <w:spacing w:val="-2"/>
        </w:rPr>
        <w:t>0;</w:t>
      </w:r>
      <w:r>
        <w:rPr>
          <w:color w:val="1E1E1E"/>
          <w:spacing w:val="-14"/>
        </w:rPr>
        <w:t xml:space="preserve"> </w:t>
      </w:r>
      <w:r>
        <w:rPr>
          <w:color w:val="1E1E1E"/>
          <w:spacing w:val="-10"/>
        </w:rPr>
        <w:t>}</w:t>
      </w:r>
    </w:p>
    <w:p w14:paraId="62403AB0">
      <w:pPr>
        <w:pStyle w:val="6"/>
        <w:spacing w:before="34"/>
        <w:ind w:left="410"/>
      </w:pPr>
      <w:r>
        <w:rPr>
          <w:color w:val="1E1E1E"/>
          <w:spacing w:val="-2"/>
        </w:rPr>
        <w:t>nav</w:t>
      </w:r>
      <w:r>
        <w:rPr>
          <w:color w:val="1E1E1E"/>
          <w:spacing w:val="-8"/>
        </w:rPr>
        <w:t xml:space="preserve"> </w:t>
      </w:r>
      <w:r>
        <w:rPr>
          <w:color w:val="1E1E1E"/>
          <w:spacing w:val="-2"/>
        </w:rPr>
        <w:t>{</w:t>
      </w:r>
      <w:r>
        <w:rPr>
          <w:color w:val="1E1E1E"/>
          <w:spacing w:val="-4"/>
        </w:rPr>
        <w:t xml:space="preserve"> </w:t>
      </w:r>
      <w:r>
        <w:rPr>
          <w:color w:val="1E1E1E"/>
          <w:spacing w:val="-2"/>
        </w:rPr>
        <w:t>background:</w:t>
      </w:r>
      <w:r>
        <w:rPr>
          <w:color w:val="1E1E1E"/>
          <w:spacing w:val="-31"/>
        </w:rPr>
        <w:t xml:space="preserve"> </w:t>
      </w:r>
      <w:r>
        <w:rPr>
          <w:color w:val="1E1E1E"/>
          <w:spacing w:val="-31"/>
        </w:rPr>
        <w:drawing>
          <wp:inline distT="0" distB="0" distL="0" distR="0">
            <wp:extent cx="81280" cy="10096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6" cstate="print"/>
                    <a:stretch>
                      <a:fillRect/>
                    </a:stretch>
                  </pic:blipFill>
                  <pic:spPr>
                    <a:xfrm>
                      <a:off x="0" y="0"/>
                      <a:ext cx="81914" cy="100965"/>
                    </a:xfrm>
                    <a:prstGeom prst="rect">
                      <a:avLst/>
                    </a:prstGeom>
                  </pic:spPr>
                </pic:pic>
              </a:graphicData>
            </a:graphic>
          </wp:inline>
        </w:drawing>
      </w:r>
      <w:r>
        <w:rPr>
          <w:rFonts w:ascii="Times New Roman"/>
          <w:color w:val="1E1E1E"/>
          <w:spacing w:val="8"/>
        </w:rPr>
        <w:t xml:space="preserve"> </w:t>
      </w:r>
      <w:r>
        <w:rPr>
          <w:color w:val="1E1E1E"/>
          <w:spacing w:val="-2"/>
        </w:rPr>
        <w:t>8B0000;</w:t>
      </w:r>
      <w:r>
        <w:rPr>
          <w:color w:val="1E1E1E"/>
          <w:spacing w:val="-3"/>
        </w:rPr>
        <w:t xml:space="preserve"> </w:t>
      </w:r>
      <w:r>
        <w:rPr>
          <w:color w:val="1E1E1E"/>
          <w:spacing w:val="-2"/>
        </w:rPr>
        <w:t>padding:</w:t>
      </w:r>
      <w:r>
        <w:rPr>
          <w:color w:val="1E1E1E"/>
          <w:spacing w:val="-3"/>
        </w:rPr>
        <w:t xml:space="preserve"> </w:t>
      </w:r>
      <w:r>
        <w:rPr>
          <w:color w:val="1E1E1E"/>
          <w:spacing w:val="-2"/>
        </w:rPr>
        <w:t>1rem; display:</w:t>
      </w:r>
      <w:r>
        <w:rPr>
          <w:color w:val="1E1E1E"/>
          <w:spacing w:val="-3"/>
        </w:rPr>
        <w:t xml:space="preserve"> </w:t>
      </w:r>
      <w:r>
        <w:rPr>
          <w:color w:val="1E1E1E"/>
          <w:spacing w:val="-2"/>
        </w:rPr>
        <w:t>flex;</w:t>
      </w:r>
      <w:r>
        <w:rPr>
          <w:color w:val="1E1E1E"/>
          <w:spacing w:val="-3"/>
        </w:rPr>
        <w:t xml:space="preserve"> </w:t>
      </w:r>
      <w:r>
        <w:rPr>
          <w:color w:val="1E1E1E"/>
          <w:spacing w:val="-2"/>
        </w:rPr>
        <w:t>justifiy-content:</w:t>
      </w:r>
      <w:r>
        <w:rPr>
          <w:color w:val="1E1E1E"/>
          <w:spacing w:val="-3"/>
        </w:rPr>
        <w:t xml:space="preserve"> </w:t>
      </w:r>
      <w:r>
        <w:rPr>
          <w:color w:val="1E1E1E"/>
          <w:spacing w:val="-2"/>
        </w:rPr>
        <w:t>center; gap: 20px;</w:t>
      </w:r>
    </w:p>
    <w:p w14:paraId="59B94B02">
      <w:pPr>
        <w:spacing w:before="35"/>
        <w:ind w:left="1" w:right="0" w:firstLine="0"/>
        <w:jc w:val="left"/>
        <w:rPr>
          <w:sz w:val="22"/>
        </w:rPr>
      </w:pPr>
      <w:r>
        <w:rPr>
          <w:color w:val="1E1E1E"/>
          <w:spacing w:val="-10"/>
          <w:w w:val="85"/>
          <w:sz w:val="22"/>
        </w:rPr>
        <w:t>}</w:t>
      </w:r>
    </w:p>
    <w:p w14:paraId="72DBF42B">
      <w:pPr>
        <w:pStyle w:val="6"/>
        <w:spacing w:before="35"/>
        <w:ind w:left="410"/>
      </w:pPr>
      <w:r>
        <w:rPr>
          <w:color w:val="1E1E1E"/>
          <w:spacing w:val="-2"/>
        </w:rPr>
        <w:t>nav</w:t>
      </w:r>
      <w:r>
        <w:rPr>
          <w:color w:val="1E1E1E"/>
          <w:spacing w:val="-14"/>
        </w:rPr>
        <w:t xml:space="preserve"> </w:t>
      </w:r>
      <w:r>
        <w:rPr>
          <w:color w:val="1E1E1E"/>
          <w:spacing w:val="-2"/>
        </w:rPr>
        <w:t>a</w:t>
      </w:r>
      <w:r>
        <w:rPr>
          <w:color w:val="1E1E1E"/>
          <w:spacing w:val="-13"/>
        </w:rPr>
        <w:t xml:space="preserve"> </w:t>
      </w:r>
      <w:r>
        <w:rPr>
          <w:color w:val="1E1E1E"/>
          <w:spacing w:val="-2"/>
        </w:rPr>
        <w:t>{</w:t>
      </w:r>
      <w:r>
        <w:rPr>
          <w:color w:val="1E1E1E"/>
          <w:spacing w:val="-14"/>
        </w:rPr>
        <w:t xml:space="preserve"> </w:t>
      </w:r>
      <w:r>
        <w:rPr>
          <w:color w:val="1E1E1E"/>
          <w:spacing w:val="-2"/>
        </w:rPr>
        <w:t>color:</w:t>
      </w:r>
      <w:r>
        <w:rPr>
          <w:color w:val="1E1E1E"/>
          <w:spacing w:val="-12"/>
        </w:rPr>
        <w:t xml:space="preserve"> </w:t>
      </w:r>
      <w:r>
        <w:rPr>
          <w:color w:val="1E1E1E"/>
          <w:spacing w:val="-2"/>
        </w:rPr>
        <w:t>white;</w:t>
      </w:r>
      <w:r>
        <w:rPr>
          <w:color w:val="1E1E1E"/>
          <w:spacing w:val="-13"/>
        </w:rPr>
        <w:t xml:space="preserve"> </w:t>
      </w:r>
      <w:r>
        <w:rPr>
          <w:color w:val="1E1E1E"/>
          <w:spacing w:val="-2"/>
        </w:rPr>
        <w:t>text-decoration:</w:t>
      </w:r>
      <w:r>
        <w:rPr>
          <w:color w:val="1E1E1E"/>
          <w:spacing w:val="-13"/>
        </w:rPr>
        <w:t xml:space="preserve"> </w:t>
      </w:r>
      <w:r>
        <w:rPr>
          <w:color w:val="1E1E1E"/>
          <w:spacing w:val="-2"/>
        </w:rPr>
        <w:t>none;</w:t>
      </w:r>
      <w:r>
        <w:rPr>
          <w:color w:val="1E1E1E"/>
          <w:spacing w:val="-12"/>
        </w:rPr>
        <w:t xml:space="preserve"> </w:t>
      </w:r>
      <w:r>
        <w:rPr>
          <w:color w:val="1E1E1E"/>
          <w:spacing w:val="-2"/>
        </w:rPr>
        <w:t>fiont-size:</w:t>
      </w:r>
      <w:r>
        <w:rPr>
          <w:color w:val="1E1E1E"/>
          <w:spacing w:val="-13"/>
        </w:rPr>
        <w:t xml:space="preserve"> </w:t>
      </w:r>
      <w:r>
        <w:rPr>
          <w:color w:val="1E1E1E"/>
          <w:spacing w:val="-2"/>
        </w:rPr>
        <w:t>1.1rem;</w:t>
      </w:r>
      <w:r>
        <w:rPr>
          <w:color w:val="1E1E1E"/>
          <w:spacing w:val="-12"/>
        </w:rPr>
        <w:t xml:space="preserve"> </w:t>
      </w:r>
      <w:r>
        <w:rPr>
          <w:color w:val="1E1E1E"/>
          <w:spacing w:val="-10"/>
        </w:rPr>
        <w:t>}</w:t>
      </w:r>
    </w:p>
    <w:p w14:paraId="3A193FF6">
      <w:pPr>
        <w:pStyle w:val="6"/>
        <w:spacing w:before="35"/>
        <w:ind w:left="410"/>
      </w:pPr>
      <w:r>
        <w:rPr>
          <w:color w:val="1E1E1E"/>
        </w:rPr>
        <w:t>.menu-grid</w:t>
      </w:r>
      <w:r>
        <w:rPr>
          <w:color w:val="1E1E1E"/>
          <w:spacing w:val="-9"/>
        </w:rPr>
        <w:t xml:space="preserve"> </w:t>
      </w:r>
      <w:r>
        <w:rPr>
          <w:color w:val="1E1E1E"/>
        </w:rPr>
        <w:t>{</w:t>
      </w:r>
      <w:r>
        <w:rPr>
          <w:color w:val="1E1E1E"/>
          <w:spacing w:val="-9"/>
        </w:rPr>
        <w:t xml:space="preserve"> </w:t>
      </w:r>
      <w:r>
        <w:rPr>
          <w:color w:val="1E1E1E"/>
        </w:rPr>
        <w:t>display:</w:t>
      </w:r>
      <w:r>
        <w:rPr>
          <w:color w:val="1E1E1E"/>
          <w:spacing w:val="-6"/>
        </w:rPr>
        <w:t xml:space="preserve"> </w:t>
      </w:r>
      <w:r>
        <w:rPr>
          <w:color w:val="1E1E1E"/>
        </w:rPr>
        <w:t>grid;</w:t>
      </w:r>
      <w:r>
        <w:rPr>
          <w:color w:val="1E1E1E"/>
          <w:spacing w:val="-8"/>
        </w:rPr>
        <w:t xml:space="preserve"> </w:t>
      </w:r>
      <w:r>
        <w:rPr>
          <w:color w:val="1E1E1E"/>
        </w:rPr>
        <w:t>grid-template-columns:</w:t>
      </w:r>
      <w:r>
        <w:rPr>
          <w:color w:val="1E1E1E"/>
          <w:spacing w:val="-6"/>
        </w:rPr>
        <w:t xml:space="preserve"> </w:t>
      </w:r>
      <w:r>
        <w:rPr>
          <w:color w:val="1E1E1E"/>
        </w:rPr>
        <w:t>repeat(auto-fit,</w:t>
      </w:r>
      <w:r>
        <w:rPr>
          <w:color w:val="1E1E1E"/>
          <w:spacing w:val="-6"/>
        </w:rPr>
        <w:t xml:space="preserve"> </w:t>
      </w:r>
      <w:r>
        <w:rPr>
          <w:color w:val="1E1E1E"/>
        </w:rPr>
        <w:t>minmax(250px,</w:t>
      </w:r>
      <w:r>
        <w:rPr>
          <w:color w:val="1E1E1E"/>
          <w:spacing w:val="-6"/>
        </w:rPr>
        <w:t xml:space="preserve"> </w:t>
      </w:r>
      <w:r>
        <w:rPr>
          <w:color w:val="1E1E1E"/>
          <w:spacing w:val="-2"/>
        </w:rPr>
        <w:t>1fir));</w:t>
      </w:r>
    </w:p>
    <w:p w14:paraId="43529BBB">
      <w:pPr>
        <w:pStyle w:val="6"/>
        <w:spacing w:before="35"/>
        <w:jc w:val="both"/>
      </w:pPr>
      <w:r>
        <w:rPr>
          <w:color w:val="1E1E1E"/>
          <w:spacing w:val="-2"/>
        </w:rPr>
        <w:t>gap:</w:t>
      </w:r>
      <w:r>
        <w:rPr>
          <w:color w:val="1E1E1E"/>
          <w:spacing w:val="-11"/>
        </w:rPr>
        <w:t xml:space="preserve"> </w:t>
      </w:r>
      <w:r>
        <w:rPr>
          <w:color w:val="1E1E1E"/>
          <w:spacing w:val="-2"/>
        </w:rPr>
        <w:t>20px;</w:t>
      </w:r>
      <w:r>
        <w:rPr>
          <w:color w:val="1E1E1E"/>
          <w:spacing w:val="-11"/>
        </w:rPr>
        <w:t xml:space="preserve"> </w:t>
      </w:r>
      <w:r>
        <w:rPr>
          <w:color w:val="1E1E1E"/>
          <w:spacing w:val="-2"/>
        </w:rPr>
        <w:t>padding:</w:t>
      </w:r>
      <w:r>
        <w:rPr>
          <w:color w:val="1E1E1E"/>
          <w:spacing w:val="-11"/>
        </w:rPr>
        <w:t xml:space="preserve"> </w:t>
      </w:r>
      <w:r>
        <w:rPr>
          <w:color w:val="1E1E1E"/>
          <w:spacing w:val="-2"/>
        </w:rPr>
        <w:t>2rem;</w:t>
      </w:r>
      <w:r>
        <w:rPr>
          <w:color w:val="1E1E1E"/>
          <w:spacing w:val="-11"/>
        </w:rPr>
        <w:t xml:space="preserve"> </w:t>
      </w:r>
      <w:r>
        <w:rPr>
          <w:color w:val="1E1E1E"/>
          <w:spacing w:val="-10"/>
        </w:rPr>
        <w:t>}</w:t>
      </w:r>
    </w:p>
    <w:p w14:paraId="660274CA">
      <w:pPr>
        <w:pStyle w:val="6"/>
        <w:spacing w:before="34"/>
        <w:ind w:left="410"/>
        <w:jc w:val="both"/>
      </w:pPr>
      <w:r>
        <w:rPr>
          <w:color w:val="1E1E1E"/>
        </w:rPr>
        <w:t>.menu-item</w:t>
      </w:r>
      <w:r>
        <w:rPr>
          <w:color w:val="1E1E1E"/>
          <w:spacing w:val="-20"/>
        </w:rPr>
        <w:t xml:space="preserve"> </w:t>
      </w:r>
      <w:r>
        <w:rPr>
          <w:color w:val="1E1E1E"/>
        </w:rPr>
        <w:t>{</w:t>
      </w:r>
      <w:r>
        <w:rPr>
          <w:color w:val="1E1E1E"/>
          <w:spacing w:val="-17"/>
        </w:rPr>
        <w:t xml:space="preserve"> </w:t>
      </w:r>
      <w:r>
        <w:rPr>
          <w:color w:val="1E1E1E"/>
        </w:rPr>
        <w:t>border:</w:t>
      </w:r>
      <w:r>
        <w:rPr>
          <w:color w:val="1E1E1E"/>
          <w:spacing w:val="-17"/>
        </w:rPr>
        <w:t xml:space="preserve"> </w:t>
      </w:r>
      <w:r>
        <w:rPr>
          <w:color w:val="1E1E1E"/>
        </w:rPr>
        <w:t>1px</w:t>
      </w:r>
      <w:r>
        <w:rPr>
          <w:color w:val="1E1E1E"/>
          <w:spacing w:val="-17"/>
        </w:rPr>
        <w:t xml:space="preserve"> </w:t>
      </w:r>
      <w:r>
        <w:rPr>
          <w:color w:val="1E1E1E"/>
        </w:rPr>
        <w:t>solid</w:t>
      </w:r>
      <w:r>
        <w:rPr>
          <w:color w:val="1E1E1E"/>
          <w:spacing w:val="-41"/>
        </w:rPr>
        <w:t xml:space="preserve"> </w:t>
      </w:r>
      <w:r>
        <w:rPr>
          <w:color w:val="1E1E1E"/>
          <w:spacing w:val="-41"/>
          <w:position w:val="1"/>
        </w:rPr>
        <w:drawing>
          <wp:inline distT="0" distB="0" distL="0" distR="0">
            <wp:extent cx="81280" cy="100330"/>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6" cstate="print"/>
                    <a:stretch>
                      <a:fillRect/>
                    </a:stretch>
                  </pic:blipFill>
                  <pic:spPr>
                    <a:xfrm>
                      <a:off x="0" y="0"/>
                      <a:ext cx="81914" cy="100964"/>
                    </a:xfrm>
                    <a:prstGeom prst="rect">
                      <a:avLst/>
                    </a:prstGeom>
                  </pic:spPr>
                </pic:pic>
              </a:graphicData>
            </a:graphic>
          </wp:inline>
        </w:drawing>
      </w:r>
      <w:r>
        <w:rPr>
          <w:rFonts w:ascii="Times New Roman"/>
          <w:color w:val="1E1E1E"/>
          <w:spacing w:val="27"/>
        </w:rPr>
        <w:t xml:space="preserve"> </w:t>
      </w:r>
      <w:r>
        <w:rPr>
          <w:color w:val="1E1E1E"/>
        </w:rPr>
        <w:t>ddd;</w:t>
      </w:r>
      <w:r>
        <w:rPr>
          <w:color w:val="1E1E1E"/>
          <w:spacing w:val="-17"/>
        </w:rPr>
        <w:t xml:space="preserve"> </w:t>
      </w:r>
      <w:r>
        <w:rPr>
          <w:color w:val="1E1E1E"/>
        </w:rPr>
        <w:t>padding:</w:t>
      </w:r>
      <w:r>
        <w:rPr>
          <w:color w:val="1E1E1E"/>
          <w:spacing w:val="-17"/>
        </w:rPr>
        <w:t xml:space="preserve"> </w:t>
      </w:r>
      <w:r>
        <w:rPr>
          <w:color w:val="1E1E1E"/>
        </w:rPr>
        <w:t>1rem;</w:t>
      </w:r>
      <w:r>
        <w:rPr>
          <w:color w:val="1E1E1E"/>
          <w:spacing w:val="-18"/>
        </w:rPr>
        <w:t xml:space="preserve"> </w:t>
      </w:r>
      <w:r>
        <w:rPr>
          <w:color w:val="1E1E1E"/>
        </w:rPr>
        <w:t>border-radius:</w:t>
      </w:r>
      <w:r>
        <w:rPr>
          <w:color w:val="1E1E1E"/>
          <w:spacing w:val="-16"/>
        </w:rPr>
        <w:t xml:space="preserve"> </w:t>
      </w:r>
      <w:r>
        <w:rPr>
          <w:color w:val="1E1E1E"/>
        </w:rPr>
        <w:t>8px;</w:t>
      </w:r>
      <w:r>
        <w:rPr>
          <w:color w:val="1E1E1E"/>
          <w:spacing w:val="-15"/>
        </w:rPr>
        <w:t xml:space="preserve"> </w:t>
      </w:r>
      <w:r>
        <w:rPr>
          <w:color w:val="1E1E1E"/>
        </w:rPr>
        <w:t>text-align:</w:t>
      </w:r>
      <w:r>
        <w:rPr>
          <w:color w:val="1E1E1E"/>
          <w:spacing w:val="-15"/>
        </w:rPr>
        <w:t xml:space="preserve"> </w:t>
      </w:r>
      <w:r>
        <w:rPr>
          <w:color w:val="1E1E1E"/>
        </w:rPr>
        <w:t>center;</w:t>
      </w:r>
      <w:r>
        <w:rPr>
          <w:color w:val="1E1E1E"/>
          <w:spacing w:val="-14"/>
        </w:rPr>
        <w:t xml:space="preserve"> </w:t>
      </w:r>
      <w:r>
        <w:rPr>
          <w:color w:val="1E1E1E"/>
          <w:spacing w:val="-10"/>
        </w:rPr>
        <w:t>}</w:t>
      </w:r>
    </w:p>
    <w:p w14:paraId="6BEDF0B9">
      <w:pPr>
        <w:pStyle w:val="6"/>
        <w:spacing w:before="36"/>
        <w:ind w:left="410"/>
        <w:jc w:val="both"/>
      </w:pPr>
      <w:r>
        <w:drawing>
          <wp:anchor distT="0" distB="0" distL="0" distR="0" simplePos="0" relativeHeight="251662336" behindDoc="1" locked="0" layoutInCell="1" allowOverlap="1">
            <wp:simplePos x="0" y="0"/>
            <wp:positionH relativeFrom="page">
              <wp:posOffset>4655820</wp:posOffset>
            </wp:positionH>
            <wp:positionV relativeFrom="paragraph">
              <wp:posOffset>56515</wp:posOffset>
            </wp:positionV>
            <wp:extent cx="81915" cy="100965"/>
            <wp:effectExtent l="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6" cstate="print"/>
                    <a:stretch>
                      <a:fillRect/>
                    </a:stretch>
                  </pic:blipFill>
                  <pic:spPr>
                    <a:xfrm>
                      <a:off x="0" y="0"/>
                      <a:ext cx="81914" cy="100964"/>
                    </a:xfrm>
                    <a:prstGeom prst="rect">
                      <a:avLst/>
                    </a:prstGeom>
                  </pic:spPr>
                </pic:pic>
              </a:graphicData>
            </a:graphic>
          </wp:anchor>
        </w:drawing>
      </w:r>
      <w:r>
        <w:rPr>
          <w:color w:val="1E1E1E"/>
          <w:spacing w:val="-2"/>
        </w:rPr>
        <w:t>.gallery</w:t>
      </w:r>
      <w:r>
        <w:rPr>
          <w:color w:val="1E1E1E"/>
          <w:spacing w:val="-15"/>
        </w:rPr>
        <w:t xml:space="preserve"> </w:t>
      </w:r>
      <w:r>
        <w:rPr>
          <w:color w:val="1E1E1E"/>
          <w:spacing w:val="-2"/>
        </w:rPr>
        <w:t>{</w:t>
      </w:r>
      <w:r>
        <w:rPr>
          <w:color w:val="1E1E1E"/>
          <w:spacing w:val="-14"/>
        </w:rPr>
        <w:t xml:space="preserve"> </w:t>
      </w:r>
      <w:r>
        <w:rPr>
          <w:color w:val="1E1E1E"/>
          <w:spacing w:val="-2"/>
        </w:rPr>
        <w:t>text-align:</w:t>
      </w:r>
      <w:r>
        <w:rPr>
          <w:color w:val="1E1E1E"/>
          <w:spacing w:val="-14"/>
        </w:rPr>
        <w:t xml:space="preserve"> </w:t>
      </w:r>
      <w:r>
        <w:rPr>
          <w:color w:val="1E1E1E"/>
          <w:spacing w:val="-2"/>
        </w:rPr>
        <w:t>center;</w:t>
      </w:r>
      <w:r>
        <w:rPr>
          <w:color w:val="1E1E1E"/>
          <w:spacing w:val="-14"/>
        </w:rPr>
        <w:t xml:space="preserve"> </w:t>
      </w:r>
      <w:r>
        <w:rPr>
          <w:color w:val="1E1E1E"/>
          <w:spacing w:val="-2"/>
        </w:rPr>
        <w:t>padding:</w:t>
      </w:r>
      <w:r>
        <w:rPr>
          <w:color w:val="1E1E1E"/>
          <w:spacing w:val="-13"/>
        </w:rPr>
        <w:t xml:space="preserve"> </w:t>
      </w:r>
      <w:r>
        <w:rPr>
          <w:color w:val="1E1E1E"/>
          <w:spacing w:val="-2"/>
        </w:rPr>
        <w:t>2rem;</w:t>
      </w:r>
      <w:r>
        <w:rPr>
          <w:color w:val="1E1E1E"/>
          <w:spacing w:val="-13"/>
        </w:rPr>
        <w:t xml:space="preserve"> </w:t>
      </w:r>
      <w:r>
        <w:rPr>
          <w:color w:val="1E1E1E"/>
          <w:spacing w:val="-2"/>
        </w:rPr>
        <w:t>background:</w:t>
      </w:r>
      <w:r>
        <w:rPr>
          <w:color w:val="1E1E1E"/>
          <w:spacing w:val="56"/>
          <w:w w:val="150"/>
        </w:rPr>
        <w:t xml:space="preserve"> </w:t>
      </w:r>
      <w:r>
        <w:rPr>
          <w:color w:val="1E1E1E"/>
          <w:spacing w:val="-2"/>
        </w:rPr>
        <w:t>fi9fi9fi9;</w:t>
      </w:r>
      <w:r>
        <w:rPr>
          <w:color w:val="1E1E1E"/>
          <w:spacing w:val="-14"/>
        </w:rPr>
        <w:t xml:space="preserve"> </w:t>
      </w:r>
      <w:r>
        <w:rPr>
          <w:color w:val="1E1E1E"/>
          <w:spacing w:val="-10"/>
        </w:rPr>
        <w:t>}</w:t>
      </w:r>
    </w:p>
    <w:p w14:paraId="5F66E460">
      <w:pPr>
        <w:pStyle w:val="6"/>
        <w:spacing w:before="34" w:line="271" w:lineRule="auto"/>
        <w:ind w:right="867" w:firstLine="408"/>
        <w:jc w:val="both"/>
      </w:pPr>
      <w:r>
        <w:drawing>
          <wp:anchor distT="0" distB="0" distL="0" distR="0" simplePos="0" relativeHeight="251662336" behindDoc="1" locked="0" layoutInCell="1" allowOverlap="1">
            <wp:simplePos x="0" y="0"/>
            <wp:positionH relativeFrom="page">
              <wp:posOffset>3965575</wp:posOffset>
            </wp:positionH>
            <wp:positionV relativeFrom="paragraph">
              <wp:posOffset>245745</wp:posOffset>
            </wp:positionV>
            <wp:extent cx="81915" cy="100965"/>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6" cstate="print"/>
                    <a:stretch>
                      <a:fillRect/>
                    </a:stretch>
                  </pic:blipFill>
                  <pic:spPr>
                    <a:xfrm>
                      <a:off x="0" y="0"/>
                      <a:ext cx="81914" cy="100964"/>
                    </a:xfrm>
                    <a:prstGeom prst="rect">
                      <a:avLst/>
                    </a:prstGeom>
                  </pic:spPr>
                </pic:pic>
              </a:graphicData>
            </a:graphic>
          </wp:anchor>
        </w:drawing>
      </w:r>
      <w:r>
        <w:rPr>
          <w:color w:val="1E1E1E"/>
        </w:rPr>
        <w:t>.slider-container { position: relative; max-width: 600px; margin: auto; overflow: hidden; border-radius: 10px; height: 300px; background:</w:t>
      </w:r>
      <w:r>
        <w:rPr>
          <w:color w:val="1E1E1E"/>
          <w:spacing w:val="80"/>
        </w:rPr>
        <w:t xml:space="preserve"> </w:t>
      </w:r>
      <w:r>
        <w:rPr>
          <w:color w:val="1E1E1E"/>
        </w:rPr>
        <w:t>ccc; }</w:t>
      </w:r>
    </w:p>
    <w:p w14:paraId="1F7D1DD7">
      <w:pPr>
        <w:pStyle w:val="6"/>
        <w:spacing w:line="271" w:lineRule="auto"/>
        <w:ind w:right="765" w:firstLine="408"/>
        <w:jc w:val="both"/>
      </w:pPr>
      <w:r>
        <w:rPr>
          <w:color w:val="1E1E1E"/>
        </w:rPr>
        <w:t>.slide { width: 100%; height: 100%; position: absolute; opacity: 0; transition: opacity 0.5s</w:t>
      </w:r>
      <w:r>
        <w:rPr>
          <w:color w:val="1E1E1E"/>
          <w:spacing w:val="-4"/>
        </w:rPr>
        <w:t xml:space="preserve"> </w:t>
      </w:r>
      <w:r>
        <w:rPr>
          <w:color w:val="1E1E1E"/>
        </w:rPr>
        <w:t>ease-in-out;</w:t>
      </w:r>
      <w:r>
        <w:rPr>
          <w:color w:val="1E1E1E"/>
          <w:spacing w:val="-2"/>
        </w:rPr>
        <w:t xml:space="preserve"> </w:t>
      </w:r>
      <w:r>
        <w:rPr>
          <w:color w:val="1E1E1E"/>
        </w:rPr>
        <w:t>display:</w:t>
      </w:r>
      <w:r>
        <w:rPr>
          <w:color w:val="1E1E1E"/>
          <w:spacing w:val="-3"/>
        </w:rPr>
        <w:t xml:space="preserve"> </w:t>
      </w:r>
      <w:r>
        <w:rPr>
          <w:color w:val="1E1E1E"/>
        </w:rPr>
        <w:t>flex;</w:t>
      </w:r>
      <w:r>
        <w:rPr>
          <w:color w:val="1E1E1E"/>
          <w:spacing w:val="-3"/>
        </w:rPr>
        <w:t xml:space="preserve"> </w:t>
      </w:r>
      <w:r>
        <w:rPr>
          <w:color w:val="1E1E1E"/>
        </w:rPr>
        <w:t>align-items:</w:t>
      </w:r>
      <w:r>
        <w:rPr>
          <w:color w:val="1E1E1E"/>
          <w:spacing w:val="-3"/>
        </w:rPr>
        <w:t xml:space="preserve"> </w:t>
      </w:r>
      <w:r>
        <w:rPr>
          <w:color w:val="1E1E1E"/>
        </w:rPr>
        <w:t>center;</w:t>
      </w:r>
      <w:r>
        <w:rPr>
          <w:color w:val="1E1E1E"/>
          <w:spacing w:val="-3"/>
        </w:rPr>
        <w:t xml:space="preserve"> </w:t>
      </w:r>
      <w:r>
        <w:rPr>
          <w:color w:val="1E1E1E"/>
        </w:rPr>
        <w:t>justifiy-content:</w:t>
      </w:r>
      <w:r>
        <w:rPr>
          <w:color w:val="1E1E1E"/>
          <w:spacing w:val="-2"/>
        </w:rPr>
        <w:t xml:space="preserve"> </w:t>
      </w:r>
      <w:r>
        <w:rPr>
          <w:color w:val="1E1E1E"/>
        </w:rPr>
        <w:t>center;</w:t>
      </w:r>
      <w:r>
        <w:rPr>
          <w:color w:val="1E1E1E"/>
          <w:spacing w:val="-3"/>
        </w:rPr>
        <w:t xml:space="preserve"> </w:t>
      </w:r>
      <w:r>
        <w:rPr>
          <w:color w:val="1E1E1E"/>
        </w:rPr>
        <w:t>fiont-size:</w:t>
      </w:r>
      <w:r>
        <w:rPr>
          <w:color w:val="1E1E1E"/>
          <w:spacing w:val="-3"/>
        </w:rPr>
        <w:t xml:space="preserve"> </w:t>
      </w:r>
      <w:r>
        <w:rPr>
          <w:color w:val="1E1E1E"/>
        </w:rPr>
        <w:t>2rem; color: white; }</w:t>
      </w:r>
    </w:p>
    <w:p w14:paraId="2D7663C0">
      <w:pPr>
        <w:pStyle w:val="6"/>
        <w:spacing w:line="257" w:lineRule="exact"/>
        <w:ind w:left="410"/>
        <w:jc w:val="both"/>
      </w:pPr>
      <w:r>
        <w:rPr>
          <w:color w:val="1E1E1E"/>
          <w:spacing w:val="-6"/>
        </w:rPr>
        <w:t>.slide.active</w:t>
      </w:r>
      <w:r>
        <w:rPr>
          <w:color w:val="1E1E1E"/>
          <w:spacing w:val="-3"/>
        </w:rPr>
        <w:t xml:space="preserve"> </w:t>
      </w:r>
      <w:r>
        <w:rPr>
          <w:color w:val="1E1E1E"/>
          <w:spacing w:val="-6"/>
        </w:rPr>
        <w:t>{</w:t>
      </w:r>
      <w:r>
        <w:rPr>
          <w:color w:val="1E1E1E"/>
          <w:spacing w:val="-5"/>
        </w:rPr>
        <w:t xml:space="preserve"> </w:t>
      </w:r>
      <w:r>
        <w:rPr>
          <w:color w:val="1E1E1E"/>
          <w:spacing w:val="-6"/>
        </w:rPr>
        <w:t>opacity:</w:t>
      </w:r>
      <w:r>
        <w:rPr>
          <w:color w:val="1E1E1E"/>
          <w:spacing w:val="-3"/>
        </w:rPr>
        <w:t xml:space="preserve"> </w:t>
      </w:r>
      <w:r>
        <w:rPr>
          <w:color w:val="1E1E1E"/>
          <w:spacing w:val="-6"/>
        </w:rPr>
        <w:t>1;</w:t>
      </w:r>
      <w:r>
        <w:rPr>
          <w:color w:val="1E1E1E"/>
          <w:spacing w:val="-4"/>
        </w:rPr>
        <w:t xml:space="preserve"> </w:t>
      </w:r>
      <w:r>
        <w:rPr>
          <w:color w:val="1E1E1E"/>
          <w:spacing w:val="-10"/>
        </w:rPr>
        <w:t>}</w:t>
      </w:r>
    </w:p>
    <w:p w14:paraId="11C2945C">
      <w:pPr>
        <w:pStyle w:val="6"/>
        <w:spacing w:before="42" w:line="271" w:lineRule="auto"/>
        <w:ind w:right="1566" w:firstLine="408"/>
        <w:jc w:val="both"/>
      </w:pPr>
      <w:r>
        <w:rPr>
          <w:color w:val="1E1E1E"/>
          <w:spacing w:val="-4"/>
        </w:rPr>
        <w:t xml:space="preserve">.btn { cursor: pointer; position: absolute; top: 50%; transfiorm: translateY(-50%); </w:t>
      </w:r>
      <w:r>
        <w:rPr>
          <w:color w:val="1E1E1E"/>
        </w:rPr>
        <w:t>background: rgba(0,0,0,0.5); color: white; border: none; padding: 10px; }</w:t>
      </w:r>
    </w:p>
    <w:p w14:paraId="13703E05">
      <w:pPr>
        <w:pStyle w:val="6"/>
        <w:ind w:left="410"/>
        <w:jc w:val="both"/>
      </w:pPr>
      <w:r>
        <w:rPr>
          <w:color w:val="1E1E1E"/>
          <w:w w:val="90"/>
        </w:rPr>
        <w:t>.prev</w:t>
      </w:r>
      <w:r>
        <w:rPr>
          <w:color w:val="1E1E1E"/>
          <w:spacing w:val="-7"/>
          <w:w w:val="90"/>
        </w:rPr>
        <w:t xml:space="preserve"> </w:t>
      </w:r>
      <w:r>
        <w:rPr>
          <w:color w:val="1E1E1E"/>
          <w:w w:val="90"/>
        </w:rPr>
        <w:t>{</w:t>
      </w:r>
      <w:r>
        <w:rPr>
          <w:color w:val="1E1E1E"/>
          <w:spacing w:val="-7"/>
          <w:w w:val="90"/>
        </w:rPr>
        <w:t xml:space="preserve"> </w:t>
      </w:r>
      <w:r>
        <w:rPr>
          <w:color w:val="1E1E1E"/>
          <w:w w:val="90"/>
        </w:rPr>
        <w:t>left:</w:t>
      </w:r>
      <w:r>
        <w:rPr>
          <w:color w:val="1E1E1E"/>
          <w:spacing w:val="-7"/>
          <w:w w:val="90"/>
        </w:rPr>
        <w:t xml:space="preserve"> </w:t>
      </w:r>
      <w:r>
        <w:rPr>
          <w:color w:val="1E1E1E"/>
          <w:w w:val="90"/>
        </w:rPr>
        <w:t>10px;</w:t>
      </w:r>
      <w:r>
        <w:rPr>
          <w:color w:val="1E1E1E"/>
          <w:spacing w:val="-6"/>
          <w:w w:val="90"/>
        </w:rPr>
        <w:t xml:space="preserve"> </w:t>
      </w:r>
      <w:r>
        <w:rPr>
          <w:color w:val="1E1E1E"/>
          <w:w w:val="90"/>
        </w:rPr>
        <w:t>}</w:t>
      </w:r>
      <w:r>
        <w:rPr>
          <w:color w:val="1E1E1E"/>
          <w:spacing w:val="-7"/>
          <w:w w:val="90"/>
        </w:rPr>
        <w:t xml:space="preserve"> </w:t>
      </w:r>
      <w:r>
        <w:rPr>
          <w:color w:val="1E1E1E"/>
          <w:w w:val="90"/>
        </w:rPr>
        <w:t>.next</w:t>
      </w:r>
      <w:r>
        <w:rPr>
          <w:color w:val="1E1E1E"/>
          <w:spacing w:val="-7"/>
          <w:w w:val="90"/>
        </w:rPr>
        <w:t xml:space="preserve"> </w:t>
      </w:r>
      <w:r>
        <w:rPr>
          <w:color w:val="1E1E1E"/>
          <w:w w:val="90"/>
        </w:rPr>
        <w:t>{</w:t>
      </w:r>
      <w:r>
        <w:rPr>
          <w:color w:val="1E1E1E"/>
          <w:spacing w:val="-6"/>
          <w:w w:val="90"/>
        </w:rPr>
        <w:t xml:space="preserve"> </w:t>
      </w:r>
      <w:r>
        <w:rPr>
          <w:color w:val="1E1E1E"/>
          <w:w w:val="90"/>
        </w:rPr>
        <w:t>right:</w:t>
      </w:r>
      <w:r>
        <w:rPr>
          <w:color w:val="1E1E1E"/>
          <w:spacing w:val="-7"/>
          <w:w w:val="90"/>
        </w:rPr>
        <w:t xml:space="preserve"> </w:t>
      </w:r>
      <w:r>
        <w:rPr>
          <w:color w:val="1E1E1E"/>
          <w:w w:val="90"/>
        </w:rPr>
        <w:t>10px;</w:t>
      </w:r>
      <w:r>
        <w:rPr>
          <w:color w:val="1E1E1E"/>
          <w:spacing w:val="-7"/>
          <w:w w:val="90"/>
        </w:rPr>
        <w:t xml:space="preserve"> </w:t>
      </w:r>
      <w:r>
        <w:rPr>
          <w:color w:val="1E1E1E"/>
          <w:spacing w:val="-10"/>
          <w:w w:val="90"/>
        </w:rPr>
        <w:t>}</w:t>
      </w:r>
    </w:p>
    <w:p w14:paraId="0EEB3E3E">
      <w:pPr>
        <w:pStyle w:val="6"/>
        <w:spacing w:before="35"/>
        <w:ind w:left="205"/>
      </w:pPr>
      <w:r>
        <w:rPr>
          <w:color w:val="1E1E1E"/>
          <w:spacing w:val="-2"/>
        </w:rPr>
        <w:t>&lt;/style&gt;</w:t>
      </w:r>
    </w:p>
    <w:p w14:paraId="4C17D4AD">
      <w:pPr>
        <w:pStyle w:val="6"/>
        <w:spacing w:before="34"/>
        <w:ind w:left="48"/>
      </w:pPr>
      <w:r>
        <w:rPr>
          <w:color w:val="1E1E1E"/>
          <w:spacing w:val="-2"/>
          <w:w w:val="95"/>
        </w:rPr>
        <w:t>&lt;/head&gt;</w:t>
      </w:r>
    </w:p>
    <w:p w14:paraId="28BE1557">
      <w:pPr>
        <w:pStyle w:val="6"/>
        <w:spacing w:before="36"/>
        <w:ind w:left="24"/>
      </w:pPr>
      <w:r>
        <w:rPr>
          <w:color w:val="1E1E1E"/>
          <w:spacing w:val="-2"/>
        </w:rPr>
        <w:t>&lt;body&gt;</w:t>
      </w:r>
    </w:p>
    <w:p w14:paraId="43353DFA">
      <w:pPr>
        <w:pStyle w:val="6"/>
        <w:spacing w:before="34"/>
        <w:ind w:left="114"/>
      </w:pPr>
      <w:r>
        <w:rPr>
          <w:color w:val="1E1E1E"/>
          <w:spacing w:val="-2"/>
        </w:rPr>
        <w:t>&lt;nav&gt;</w:t>
      </w:r>
    </w:p>
    <w:p w14:paraId="5CACAE4B">
      <w:pPr>
        <w:pStyle w:val="6"/>
        <w:spacing w:before="36" w:line="271" w:lineRule="auto"/>
        <w:ind w:right="1843" w:firstLine="408"/>
      </w:pPr>
      <w:r>
        <w:drawing>
          <wp:anchor distT="0" distB="0" distL="0" distR="0" simplePos="0" relativeHeight="251663360" behindDoc="1" locked="0" layoutInCell="1" allowOverlap="1">
            <wp:simplePos x="0" y="0"/>
            <wp:positionH relativeFrom="page">
              <wp:posOffset>1294130</wp:posOffset>
            </wp:positionH>
            <wp:positionV relativeFrom="paragraph">
              <wp:posOffset>246380</wp:posOffset>
            </wp:positionV>
            <wp:extent cx="81915" cy="100965"/>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6" cstate="print"/>
                    <a:stretch>
                      <a:fillRect/>
                    </a:stretch>
                  </pic:blipFill>
                  <pic:spPr>
                    <a:xfrm>
                      <a:off x="0" y="0"/>
                      <a:ext cx="81915" cy="100964"/>
                    </a:xfrm>
                    <a:prstGeom prst="rect">
                      <a:avLst/>
                    </a:prstGeom>
                  </pic:spPr>
                </pic:pic>
              </a:graphicData>
            </a:graphic>
          </wp:anchor>
        </w:drawing>
      </w:r>
      <w:r>
        <w:rPr>
          <w:color w:val="1E1E1E"/>
          <w:w w:val="85"/>
        </w:rPr>
        <w:t>&lt;a</w:t>
      </w:r>
      <w:r>
        <w:rPr>
          <w:color w:val="1E1E1E"/>
          <w:spacing w:val="-5"/>
          <w:w w:val="85"/>
        </w:rPr>
        <w:t xml:space="preserve"> </w:t>
      </w:r>
      <w:r>
        <w:rPr>
          <w:color w:val="1E1E1E"/>
          <w:w w:val="85"/>
        </w:rPr>
        <w:t>hrefi="</w:t>
      </w:r>
      <w:r>
        <w:rPr>
          <w:color w:val="1E1E1E"/>
          <w:position w:val="1"/>
        </w:rPr>
        <w:drawing>
          <wp:inline distT="0" distB="0" distL="0" distR="0">
            <wp:extent cx="81280" cy="10033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6" cstate="print"/>
                    <a:stretch>
                      <a:fillRect/>
                    </a:stretch>
                  </pic:blipFill>
                  <pic:spPr>
                    <a:xfrm>
                      <a:off x="0" y="0"/>
                      <a:ext cx="81914" cy="100964"/>
                    </a:xfrm>
                    <a:prstGeom prst="rect">
                      <a:avLst/>
                    </a:prstGeom>
                  </pic:spPr>
                </pic:pic>
              </a:graphicData>
            </a:graphic>
          </wp:inline>
        </w:drawing>
      </w:r>
      <w:r>
        <w:rPr>
          <w:color w:val="1E1E1E"/>
          <w:w w:val="85"/>
        </w:rPr>
        <w:t>"&gt;Home&lt;/a&gt;</w:t>
      </w:r>
      <w:r>
        <w:rPr>
          <w:color w:val="1E1E1E"/>
          <w:spacing w:val="-4"/>
          <w:w w:val="85"/>
        </w:rPr>
        <w:t xml:space="preserve"> </w:t>
      </w:r>
      <w:r>
        <w:rPr>
          <w:color w:val="1E1E1E"/>
          <w:w w:val="85"/>
        </w:rPr>
        <w:t>&lt;a</w:t>
      </w:r>
      <w:r>
        <w:rPr>
          <w:color w:val="1E1E1E"/>
          <w:spacing w:val="-4"/>
          <w:w w:val="85"/>
        </w:rPr>
        <w:t xml:space="preserve"> </w:t>
      </w:r>
      <w:r>
        <w:rPr>
          <w:color w:val="1E1E1E"/>
          <w:w w:val="85"/>
        </w:rPr>
        <w:t>hrefi="</w:t>
      </w:r>
      <w:r>
        <w:rPr>
          <w:color w:val="1E1E1E"/>
          <w:spacing w:val="15"/>
          <w:position w:val="1"/>
        </w:rPr>
        <w:drawing>
          <wp:inline distT="0" distB="0" distL="0" distR="0">
            <wp:extent cx="81280" cy="100330"/>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6" cstate="print"/>
                    <a:stretch>
                      <a:fillRect/>
                    </a:stretch>
                  </pic:blipFill>
                  <pic:spPr>
                    <a:xfrm>
                      <a:off x="0" y="0"/>
                      <a:ext cx="81914" cy="100964"/>
                    </a:xfrm>
                    <a:prstGeom prst="rect">
                      <a:avLst/>
                    </a:prstGeom>
                  </pic:spPr>
                </pic:pic>
              </a:graphicData>
            </a:graphic>
          </wp:inline>
        </w:drawing>
      </w:r>
      <w:r>
        <w:rPr>
          <w:color w:val="1E1E1E"/>
          <w:w w:val="85"/>
        </w:rPr>
        <w:t>"&gt;Menu&lt;/a&gt;</w:t>
      </w:r>
      <w:r>
        <w:rPr>
          <w:color w:val="1E1E1E"/>
          <w:spacing w:val="-2"/>
          <w:w w:val="85"/>
        </w:rPr>
        <w:t xml:space="preserve"> </w:t>
      </w:r>
      <w:r>
        <w:rPr>
          <w:color w:val="1E1E1E"/>
          <w:w w:val="85"/>
        </w:rPr>
        <w:t>&lt;a</w:t>
      </w:r>
      <w:r>
        <w:rPr>
          <w:color w:val="1E1E1E"/>
          <w:spacing w:val="-4"/>
          <w:w w:val="85"/>
        </w:rPr>
        <w:t xml:space="preserve"> </w:t>
      </w:r>
      <w:r>
        <w:rPr>
          <w:color w:val="1E1E1E"/>
          <w:w w:val="85"/>
        </w:rPr>
        <w:t>hrefi="</w:t>
      </w:r>
      <w:r>
        <w:rPr>
          <w:color w:val="1E1E1E"/>
          <w:spacing w:val="-37"/>
          <w:w w:val="85"/>
        </w:rPr>
        <w:t xml:space="preserve"> </w:t>
      </w:r>
      <w:r>
        <w:rPr>
          <w:color w:val="1E1E1E"/>
          <w:spacing w:val="-47"/>
          <w:position w:val="1"/>
        </w:rPr>
        <w:drawing>
          <wp:inline distT="0" distB="0" distL="0" distR="0">
            <wp:extent cx="81280" cy="10033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 cstate="print"/>
                    <a:stretch>
                      <a:fillRect/>
                    </a:stretch>
                  </pic:blipFill>
                  <pic:spPr>
                    <a:xfrm>
                      <a:off x="0" y="0"/>
                      <a:ext cx="81914" cy="100964"/>
                    </a:xfrm>
                    <a:prstGeom prst="rect">
                      <a:avLst/>
                    </a:prstGeom>
                  </pic:spPr>
                </pic:pic>
              </a:graphicData>
            </a:graphic>
          </wp:inline>
        </w:drawing>
      </w:r>
      <w:r>
        <w:rPr>
          <w:color w:val="1E1E1E"/>
          <w:w w:val="85"/>
        </w:rPr>
        <w:t>"&gt;Gallery&lt;/a&gt;</w:t>
      </w:r>
      <w:r>
        <w:rPr>
          <w:color w:val="1E1E1E"/>
          <w:spacing w:val="-3"/>
          <w:w w:val="85"/>
        </w:rPr>
        <w:t xml:space="preserve"> </w:t>
      </w:r>
      <w:r>
        <w:rPr>
          <w:color w:val="1E1E1E"/>
          <w:w w:val="85"/>
        </w:rPr>
        <w:t xml:space="preserve">&lt;a </w:t>
      </w:r>
      <w:r>
        <w:rPr>
          <w:color w:val="1E1E1E"/>
          <w:w w:val="95"/>
        </w:rPr>
        <w:t>hrefi=" "&gt;Contact&lt;/a&gt;</w:t>
      </w:r>
    </w:p>
    <w:p w14:paraId="424C3B7B">
      <w:pPr>
        <w:pStyle w:val="6"/>
        <w:ind w:left="205"/>
      </w:pPr>
      <w:r>
        <w:rPr>
          <w:color w:val="1E1E1E"/>
          <w:spacing w:val="-2"/>
        </w:rPr>
        <w:t>&lt;/nav&gt;</w:t>
      </w:r>
    </w:p>
    <w:p w14:paraId="61763599">
      <w:pPr>
        <w:pStyle w:val="6"/>
        <w:spacing w:before="34"/>
        <w:ind w:left="205"/>
      </w:pPr>
      <w:r>
        <w:rPr>
          <w:color w:val="1E1E1E"/>
          <w:spacing w:val="-4"/>
        </w:rPr>
        <w:t>&lt;h2</w:t>
      </w:r>
      <w:r>
        <w:rPr>
          <w:color w:val="1E1E1E"/>
          <w:spacing w:val="-5"/>
        </w:rPr>
        <w:t xml:space="preserve"> </w:t>
      </w:r>
      <w:r>
        <w:rPr>
          <w:color w:val="1E1E1E"/>
          <w:spacing w:val="-4"/>
        </w:rPr>
        <w:t>style="text-align:center;</w:t>
      </w:r>
      <w:r>
        <w:rPr>
          <w:color w:val="1E1E1E"/>
          <w:spacing w:val="-5"/>
        </w:rPr>
        <w:t xml:space="preserve"> </w:t>
      </w:r>
      <w:r>
        <w:rPr>
          <w:color w:val="1E1E1E"/>
          <w:spacing w:val="-4"/>
        </w:rPr>
        <w:t>margin-top:2rem;"&gt;Our Menu&lt;/h2&gt;</w:t>
      </w:r>
    </w:p>
    <w:p w14:paraId="70A34F4C">
      <w:pPr>
        <w:pStyle w:val="6"/>
        <w:spacing w:before="35"/>
        <w:ind w:left="205"/>
      </w:pPr>
      <w:r>
        <w:rPr>
          <w:color w:val="1E1E1E"/>
          <w:spacing w:val="-4"/>
        </w:rPr>
        <w:t>&lt;div</w:t>
      </w:r>
      <w:r>
        <w:rPr>
          <w:color w:val="1E1E1E"/>
          <w:spacing w:val="-8"/>
        </w:rPr>
        <w:t xml:space="preserve"> </w:t>
      </w:r>
      <w:r>
        <w:rPr>
          <w:color w:val="1E1E1E"/>
          <w:spacing w:val="-4"/>
        </w:rPr>
        <w:t>class="menu-grid"&gt;</w:t>
      </w:r>
    </w:p>
    <w:p w14:paraId="1A90B011">
      <w:pPr>
        <w:pStyle w:val="6"/>
        <w:spacing w:before="35"/>
        <w:ind w:left="410"/>
      </w:pPr>
      <w:r>
        <w:rPr>
          <w:color w:val="1E1E1E"/>
          <w:spacing w:val="-8"/>
        </w:rPr>
        <w:t>&lt;div</w:t>
      </w:r>
      <w:r>
        <w:rPr>
          <w:color w:val="1E1E1E"/>
          <w:spacing w:val="-3"/>
        </w:rPr>
        <w:t xml:space="preserve"> </w:t>
      </w:r>
      <w:r>
        <w:rPr>
          <w:color w:val="1E1E1E"/>
          <w:spacing w:val="-8"/>
        </w:rPr>
        <w:t>class="menu-item"&gt;&lt;h3&gt;Margherita</w:t>
      </w:r>
      <w:r>
        <w:rPr>
          <w:color w:val="1E1E1E"/>
          <w:spacing w:val="-3"/>
        </w:rPr>
        <w:t xml:space="preserve"> </w:t>
      </w:r>
      <w:r>
        <w:rPr>
          <w:color w:val="1E1E1E"/>
          <w:spacing w:val="-8"/>
        </w:rPr>
        <w:t>Pizza&lt;/h3&gt;&lt;p&gt;$12.99&lt;/p&gt;&lt;/div&gt;</w:t>
      </w:r>
    </w:p>
    <w:p w14:paraId="6845E8AE">
      <w:pPr>
        <w:pStyle w:val="6"/>
        <w:spacing w:before="34"/>
        <w:ind w:left="410"/>
      </w:pPr>
      <w:r>
        <w:rPr>
          <w:color w:val="1E1E1E"/>
          <w:w w:val="90"/>
        </w:rPr>
        <w:t>&lt;div</w:t>
      </w:r>
      <w:r>
        <w:rPr>
          <w:color w:val="1E1E1E"/>
          <w:spacing w:val="16"/>
        </w:rPr>
        <w:t xml:space="preserve"> </w:t>
      </w:r>
      <w:r>
        <w:rPr>
          <w:color w:val="1E1E1E"/>
          <w:w w:val="90"/>
        </w:rPr>
        <w:t>class="menu-item"&gt;&lt;h3&gt;Pasta</w:t>
      </w:r>
      <w:r>
        <w:rPr>
          <w:color w:val="1E1E1E"/>
          <w:spacing w:val="21"/>
        </w:rPr>
        <w:t xml:space="preserve"> </w:t>
      </w:r>
      <w:r>
        <w:rPr>
          <w:color w:val="1E1E1E"/>
          <w:spacing w:val="-2"/>
          <w:w w:val="90"/>
        </w:rPr>
        <w:t>Carbonara&lt;/h3&gt;&lt;p&gt;$14.99&lt;/p&gt;&lt;/div&gt;</w:t>
      </w:r>
    </w:p>
    <w:p w14:paraId="390BAB51">
      <w:pPr>
        <w:pStyle w:val="6"/>
        <w:spacing w:before="36"/>
        <w:ind w:left="410"/>
      </w:pPr>
      <w:r>
        <w:rPr>
          <w:color w:val="1E1E1E"/>
          <w:w w:val="95"/>
        </w:rPr>
        <w:t>&lt;div</w:t>
      </w:r>
      <w:r>
        <w:rPr>
          <w:color w:val="1E1E1E"/>
          <w:spacing w:val="-14"/>
          <w:w w:val="95"/>
        </w:rPr>
        <w:t xml:space="preserve"> </w:t>
      </w:r>
      <w:r>
        <w:rPr>
          <w:color w:val="1E1E1E"/>
          <w:w w:val="95"/>
        </w:rPr>
        <w:t>class="menu-</w:t>
      </w:r>
      <w:r>
        <w:rPr>
          <w:color w:val="1E1E1E"/>
          <w:spacing w:val="-2"/>
          <w:w w:val="90"/>
        </w:rPr>
        <w:t>item"&gt;&lt;h3&gt;Tiramisu&lt;/h3&gt;&lt;p&gt;$6.99&lt;/p&gt;&lt;/div&gt;</w:t>
      </w:r>
    </w:p>
    <w:p w14:paraId="5DAA4BBC">
      <w:pPr>
        <w:pStyle w:val="6"/>
        <w:spacing w:before="34"/>
        <w:ind w:left="205"/>
      </w:pPr>
      <w:r>
        <w:rPr>
          <w:color w:val="1E1E1E"/>
          <w:spacing w:val="-2"/>
        </w:rPr>
        <w:t>&lt;/div&gt;</w:t>
      </w:r>
    </w:p>
    <w:p w14:paraId="5825A621">
      <w:pPr>
        <w:pStyle w:val="6"/>
        <w:spacing w:before="36"/>
        <w:ind w:left="205"/>
      </w:pPr>
      <w:r>
        <w:rPr>
          <w:color w:val="1E1E1E"/>
          <w:w w:val="85"/>
        </w:rPr>
        <w:t>&lt;div</w:t>
      </w:r>
      <w:r>
        <w:rPr>
          <w:color w:val="1E1E1E"/>
          <w:spacing w:val="-8"/>
        </w:rPr>
        <w:t xml:space="preserve"> </w:t>
      </w:r>
      <w:r>
        <w:rPr>
          <w:color w:val="1E1E1E"/>
          <w:spacing w:val="-2"/>
        </w:rPr>
        <w:t>class="gallery"&gt;</w:t>
      </w:r>
    </w:p>
    <w:p w14:paraId="5506E3E9">
      <w:pPr>
        <w:pStyle w:val="6"/>
        <w:spacing w:after="0"/>
        <w:sectPr>
          <w:pgSz w:w="12240" w:h="15840"/>
          <w:pgMar w:top="1360" w:right="1080" w:bottom="280" w:left="1440" w:header="720" w:footer="720" w:gutter="0"/>
          <w:cols w:space="720" w:num="1"/>
        </w:sectPr>
      </w:pPr>
    </w:p>
    <w:p w14:paraId="2B1ED34A">
      <w:pPr>
        <w:pStyle w:val="6"/>
        <w:ind w:left="0"/>
        <w:rPr>
          <w:sz w:val="20"/>
        </w:rPr>
      </w:pPr>
      <w:r>
        <w:rPr>
          <w:sz w:val="20"/>
        </w:rPr>
        <mc:AlternateContent>
          <mc:Choice Requires="wpg">
            <w:drawing>
              <wp:inline distT="0" distB="0" distL="0" distR="0">
                <wp:extent cx="5944235" cy="4001135"/>
                <wp:effectExtent l="0" t="0" r="0" b="8889"/>
                <wp:docPr id="29" name="Group 29"/>
                <wp:cNvGraphicFramePr/>
                <a:graphic xmlns:a="http://schemas.openxmlformats.org/drawingml/2006/main">
                  <a:graphicData uri="http://schemas.microsoft.com/office/word/2010/wordprocessingGroup">
                    <wpg:wgp>
                      <wpg:cNvGrpSpPr/>
                      <wpg:grpSpPr>
                        <a:xfrm>
                          <a:off x="0" y="0"/>
                          <a:ext cx="5944235" cy="4001135"/>
                          <a:chOff x="0" y="0"/>
                          <a:chExt cx="5944235" cy="4001135"/>
                        </a:xfrm>
                      </wpg:grpSpPr>
                      <wps:wsp>
                        <wps:cNvPr id="30" name="Graphic 30"/>
                        <wps:cNvSpPr/>
                        <wps:spPr>
                          <a:xfrm>
                            <a:off x="0" y="0"/>
                            <a:ext cx="5944235" cy="4001135"/>
                          </a:xfrm>
                          <a:custGeom>
                            <a:avLst/>
                            <a:gdLst/>
                            <a:ahLst/>
                            <a:cxnLst/>
                            <a:rect l="l" t="t" r="r" b="b"/>
                            <a:pathLst>
                              <a:path w="5944235" h="4001135">
                                <a:moveTo>
                                  <a:pt x="5944234" y="0"/>
                                </a:moveTo>
                                <a:lnTo>
                                  <a:pt x="0" y="0"/>
                                </a:lnTo>
                                <a:lnTo>
                                  <a:pt x="0" y="4001135"/>
                                </a:lnTo>
                                <a:lnTo>
                                  <a:pt x="5944234" y="4001135"/>
                                </a:lnTo>
                                <a:lnTo>
                                  <a:pt x="5944234" y="0"/>
                                </a:lnTo>
                                <a:close/>
                              </a:path>
                            </a:pathLst>
                          </a:custGeom>
                          <a:solidFill>
                            <a:srgbClr val="EEEEEE"/>
                          </a:solidFill>
                        </wps:spPr>
                        <wps:bodyPr wrap="square" lIns="0" tIns="0" rIns="0" bIns="0" rtlCol="0">
                          <a:noAutofit/>
                        </wps:bodyPr>
                      </wps:wsp>
                      <pic:pic xmlns:pic="http://schemas.openxmlformats.org/drawingml/2006/picture">
                        <pic:nvPicPr>
                          <pic:cNvPr id="31" name="Image 31"/>
                          <pic:cNvPicPr/>
                        </pic:nvPicPr>
                        <pic:blipFill>
                          <a:blip r:embed="rId6" cstate="print"/>
                          <a:stretch>
                            <a:fillRect/>
                          </a:stretch>
                        </pic:blipFill>
                        <pic:spPr>
                          <a:xfrm>
                            <a:off x="3124835" y="412750"/>
                            <a:ext cx="81914" cy="100965"/>
                          </a:xfrm>
                          <a:prstGeom prst="rect">
                            <a:avLst/>
                          </a:prstGeom>
                        </pic:spPr>
                      </pic:pic>
                      <pic:pic xmlns:pic="http://schemas.openxmlformats.org/drawingml/2006/picture">
                        <pic:nvPicPr>
                          <pic:cNvPr id="32" name="Image 32"/>
                          <pic:cNvPicPr/>
                        </pic:nvPicPr>
                        <pic:blipFill>
                          <a:blip r:embed="rId6" cstate="print"/>
                          <a:stretch>
                            <a:fillRect/>
                          </a:stretch>
                        </pic:blipFill>
                        <pic:spPr>
                          <a:xfrm>
                            <a:off x="2714625" y="603250"/>
                            <a:ext cx="81914" cy="100965"/>
                          </a:xfrm>
                          <a:prstGeom prst="rect">
                            <a:avLst/>
                          </a:prstGeom>
                        </pic:spPr>
                      </pic:pic>
                      <pic:pic xmlns:pic="http://schemas.openxmlformats.org/drawingml/2006/picture">
                        <pic:nvPicPr>
                          <pic:cNvPr id="33" name="Image 33"/>
                          <pic:cNvPicPr/>
                        </pic:nvPicPr>
                        <pic:blipFill>
                          <a:blip r:embed="rId6" cstate="print"/>
                          <a:stretch>
                            <a:fillRect/>
                          </a:stretch>
                        </pic:blipFill>
                        <pic:spPr>
                          <a:xfrm>
                            <a:off x="2714625" y="793750"/>
                            <a:ext cx="81914" cy="100965"/>
                          </a:xfrm>
                          <a:prstGeom prst="rect">
                            <a:avLst/>
                          </a:prstGeom>
                        </pic:spPr>
                      </pic:pic>
                      <wps:wsp>
                        <wps:cNvPr id="34" name="Textbox 34"/>
                        <wps:cNvSpPr txBox="1"/>
                        <wps:spPr>
                          <a:xfrm>
                            <a:off x="0" y="0"/>
                            <a:ext cx="5944235" cy="4001135"/>
                          </a:xfrm>
                          <a:prstGeom prst="rect">
                            <a:avLst/>
                          </a:prstGeom>
                        </wps:spPr>
                        <wps:txbx>
                          <w:txbxContent>
                            <w:p w14:paraId="1A67F469">
                              <w:pPr>
                                <w:spacing w:before="0" w:line="256" w:lineRule="exact"/>
                                <w:ind w:left="410" w:right="0" w:firstLine="0"/>
                                <w:jc w:val="left"/>
                                <w:rPr>
                                  <w:sz w:val="22"/>
                                </w:rPr>
                              </w:pPr>
                              <w:r>
                                <w:rPr>
                                  <w:color w:val="1E1E1E"/>
                                  <w:spacing w:val="-2"/>
                                  <w:sz w:val="22"/>
                                </w:rPr>
                                <w:t>&lt;h2&gt;Gallery&lt;/h2&gt;</w:t>
                              </w:r>
                            </w:p>
                            <w:p w14:paraId="3F1F250D">
                              <w:pPr>
                                <w:spacing w:before="34"/>
                                <w:ind w:left="410" w:right="0" w:firstLine="0"/>
                                <w:jc w:val="left"/>
                                <w:rPr>
                                  <w:sz w:val="22"/>
                                </w:rPr>
                              </w:pPr>
                              <w:r>
                                <w:rPr>
                                  <w:color w:val="1E1E1E"/>
                                  <w:spacing w:val="-4"/>
                                  <w:sz w:val="22"/>
                                </w:rPr>
                                <w:t>&lt;div</w:t>
                              </w:r>
                              <w:r>
                                <w:rPr>
                                  <w:color w:val="1E1E1E"/>
                                  <w:spacing w:val="-10"/>
                                  <w:sz w:val="22"/>
                                </w:rPr>
                                <w:t xml:space="preserve"> </w:t>
                              </w:r>
                              <w:r>
                                <w:rPr>
                                  <w:color w:val="1E1E1E"/>
                                  <w:spacing w:val="-4"/>
                                  <w:sz w:val="22"/>
                                </w:rPr>
                                <w:t>class="slider-container"&gt;</w:t>
                              </w:r>
                            </w:p>
                            <w:p w14:paraId="0E7D561B">
                              <w:pPr>
                                <w:tabs>
                                  <w:tab w:val="left" w:pos="5027"/>
                                </w:tabs>
                                <w:spacing w:before="36"/>
                                <w:ind w:left="614" w:right="0" w:firstLine="0"/>
                                <w:jc w:val="left"/>
                                <w:rPr>
                                  <w:sz w:val="22"/>
                                </w:rPr>
                              </w:pPr>
                              <w:r>
                                <w:rPr>
                                  <w:color w:val="1E1E1E"/>
                                  <w:spacing w:val="-4"/>
                                  <w:sz w:val="22"/>
                                </w:rPr>
                                <w:t>&lt;div</w:t>
                              </w:r>
                              <w:r>
                                <w:rPr>
                                  <w:color w:val="1E1E1E"/>
                                  <w:spacing w:val="-2"/>
                                  <w:sz w:val="22"/>
                                </w:rPr>
                                <w:t xml:space="preserve"> </w:t>
                              </w:r>
                              <w:r>
                                <w:rPr>
                                  <w:color w:val="1E1E1E"/>
                                  <w:spacing w:val="-4"/>
                                  <w:sz w:val="22"/>
                                </w:rPr>
                                <w:t>class="slide</w:t>
                              </w:r>
                              <w:r>
                                <w:rPr>
                                  <w:color w:val="1E1E1E"/>
                                  <w:spacing w:val="-2"/>
                                  <w:sz w:val="22"/>
                                </w:rPr>
                                <w:t xml:space="preserve"> </w:t>
                              </w:r>
                              <w:r>
                                <w:rPr>
                                  <w:color w:val="1E1E1E"/>
                                  <w:spacing w:val="-4"/>
                                  <w:sz w:val="22"/>
                                </w:rPr>
                                <w:t>active"</w:t>
                              </w:r>
                              <w:r>
                                <w:rPr>
                                  <w:color w:val="1E1E1E"/>
                                  <w:spacing w:val="-2"/>
                                  <w:sz w:val="22"/>
                                </w:rPr>
                                <w:t xml:space="preserve"> </w:t>
                              </w:r>
                              <w:r>
                                <w:rPr>
                                  <w:color w:val="1E1E1E"/>
                                  <w:spacing w:val="-4"/>
                                  <w:sz w:val="22"/>
                                </w:rPr>
                                <w:t>style="background:</w:t>
                              </w:r>
                              <w:r>
                                <w:rPr>
                                  <w:color w:val="1E1E1E"/>
                                  <w:sz w:val="22"/>
                                </w:rPr>
                                <w:tab/>
                              </w:r>
                              <w:r>
                                <w:rPr>
                                  <w:color w:val="1E1E1E"/>
                                  <w:spacing w:val="-4"/>
                                  <w:sz w:val="22"/>
                                </w:rPr>
                                <w:t>e74c3c;"&gt;Dish Image</w:t>
                              </w:r>
                              <w:r>
                                <w:rPr>
                                  <w:color w:val="1E1E1E"/>
                                  <w:spacing w:val="-2"/>
                                  <w:sz w:val="22"/>
                                </w:rPr>
                                <w:t xml:space="preserve"> </w:t>
                              </w:r>
                              <w:r>
                                <w:rPr>
                                  <w:color w:val="1E1E1E"/>
                                  <w:spacing w:val="-4"/>
                                  <w:sz w:val="22"/>
                                </w:rPr>
                                <w:t>1&lt;/div&gt;</w:t>
                              </w:r>
                            </w:p>
                            <w:p w14:paraId="3D5C147E">
                              <w:pPr>
                                <w:spacing w:before="34"/>
                                <w:ind w:left="614" w:right="0" w:firstLine="0"/>
                                <w:jc w:val="left"/>
                                <w:rPr>
                                  <w:sz w:val="22"/>
                                </w:rPr>
                              </w:pPr>
                              <w:r>
                                <w:rPr>
                                  <w:color w:val="1E1E1E"/>
                                  <w:spacing w:val="-4"/>
                                  <w:sz w:val="22"/>
                                </w:rPr>
                                <w:t>&lt;div</w:t>
                              </w:r>
                              <w:r>
                                <w:rPr>
                                  <w:color w:val="1E1E1E"/>
                                  <w:spacing w:val="-3"/>
                                  <w:sz w:val="22"/>
                                </w:rPr>
                                <w:t xml:space="preserve"> </w:t>
                              </w:r>
                              <w:r>
                                <w:rPr>
                                  <w:color w:val="1E1E1E"/>
                                  <w:spacing w:val="-4"/>
                                  <w:sz w:val="22"/>
                                </w:rPr>
                                <w:t>class="slide"</w:t>
                              </w:r>
                              <w:r>
                                <w:rPr>
                                  <w:color w:val="1E1E1E"/>
                                  <w:spacing w:val="-3"/>
                                  <w:sz w:val="22"/>
                                </w:rPr>
                                <w:t xml:space="preserve"> </w:t>
                              </w:r>
                              <w:r>
                                <w:rPr>
                                  <w:color w:val="1E1E1E"/>
                                  <w:spacing w:val="-4"/>
                                  <w:sz w:val="22"/>
                                </w:rPr>
                                <w:t>style="background:</w:t>
                              </w:r>
                              <w:r>
                                <w:rPr>
                                  <w:color w:val="1E1E1E"/>
                                  <w:spacing w:val="53"/>
                                  <w:w w:val="150"/>
                                  <w:sz w:val="22"/>
                                </w:rPr>
                                <w:t xml:space="preserve"> </w:t>
                              </w:r>
                              <w:r>
                                <w:rPr>
                                  <w:color w:val="1E1E1E"/>
                                  <w:spacing w:val="-4"/>
                                  <w:sz w:val="22"/>
                                </w:rPr>
                                <w:t>2ecc71;"&gt;Dish</w:t>
                              </w:r>
                              <w:r>
                                <w:rPr>
                                  <w:color w:val="1E1E1E"/>
                                  <w:spacing w:val="-3"/>
                                  <w:sz w:val="22"/>
                                </w:rPr>
                                <w:t xml:space="preserve"> </w:t>
                              </w:r>
                              <w:r>
                                <w:rPr>
                                  <w:color w:val="1E1E1E"/>
                                  <w:spacing w:val="-4"/>
                                  <w:sz w:val="22"/>
                                </w:rPr>
                                <w:t>Image</w:t>
                              </w:r>
                              <w:r>
                                <w:rPr>
                                  <w:color w:val="1E1E1E"/>
                                  <w:spacing w:val="-3"/>
                                  <w:sz w:val="22"/>
                                </w:rPr>
                                <w:t xml:space="preserve"> </w:t>
                              </w:r>
                              <w:r>
                                <w:rPr>
                                  <w:color w:val="1E1E1E"/>
                                  <w:spacing w:val="-4"/>
                                  <w:sz w:val="22"/>
                                </w:rPr>
                                <w:t>2&lt;/div&gt;</w:t>
                              </w:r>
                            </w:p>
                            <w:p w14:paraId="65E4A37F">
                              <w:pPr>
                                <w:spacing w:before="36"/>
                                <w:ind w:left="614" w:right="0" w:firstLine="0"/>
                                <w:jc w:val="left"/>
                                <w:rPr>
                                  <w:sz w:val="22"/>
                                </w:rPr>
                              </w:pPr>
                              <w:r>
                                <w:rPr>
                                  <w:color w:val="1E1E1E"/>
                                  <w:spacing w:val="-2"/>
                                  <w:sz w:val="22"/>
                                </w:rPr>
                                <w:t>&lt;div</w:t>
                              </w:r>
                              <w:r>
                                <w:rPr>
                                  <w:color w:val="1E1E1E"/>
                                  <w:spacing w:val="-16"/>
                                  <w:sz w:val="22"/>
                                </w:rPr>
                                <w:t xml:space="preserve"> </w:t>
                              </w:r>
                              <w:r>
                                <w:rPr>
                                  <w:color w:val="1E1E1E"/>
                                  <w:spacing w:val="-2"/>
                                  <w:sz w:val="22"/>
                                </w:rPr>
                                <w:t>class="slide"</w:t>
                              </w:r>
                              <w:r>
                                <w:rPr>
                                  <w:color w:val="1E1E1E"/>
                                  <w:spacing w:val="-15"/>
                                  <w:sz w:val="22"/>
                                </w:rPr>
                                <w:t xml:space="preserve"> </w:t>
                              </w:r>
                              <w:r>
                                <w:rPr>
                                  <w:color w:val="1E1E1E"/>
                                  <w:spacing w:val="-2"/>
                                  <w:sz w:val="22"/>
                                </w:rPr>
                                <w:t>style="background:</w:t>
                              </w:r>
                              <w:r>
                                <w:rPr>
                                  <w:color w:val="1E1E1E"/>
                                  <w:spacing w:val="50"/>
                                  <w:sz w:val="22"/>
                                </w:rPr>
                                <w:t xml:space="preserve"> </w:t>
                              </w:r>
                              <w:r>
                                <w:rPr>
                                  <w:color w:val="1E1E1E"/>
                                  <w:spacing w:val="-2"/>
                                  <w:sz w:val="22"/>
                                </w:rPr>
                                <w:t>3498db;"&gt;Dish</w:t>
                              </w:r>
                              <w:r>
                                <w:rPr>
                                  <w:color w:val="1E1E1E"/>
                                  <w:spacing w:val="-15"/>
                                  <w:sz w:val="22"/>
                                </w:rPr>
                                <w:t xml:space="preserve"> </w:t>
                              </w:r>
                              <w:r>
                                <w:rPr>
                                  <w:color w:val="1E1E1E"/>
                                  <w:spacing w:val="-2"/>
                                  <w:sz w:val="22"/>
                                </w:rPr>
                                <w:t>Image</w:t>
                              </w:r>
                              <w:r>
                                <w:rPr>
                                  <w:color w:val="1E1E1E"/>
                                  <w:spacing w:val="-15"/>
                                  <w:sz w:val="22"/>
                                </w:rPr>
                                <w:t xml:space="preserve"> </w:t>
                              </w:r>
                              <w:r>
                                <w:rPr>
                                  <w:color w:val="1E1E1E"/>
                                  <w:spacing w:val="-2"/>
                                  <w:sz w:val="22"/>
                                </w:rPr>
                                <w:t>3&lt;/div&gt;</w:t>
                              </w:r>
                            </w:p>
                            <w:p w14:paraId="1903C379">
                              <w:pPr>
                                <w:spacing w:before="17"/>
                                <w:ind w:left="614" w:right="0" w:firstLine="0"/>
                                <w:jc w:val="left"/>
                                <w:rPr>
                                  <w:sz w:val="22"/>
                                </w:rPr>
                              </w:pPr>
                              <w:r>
                                <w:rPr>
                                  <w:color w:val="1E1E1E"/>
                                  <w:spacing w:val="-2"/>
                                  <w:sz w:val="22"/>
                                </w:rPr>
                                <w:t>&lt;button</w:t>
                              </w:r>
                              <w:r>
                                <w:rPr>
                                  <w:color w:val="1E1E1E"/>
                                  <w:spacing w:val="-9"/>
                                  <w:sz w:val="22"/>
                                </w:rPr>
                                <w:t xml:space="preserve"> </w:t>
                              </w:r>
                              <w:r>
                                <w:rPr>
                                  <w:color w:val="1E1E1E"/>
                                  <w:spacing w:val="-2"/>
                                  <w:sz w:val="22"/>
                                </w:rPr>
                                <w:t>class="btn</w:t>
                              </w:r>
                              <w:r>
                                <w:rPr>
                                  <w:color w:val="1E1E1E"/>
                                  <w:spacing w:val="-7"/>
                                  <w:sz w:val="22"/>
                                </w:rPr>
                                <w:t xml:space="preserve"> </w:t>
                              </w:r>
                              <w:r>
                                <w:rPr>
                                  <w:color w:val="1E1E1E"/>
                                  <w:spacing w:val="-2"/>
                                  <w:sz w:val="22"/>
                                </w:rPr>
                                <w:t>prev"</w:t>
                              </w:r>
                              <w:r>
                                <w:rPr>
                                  <w:color w:val="1E1E1E"/>
                                  <w:spacing w:val="-7"/>
                                  <w:sz w:val="22"/>
                                </w:rPr>
                                <w:t xml:space="preserve"> </w:t>
                              </w:r>
                              <w:r>
                                <w:rPr>
                                  <w:color w:val="1E1E1E"/>
                                  <w:spacing w:val="-2"/>
                                  <w:sz w:val="22"/>
                                </w:rPr>
                                <w:t>onclick="changeSlide(-1)"&gt;</w:t>
                              </w:r>
                              <w:r>
                                <w:rPr>
                                  <w:rFonts w:ascii="Segoe UI Symbol" w:hAnsi="Segoe UI Symbol"/>
                                  <w:color w:val="1E1E1E"/>
                                  <w:spacing w:val="-2"/>
                                  <w:sz w:val="22"/>
                                </w:rPr>
                                <w:t>❮</w:t>
                              </w:r>
                              <w:r>
                                <w:rPr>
                                  <w:color w:val="1E1E1E"/>
                                  <w:spacing w:val="-2"/>
                                  <w:sz w:val="22"/>
                                </w:rPr>
                                <w:t>&lt;/button&gt;</w:t>
                              </w:r>
                            </w:p>
                            <w:p w14:paraId="7CE7EBE3">
                              <w:pPr>
                                <w:spacing w:before="7"/>
                                <w:ind w:left="614" w:right="0" w:firstLine="0"/>
                                <w:jc w:val="left"/>
                                <w:rPr>
                                  <w:sz w:val="22"/>
                                </w:rPr>
                              </w:pPr>
                              <w:r>
                                <w:rPr>
                                  <w:color w:val="1E1E1E"/>
                                  <w:spacing w:val="-4"/>
                                  <w:sz w:val="22"/>
                                </w:rPr>
                                <w:t>&lt;button</w:t>
                              </w:r>
                              <w:r>
                                <w:rPr>
                                  <w:color w:val="1E1E1E"/>
                                  <w:spacing w:val="-1"/>
                                  <w:sz w:val="22"/>
                                </w:rPr>
                                <w:t xml:space="preserve"> </w:t>
                              </w:r>
                              <w:r>
                                <w:rPr>
                                  <w:color w:val="1E1E1E"/>
                                  <w:spacing w:val="-4"/>
                                  <w:sz w:val="22"/>
                                </w:rPr>
                                <w:t>class="btn</w:t>
                              </w:r>
                              <w:r>
                                <w:rPr>
                                  <w:color w:val="1E1E1E"/>
                                  <w:spacing w:val="-2"/>
                                  <w:sz w:val="22"/>
                                </w:rPr>
                                <w:t xml:space="preserve"> </w:t>
                              </w:r>
                              <w:r>
                                <w:rPr>
                                  <w:color w:val="1E1E1E"/>
                                  <w:spacing w:val="-4"/>
                                  <w:sz w:val="22"/>
                                </w:rPr>
                                <w:t>next"</w:t>
                              </w:r>
                              <w:r>
                                <w:rPr>
                                  <w:color w:val="1E1E1E"/>
                                  <w:sz w:val="22"/>
                                </w:rPr>
                                <w:t xml:space="preserve"> </w:t>
                              </w:r>
                              <w:r>
                                <w:rPr>
                                  <w:color w:val="1E1E1E"/>
                                  <w:spacing w:val="-4"/>
                                  <w:sz w:val="22"/>
                                </w:rPr>
                                <w:t>onclick="changeSlide(1)"&gt;</w:t>
                              </w:r>
                              <w:r>
                                <w:rPr>
                                  <w:rFonts w:ascii="Segoe UI Symbol" w:hAnsi="Segoe UI Symbol"/>
                                  <w:color w:val="1E1E1E"/>
                                  <w:spacing w:val="-4"/>
                                  <w:sz w:val="22"/>
                                </w:rPr>
                                <w:t>❯</w:t>
                              </w:r>
                              <w:r>
                                <w:rPr>
                                  <w:color w:val="1E1E1E"/>
                                  <w:spacing w:val="-4"/>
                                  <w:sz w:val="22"/>
                                </w:rPr>
                                <w:t>&lt;/button&gt;</w:t>
                              </w:r>
                            </w:p>
                            <w:p w14:paraId="18B68918">
                              <w:pPr>
                                <w:spacing w:before="26"/>
                                <w:ind w:left="410" w:right="0" w:firstLine="0"/>
                                <w:jc w:val="left"/>
                                <w:rPr>
                                  <w:sz w:val="22"/>
                                </w:rPr>
                              </w:pPr>
                              <w:r>
                                <w:rPr>
                                  <w:color w:val="1E1E1E"/>
                                  <w:spacing w:val="-2"/>
                                  <w:sz w:val="22"/>
                                </w:rPr>
                                <w:t>&lt;/div&gt;</w:t>
                              </w:r>
                            </w:p>
                            <w:p w14:paraId="61B08D88">
                              <w:pPr>
                                <w:spacing w:before="34"/>
                                <w:ind w:left="205" w:right="0" w:firstLine="0"/>
                                <w:jc w:val="left"/>
                                <w:rPr>
                                  <w:sz w:val="22"/>
                                </w:rPr>
                              </w:pPr>
                              <w:r>
                                <w:rPr>
                                  <w:color w:val="1E1E1E"/>
                                  <w:spacing w:val="-2"/>
                                  <w:sz w:val="22"/>
                                </w:rPr>
                                <w:t>&lt;/div&gt;</w:t>
                              </w:r>
                            </w:p>
                            <w:p w14:paraId="619D5F1A">
                              <w:pPr>
                                <w:spacing w:before="36"/>
                                <w:ind w:left="205" w:right="0" w:firstLine="0"/>
                                <w:jc w:val="left"/>
                                <w:rPr>
                                  <w:sz w:val="22"/>
                                </w:rPr>
                              </w:pPr>
                              <w:r>
                                <w:rPr>
                                  <w:color w:val="1E1E1E"/>
                                  <w:spacing w:val="-2"/>
                                  <w:sz w:val="22"/>
                                </w:rPr>
                                <w:t>&lt;script&gt;</w:t>
                              </w:r>
                            </w:p>
                            <w:p w14:paraId="52F78A25">
                              <w:pPr>
                                <w:spacing w:before="34"/>
                                <w:ind w:left="410" w:right="0" w:firstLine="0"/>
                                <w:jc w:val="left"/>
                                <w:rPr>
                                  <w:sz w:val="22"/>
                                </w:rPr>
                              </w:pPr>
                              <w:r>
                                <w:rPr>
                                  <w:color w:val="1E1E1E"/>
                                  <w:sz w:val="22"/>
                                </w:rPr>
                                <w:t>let</w:t>
                              </w:r>
                              <w:r>
                                <w:rPr>
                                  <w:color w:val="1E1E1E"/>
                                  <w:spacing w:val="-13"/>
                                  <w:sz w:val="22"/>
                                </w:rPr>
                                <w:t xml:space="preserve"> </w:t>
                              </w:r>
                              <w:r>
                                <w:rPr>
                                  <w:color w:val="1E1E1E"/>
                                  <w:sz w:val="22"/>
                                </w:rPr>
                                <w:t>currentSlide</w:t>
                              </w:r>
                              <w:r>
                                <w:rPr>
                                  <w:color w:val="1E1E1E"/>
                                  <w:spacing w:val="-12"/>
                                  <w:sz w:val="22"/>
                                </w:rPr>
                                <w:t xml:space="preserve"> </w:t>
                              </w:r>
                              <w:r>
                                <w:rPr>
                                  <w:color w:val="1E1E1E"/>
                                  <w:sz w:val="22"/>
                                </w:rPr>
                                <w:t>=</w:t>
                              </w:r>
                              <w:r>
                                <w:rPr>
                                  <w:color w:val="1E1E1E"/>
                                  <w:spacing w:val="-12"/>
                                  <w:sz w:val="22"/>
                                </w:rPr>
                                <w:t xml:space="preserve"> </w:t>
                              </w:r>
                              <w:r>
                                <w:rPr>
                                  <w:color w:val="1E1E1E"/>
                                  <w:spacing w:val="-5"/>
                                  <w:sz w:val="22"/>
                                </w:rPr>
                                <w:t>0;</w:t>
                              </w:r>
                            </w:p>
                            <w:p w14:paraId="0F481401">
                              <w:pPr>
                                <w:spacing w:before="36" w:line="271" w:lineRule="auto"/>
                                <w:ind w:left="410" w:right="3338" w:firstLine="0"/>
                                <w:jc w:val="left"/>
                                <w:rPr>
                                  <w:sz w:val="22"/>
                                </w:rPr>
                              </w:pPr>
                              <w:r>
                                <w:rPr>
                                  <w:color w:val="1E1E1E"/>
                                  <w:sz w:val="22"/>
                                </w:rPr>
                                <w:t>const</w:t>
                              </w:r>
                              <w:r>
                                <w:rPr>
                                  <w:color w:val="1E1E1E"/>
                                  <w:spacing w:val="-15"/>
                                  <w:sz w:val="22"/>
                                </w:rPr>
                                <w:t xml:space="preserve"> </w:t>
                              </w:r>
                              <w:r>
                                <w:rPr>
                                  <w:color w:val="1E1E1E"/>
                                  <w:sz w:val="22"/>
                                </w:rPr>
                                <w:t>slides</w:t>
                              </w:r>
                              <w:r>
                                <w:rPr>
                                  <w:color w:val="1E1E1E"/>
                                  <w:spacing w:val="-16"/>
                                  <w:sz w:val="22"/>
                                </w:rPr>
                                <w:t xml:space="preserve"> </w:t>
                              </w:r>
                              <w:r>
                                <w:rPr>
                                  <w:color w:val="1E1E1E"/>
                                  <w:sz w:val="22"/>
                                </w:rPr>
                                <w:t>=</w:t>
                              </w:r>
                              <w:r>
                                <w:rPr>
                                  <w:color w:val="1E1E1E"/>
                                  <w:spacing w:val="-16"/>
                                  <w:sz w:val="22"/>
                                </w:rPr>
                                <w:t xml:space="preserve"> </w:t>
                              </w:r>
                              <w:r>
                                <w:rPr>
                                  <w:color w:val="1E1E1E"/>
                                  <w:sz w:val="22"/>
                                </w:rPr>
                                <w:t>document.querySelectorAll('.slide'); fiunction changeSlide(direction) {</w:t>
                              </w:r>
                            </w:p>
                            <w:p w14:paraId="3CE3FE38">
                              <w:pPr>
                                <w:spacing w:before="0"/>
                                <w:ind w:left="614" w:right="0" w:firstLine="0"/>
                                <w:jc w:val="left"/>
                                <w:rPr>
                                  <w:sz w:val="22"/>
                                </w:rPr>
                              </w:pPr>
                              <w:r>
                                <w:rPr>
                                  <w:color w:val="1E1E1E"/>
                                  <w:spacing w:val="-2"/>
                                  <w:sz w:val="22"/>
                                </w:rPr>
                                <w:t>slides[currentSlide].classList.remove('active');</w:t>
                              </w:r>
                            </w:p>
                            <w:p w14:paraId="4E515361">
                              <w:pPr>
                                <w:spacing w:before="34" w:line="271" w:lineRule="auto"/>
                                <w:ind w:left="614" w:right="1815" w:firstLine="0"/>
                                <w:jc w:val="left"/>
                                <w:rPr>
                                  <w:sz w:val="22"/>
                                </w:rPr>
                              </w:pPr>
                              <w:r>
                                <w:rPr>
                                  <w:color w:val="1E1E1E"/>
                                  <w:sz w:val="22"/>
                                </w:rPr>
                                <w:t>currentSlide</w:t>
                              </w:r>
                              <w:r>
                                <w:rPr>
                                  <w:color w:val="1E1E1E"/>
                                  <w:spacing w:val="-18"/>
                                  <w:sz w:val="22"/>
                                </w:rPr>
                                <w:t xml:space="preserve"> </w:t>
                              </w:r>
                              <w:r>
                                <w:rPr>
                                  <w:color w:val="1E1E1E"/>
                                  <w:sz w:val="22"/>
                                </w:rPr>
                                <w:t>=</w:t>
                              </w:r>
                              <w:r>
                                <w:rPr>
                                  <w:color w:val="1E1E1E"/>
                                  <w:spacing w:val="-18"/>
                                  <w:sz w:val="22"/>
                                </w:rPr>
                                <w:t xml:space="preserve"> </w:t>
                              </w:r>
                              <w:r>
                                <w:rPr>
                                  <w:color w:val="1E1E1E"/>
                                  <w:sz w:val="22"/>
                                </w:rPr>
                                <w:t>(currentSlide</w:t>
                              </w:r>
                              <w:r>
                                <w:rPr>
                                  <w:color w:val="1E1E1E"/>
                                  <w:spacing w:val="-17"/>
                                  <w:sz w:val="22"/>
                                </w:rPr>
                                <w:t xml:space="preserve"> </w:t>
                              </w:r>
                              <w:r>
                                <w:rPr>
                                  <w:color w:val="1E1E1E"/>
                                  <w:sz w:val="22"/>
                                </w:rPr>
                                <w:t>+</w:t>
                              </w:r>
                              <w:r>
                                <w:rPr>
                                  <w:color w:val="1E1E1E"/>
                                  <w:spacing w:val="-17"/>
                                  <w:sz w:val="22"/>
                                </w:rPr>
                                <w:t xml:space="preserve"> </w:t>
                              </w:r>
                              <w:r>
                                <w:rPr>
                                  <w:color w:val="1E1E1E"/>
                                  <w:sz w:val="22"/>
                                </w:rPr>
                                <w:t>direction</w:t>
                              </w:r>
                              <w:r>
                                <w:rPr>
                                  <w:color w:val="1E1E1E"/>
                                  <w:spacing w:val="-17"/>
                                  <w:sz w:val="22"/>
                                </w:rPr>
                                <w:t xml:space="preserve"> </w:t>
                              </w:r>
                              <w:r>
                                <w:rPr>
                                  <w:color w:val="1E1E1E"/>
                                  <w:sz w:val="22"/>
                                </w:rPr>
                                <w:t>+</w:t>
                              </w:r>
                              <w:r>
                                <w:rPr>
                                  <w:color w:val="1E1E1E"/>
                                  <w:spacing w:val="-18"/>
                                  <w:sz w:val="22"/>
                                </w:rPr>
                                <w:t xml:space="preserve"> </w:t>
                              </w:r>
                              <w:r>
                                <w:rPr>
                                  <w:color w:val="1E1E1E"/>
                                  <w:sz w:val="22"/>
                                </w:rPr>
                                <w:t>slides.length)</w:t>
                              </w:r>
                              <w:r>
                                <w:rPr>
                                  <w:color w:val="1E1E1E"/>
                                  <w:spacing w:val="-17"/>
                                  <w:sz w:val="22"/>
                                </w:rPr>
                                <w:t xml:space="preserve"> </w:t>
                              </w:r>
                              <w:r>
                                <w:rPr>
                                  <w:color w:val="1E1E1E"/>
                                  <w:sz w:val="22"/>
                                </w:rPr>
                                <w:t>%</w:t>
                              </w:r>
                              <w:r>
                                <w:rPr>
                                  <w:color w:val="1E1E1E"/>
                                  <w:spacing w:val="-18"/>
                                  <w:sz w:val="22"/>
                                </w:rPr>
                                <w:t xml:space="preserve"> </w:t>
                              </w:r>
                              <w:r>
                                <w:rPr>
                                  <w:color w:val="1E1E1E"/>
                                  <w:sz w:val="22"/>
                                </w:rPr>
                                <w:t xml:space="preserve">slides.length; </w:t>
                              </w:r>
                              <w:r>
                                <w:rPr>
                                  <w:color w:val="1E1E1E"/>
                                  <w:spacing w:val="-2"/>
                                  <w:sz w:val="22"/>
                                </w:rPr>
                                <w:t>slides[currentSlide].classList.add('active');</w:t>
                              </w:r>
                            </w:p>
                            <w:p w14:paraId="7B6EAF3A">
                              <w:pPr>
                                <w:spacing w:before="0"/>
                                <w:ind w:left="410" w:right="0" w:firstLine="0"/>
                                <w:jc w:val="left"/>
                                <w:rPr>
                                  <w:sz w:val="22"/>
                                </w:rPr>
                              </w:pPr>
                              <w:r>
                                <w:rPr>
                                  <w:color w:val="1E1E1E"/>
                                  <w:spacing w:val="-10"/>
                                  <w:w w:val="95"/>
                                  <w:sz w:val="22"/>
                                </w:rPr>
                                <w:t>}</w:t>
                              </w:r>
                            </w:p>
                            <w:p w14:paraId="3CF4C731">
                              <w:pPr>
                                <w:spacing w:before="34"/>
                                <w:ind w:left="205" w:right="0" w:firstLine="0"/>
                                <w:jc w:val="left"/>
                                <w:rPr>
                                  <w:sz w:val="22"/>
                                </w:rPr>
                              </w:pPr>
                              <w:r>
                                <w:rPr>
                                  <w:color w:val="1E1E1E"/>
                                  <w:spacing w:val="-2"/>
                                  <w:sz w:val="22"/>
                                </w:rPr>
                                <w:t>&lt;/script&gt;</w:t>
                              </w:r>
                            </w:p>
                            <w:p w14:paraId="036FFB8D">
                              <w:pPr>
                                <w:spacing w:before="36"/>
                                <w:ind w:left="1" w:right="0" w:firstLine="0"/>
                                <w:jc w:val="left"/>
                                <w:rPr>
                                  <w:sz w:val="22"/>
                                </w:rPr>
                              </w:pPr>
                              <w:r>
                                <w:rPr>
                                  <w:color w:val="1E1E1E"/>
                                  <w:spacing w:val="-2"/>
                                  <w:sz w:val="22"/>
                                </w:rPr>
                                <w:t>&lt;/body&gt;</w:t>
                              </w:r>
                            </w:p>
                            <w:p w14:paraId="70DA3514">
                              <w:pPr>
                                <w:spacing w:before="34"/>
                                <w:ind w:left="1" w:right="0" w:firstLine="0"/>
                                <w:jc w:val="left"/>
                                <w:rPr>
                                  <w:sz w:val="22"/>
                                </w:rPr>
                              </w:pPr>
                              <w:r>
                                <w:rPr>
                                  <w:color w:val="1E1E1E"/>
                                  <w:spacing w:val="-2"/>
                                  <w:sz w:val="22"/>
                                </w:rPr>
                                <w:t>&lt;/html&gt;</w:t>
                              </w:r>
                            </w:p>
                          </w:txbxContent>
                        </wps:txbx>
                        <wps:bodyPr wrap="square" lIns="0" tIns="0" rIns="0" bIns="0" rtlCol="0">
                          <a:noAutofit/>
                        </wps:bodyPr>
                      </wps:wsp>
                    </wpg:wgp>
                  </a:graphicData>
                </a:graphic>
              </wp:inline>
            </w:drawing>
          </mc:Choice>
          <mc:Fallback>
            <w:pict>
              <v:group id="_x0000_s1026" o:spid="_x0000_s1026" o:spt="203" style="height:315.05pt;width:468.05pt;" coordsize="5944235,4001135" o:gfxdata="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">
                <o:lock v:ext="edit" aspectratio="f"/>
                <v:shape id="Graphic 30" o:spid="_x0000_s1026" o:spt="100" style="position:absolute;left:0;top:0;height:4001135;width:5944235;" fillcolor="#EEEEEE" filled="t" stroked="f" coordsize="5944235,4001135" o:gfxdata="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TNNiS5AAAA2wAA&#10;AA8AAAAAAAAAAQAgAAAAIgAAAGRycy9kb3ducmV2LnhtbFBLAQIUABQAAAAIAIdO4kAzLwWeOwAA&#10;ADkAAAAQAAAAAAAAAAEAIAAAAAgBAABkcnMvc2hhcGV4bWwueG1sUEsFBgAAAAAGAAYAWwEAALID&#10;AAAAAA==&#10;" path="m5944234,0l0,0,0,4001135,5944234,4001135,5944234,0xe">
                  <v:fill on="t" focussize="0,0"/>
                  <v:stroke on="f"/>
                  <v:imagedata o:title=""/>
                  <o:lock v:ext="edit" aspectratio="f"/>
                  <v:textbox inset="0mm,0mm,0mm,0mm"/>
                </v:shape>
                <v:shape id="Image 31" o:spid="_x0000_s1026" o:spt="75" type="#_x0000_t75" style="position:absolute;left:3124835;top:412750;height:100965;width:81914;" filled="f" o:preferrelative="t" stroked="f" coordsize="21600,21600" o:gfxdata="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i8hw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Image 32" o:spid="_x0000_s1026" o:spt="75" type="#_x0000_t75" style="position:absolute;left:2714625;top:603250;height:100965;width:81914;" filled="f" o:preferrelative="t" stroked="f" coordsize="21600,21600" o:gfxdata="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WVYH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Image 33" o:spid="_x0000_s1026" o:spt="75" type="#_x0000_t75" style="position:absolute;left:2714625;top:793750;height:100965;width:81914;" filled="f" o:preferrelative="t" stroked="f" coordsize="21600,21600" o:gfxdata="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FfOc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Textbox 34" o:spid="_x0000_s1026" o:spt="202" type="#_x0000_t202" style="position:absolute;left:0;top:0;height:4001135;width:5944235;"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A67F469">
                        <w:pPr>
                          <w:spacing w:before="0" w:line="256" w:lineRule="exact"/>
                          <w:ind w:left="410" w:right="0" w:firstLine="0"/>
                          <w:jc w:val="left"/>
                          <w:rPr>
                            <w:sz w:val="22"/>
                          </w:rPr>
                        </w:pPr>
                        <w:r>
                          <w:rPr>
                            <w:color w:val="1E1E1E"/>
                            <w:spacing w:val="-2"/>
                            <w:sz w:val="22"/>
                          </w:rPr>
                          <w:t>&lt;h2&gt;Gallery&lt;/h2&gt;</w:t>
                        </w:r>
                      </w:p>
                      <w:p w14:paraId="3F1F250D">
                        <w:pPr>
                          <w:spacing w:before="34"/>
                          <w:ind w:left="410" w:right="0" w:firstLine="0"/>
                          <w:jc w:val="left"/>
                          <w:rPr>
                            <w:sz w:val="22"/>
                          </w:rPr>
                        </w:pPr>
                        <w:r>
                          <w:rPr>
                            <w:color w:val="1E1E1E"/>
                            <w:spacing w:val="-4"/>
                            <w:sz w:val="22"/>
                          </w:rPr>
                          <w:t>&lt;div</w:t>
                        </w:r>
                        <w:r>
                          <w:rPr>
                            <w:color w:val="1E1E1E"/>
                            <w:spacing w:val="-10"/>
                            <w:sz w:val="22"/>
                          </w:rPr>
                          <w:t xml:space="preserve"> </w:t>
                        </w:r>
                        <w:r>
                          <w:rPr>
                            <w:color w:val="1E1E1E"/>
                            <w:spacing w:val="-4"/>
                            <w:sz w:val="22"/>
                          </w:rPr>
                          <w:t>class="slider-container"&gt;</w:t>
                        </w:r>
                      </w:p>
                      <w:p w14:paraId="0E7D561B">
                        <w:pPr>
                          <w:tabs>
                            <w:tab w:val="left" w:pos="5027"/>
                          </w:tabs>
                          <w:spacing w:before="36"/>
                          <w:ind w:left="614" w:right="0" w:firstLine="0"/>
                          <w:jc w:val="left"/>
                          <w:rPr>
                            <w:sz w:val="22"/>
                          </w:rPr>
                        </w:pPr>
                        <w:r>
                          <w:rPr>
                            <w:color w:val="1E1E1E"/>
                            <w:spacing w:val="-4"/>
                            <w:sz w:val="22"/>
                          </w:rPr>
                          <w:t>&lt;div</w:t>
                        </w:r>
                        <w:r>
                          <w:rPr>
                            <w:color w:val="1E1E1E"/>
                            <w:spacing w:val="-2"/>
                            <w:sz w:val="22"/>
                          </w:rPr>
                          <w:t xml:space="preserve"> </w:t>
                        </w:r>
                        <w:r>
                          <w:rPr>
                            <w:color w:val="1E1E1E"/>
                            <w:spacing w:val="-4"/>
                            <w:sz w:val="22"/>
                          </w:rPr>
                          <w:t>class="slide</w:t>
                        </w:r>
                        <w:r>
                          <w:rPr>
                            <w:color w:val="1E1E1E"/>
                            <w:spacing w:val="-2"/>
                            <w:sz w:val="22"/>
                          </w:rPr>
                          <w:t xml:space="preserve"> </w:t>
                        </w:r>
                        <w:r>
                          <w:rPr>
                            <w:color w:val="1E1E1E"/>
                            <w:spacing w:val="-4"/>
                            <w:sz w:val="22"/>
                          </w:rPr>
                          <w:t>active"</w:t>
                        </w:r>
                        <w:r>
                          <w:rPr>
                            <w:color w:val="1E1E1E"/>
                            <w:spacing w:val="-2"/>
                            <w:sz w:val="22"/>
                          </w:rPr>
                          <w:t xml:space="preserve"> </w:t>
                        </w:r>
                        <w:r>
                          <w:rPr>
                            <w:color w:val="1E1E1E"/>
                            <w:spacing w:val="-4"/>
                            <w:sz w:val="22"/>
                          </w:rPr>
                          <w:t>style="background:</w:t>
                        </w:r>
                        <w:r>
                          <w:rPr>
                            <w:color w:val="1E1E1E"/>
                            <w:sz w:val="22"/>
                          </w:rPr>
                          <w:tab/>
                        </w:r>
                        <w:r>
                          <w:rPr>
                            <w:color w:val="1E1E1E"/>
                            <w:spacing w:val="-4"/>
                            <w:sz w:val="22"/>
                          </w:rPr>
                          <w:t>e74c3c;"&gt;Dish Image</w:t>
                        </w:r>
                        <w:r>
                          <w:rPr>
                            <w:color w:val="1E1E1E"/>
                            <w:spacing w:val="-2"/>
                            <w:sz w:val="22"/>
                          </w:rPr>
                          <w:t xml:space="preserve"> </w:t>
                        </w:r>
                        <w:r>
                          <w:rPr>
                            <w:color w:val="1E1E1E"/>
                            <w:spacing w:val="-4"/>
                            <w:sz w:val="22"/>
                          </w:rPr>
                          <w:t>1&lt;/div&gt;</w:t>
                        </w:r>
                      </w:p>
                      <w:p w14:paraId="3D5C147E">
                        <w:pPr>
                          <w:spacing w:before="34"/>
                          <w:ind w:left="614" w:right="0" w:firstLine="0"/>
                          <w:jc w:val="left"/>
                          <w:rPr>
                            <w:sz w:val="22"/>
                          </w:rPr>
                        </w:pPr>
                        <w:r>
                          <w:rPr>
                            <w:color w:val="1E1E1E"/>
                            <w:spacing w:val="-4"/>
                            <w:sz w:val="22"/>
                          </w:rPr>
                          <w:t>&lt;div</w:t>
                        </w:r>
                        <w:r>
                          <w:rPr>
                            <w:color w:val="1E1E1E"/>
                            <w:spacing w:val="-3"/>
                            <w:sz w:val="22"/>
                          </w:rPr>
                          <w:t xml:space="preserve"> </w:t>
                        </w:r>
                        <w:r>
                          <w:rPr>
                            <w:color w:val="1E1E1E"/>
                            <w:spacing w:val="-4"/>
                            <w:sz w:val="22"/>
                          </w:rPr>
                          <w:t>class="slide"</w:t>
                        </w:r>
                        <w:r>
                          <w:rPr>
                            <w:color w:val="1E1E1E"/>
                            <w:spacing w:val="-3"/>
                            <w:sz w:val="22"/>
                          </w:rPr>
                          <w:t xml:space="preserve"> </w:t>
                        </w:r>
                        <w:r>
                          <w:rPr>
                            <w:color w:val="1E1E1E"/>
                            <w:spacing w:val="-4"/>
                            <w:sz w:val="22"/>
                          </w:rPr>
                          <w:t>style="background:</w:t>
                        </w:r>
                        <w:r>
                          <w:rPr>
                            <w:color w:val="1E1E1E"/>
                            <w:spacing w:val="53"/>
                            <w:w w:val="150"/>
                            <w:sz w:val="22"/>
                          </w:rPr>
                          <w:t xml:space="preserve"> </w:t>
                        </w:r>
                        <w:r>
                          <w:rPr>
                            <w:color w:val="1E1E1E"/>
                            <w:spacing w:val="-4"/>
                            <w:sz w:val="22"/>
                          </w:rPr>
                          <w:t>2ecc71;"&gt;Dish</w:t>
                        </w:r>
                        <w:r>
                          <w:rPr>
                            <w:color w:val="1E1E1E"/>
                            <w:spacing w:val="-3"/>
                            <w:sz w:val="22"/>
                          </w:rPr>
                          <w:t xml:space="preserve"> </w:t>
                        </w:r>
                        <w:r>
                          <w:rPr>
                            <w:color w:val="1E1E1E"/>
                            <w:spacing w:val="-4"/>
                            <w:sz w:val="22"/>
                          </w:rPr>
                          <w:t>Image</w:t>
                        </w:r>
                        <w:r>
                          <w:rPr>
                            <w:color w:val="1E1E1E"/>
                            <w:spacing w:val="-3"/>
                            <w:sz w:val="22"/>
                          </w:rPr>
                          <w:t xml:space="preserve"> </w:t>
                        </w:r>
                        <w:r>
                          <w:rPr>
                            <w:color w:val="1E1E1E"/>
                            <w:spacing w:val="-4"/>
                            <w:sz w:val="22"/>
                          </w:rPr>
                          <w:t>2&lt;/div&gt;</w:t>
                        </w:r>
                      </w:p>
                      <w:p w14:paraId="65E4A37F">
                        <w:pPr>
                          <w:spacing w:before="36"/>
                          <w:ind w:left="614" w:right="0" w:firstLine="0"/>
                          <w:jc w:val="left"/>
                          <w:rPr>
                            <w:sz w:val="22"/>
                          </w:rPr>
                        </w:pPr>
                        <w:r>
                          <w:rPr>
                            <w:color w:val="1E1E1E"/>
                            <w:spacing w:val="-2"/>
                            <w:sz w:val="22"/>
                          </w:rPr>
                          <w:t>&lt;div</w:t>
                        </w:r>
                        <w:r>
                          <w:rPr>
                            <w:color w:val="1E1E1E"/>
                            <w:spacing w:val="-16"/>
                            <w:sz w:val="22"/>
                          </w:rPr>
                          <w:t xml:space="preserve"> </w:t>
                        </w:r>
                        <w:r>
                          <w:rPr>
                            <w:color w:val="1E1E1E"/>
                            <w:spacing w:val="-2"/>
                            <w:sz w:val="22"/>
                          </w:rPr>
                          <w:t>class="slide"</w:t>
                        </w:r>
                        <w:r>
                          <w:rPr>
                            <w:color w:val="1E1E1E"/>
                            <w:spacing w:val="-15"/>
                            <w:sz w:val="22"/>
                          </w:rPr>
                          <w:t xml:space="preserve"> </w:t>
                        </w:r>
                        <w:r>
                          <w:rPr>
                            <w:color w:val="1E1E1E"/>
                            <w:spacing w:val="-2"/>
                            <w:sz w:val="22"/>
                          </w:rPr>
                          <w:t>style="background:</w:t>
                        </w:r>
                        <w:r>
                          <w:rPr>
                            <w:color w:val="1E1E1E"/>
                            <w:spacing w:val="50"/>
                            <w:sz w:val="22"/>
                          </w:rPr>
                          <w:t xml:space="preserve"> </w:t>
                        </w:r>
                        <w:r>
                          <w:rPr>
                            <w:color w:val="1E1E1E"/>
                            <w:spacing w:val="-2"/>
                            <w:sz w:val="22"/>
                          </w:rPr>
                          <w:t>3498db;"&gt;Dish</w:t>
                        </w:r>
                        <w:r>
                          <w:rPr>
                            <w:color w:val="1E1E1E"/>
                            <w:spacing w:val="-15"/>
                            <w:sz w:val="22"/>
                          </w:rPr>
                          <w:t xml:space="preserve"> </w:t>
                        </w:r>
                        <w:r>
                          <w:rPr>
                            <w:color w:val="1E1E1E"/>
                            <w:spacing w:val="-2"/>
                            <w:sz w:val="22"/>
                          </w:rPr>
                          <w:t>Image</w:t>
                        </w:r>
                        <w:r>
                          <w:rPr>
                            <w:color w:val="1E1E1E"/>
                            <w:spacing w:val="-15"/>
                            <w:sz w:val="22"/>
                          </w:rPr>
                          <w:t xml:space="preserve"> </w:t>
                        </w:r>
                        <w:r>
                          <w:rPr>
                            <w:color w:val="1E1E1E"/>
                            <w:spacing w:val="-2"/>
                            <w:sz w:val="22"/>
                          </w:rPr>
                          <w:t>3&lt;/div&gt;</w:t>
                        </w:r>
                      </w:p>
                      <w:p w14:paraId="1903C379">
                        <w:pPr>
                          <w:spacing w:before="17"/>
                          <w:ind w:left="614" w:right="0" w:firstLine="0"/>
                          <w:jc w:val="left"/>
                          <w:rPr>
                            <w:sz w:val="22"/>
                          </w:rPr>
                        </w:pPr>
                        <w:r>
                          <w:rPr>
                            <w:color w:val="1E1E1E"/>
                            <w:spacing w:val="-2"/>
                            <w:sz w:val="22"/>
                          </w:rPr>
                          <w:t>&lt;button</w:t>
                        </w:r>
                        <w:r>
                          <w:rPr>
                            <w:color w:val="1E1E1E"/>
                            <w:spacing w:val="-9"/>
                            <w:sz w:val="22"/>
                          </w:rPr>
                          <w:t xml:space="preserve"> </w:t>
                        </w:r>
                        <w:r>
                          <w:rPr>
                            <w:color w:val="1E1E1E"/>
                            <w:spacing w:val="-2"/>
                            <w:sz w:val="22"/>
                          </w:rPr>
                          <w:t>class="btn</w:t>
                        </w:r>
                        <w:r>
                          <w:rPr>
                            <w:color w:val="1E1E1E"/>
                            <w:spacing w:val="-7"/>
                            <w:sz w:val="22"/>
                          </w:rPr>
                          <w:t xml:space="preserve"> </w:t>
                        </w:r>
                        <w:r>
                          <w:rPr>
                            <w:color w:val="1E1E1E"/>
                            <w:spacing w:val="-2"/>
                            <w:sz w:val="22"/>
                          </w:rPr>
                          <w:t>prev"</w:t>
                        </w:r>
                        <w:r>
                          <w:rPr>
                            <w:color w:val="1E1E1E"/>
                            <w:spacing w:val="-7"/>
                            <w:sz w:val="22"/>
                          </w:rPr>
                          <w:t xml:space="preserve"> </w:t>
                        </w:r>
                        <w:r>
                          <w:rPr>
                            <w:color w:val="1E1E1E"/>
                            <w:spacing w:val="-2"/>
                            <w:sz w:val="22"/>
                          </w:rPr>
                          <w:t>onclick="changeSlide(-1)"&gt;</w:t>
                        </w:r>
                        <w:r>
                          <w:rPr>
                            <w:rFonts w:ascii="Segoe UI Symbol" w:hAnsi="Segoe UI Symbol"/>
                            <w:color w:val="1E1E1E"/>
                            <w:spacing w:val="-2"/>
                            <w:sz w:val="22"/>
                          </w:rPr>
                          <w:t>❮</w:t>
                        </w:r>
                        <w:r>
                          <w:rPr>
                            <w:color w:val="1E1E1E"/>
                            <w:spacing w:val="-2"/>
                            <w:sz w:val="22"/>
                          </w:rPr>
                          <w:t>&lt;/button&gt;</w:t>
                        </w:r>
                      </w:p>
                      <w:p w14:paraId="7CE7EBE3">
                        <w:pPr>
                          <w:spacing w:before="7"/>
                          <w:ind w:left="614" w:right="0" w:firstLine="0"/>
                          <w:jc w:val="left"/>
                          <w:rPr>
                            <w:sz w:val="22"/>
                          </w:rPr>
                        </w:pPr>
                        <w:r>
                          <w:rPr>
                            <w:color w:val="1E1E1E"/>
                            <w:spacing w:val="-4"/>
                            <w:sz w:val="22"/>
                          </w:rPr>
                          <w:t>&lt;button</w:t>
                        </w:r>
                        <w:r>
                          <w:rPr>
                            <w:color w:val="1E1E1E"/>
                            <w:spacing w:val="-1"/>
                            <w:sz w:val="22"/>
                          </w:rPr>
                          <w:t xml:space="preserve"> </w:t>
                        </w:r>
                        <w:r>
                          <w:rPr>
                            <w:color w:val="1E1E1E"/>
                            <w:spacing w:val="-4"/>
                            <w:sz w:val="22"/>
                          </w:rPr>
                          <w:t>class="btn</w:t>
                        </w:r>
                        <w:r>
                          <w:rPr>
                            <w:color w:val="1E1E1E"/>
                            <w:spacing w:val="-2"/>
                            <w:sz w:val="22"/>
                          </w:rPr>
                          <w:t xml:space="preserve"> </w:t>
                        </w:r>
                        <w:r>
                          <w:rPr>
                            <w:color w:val="1E1E1E"/>
                            <w:spacing w:val="-4"/>
                            <w:sz w:val="22"/>
                          </w:rPr>
                          <w:t>next"</w:t>
                        </w:r>
                        <w:r>
                          <w:rPr>
                            <w:color w:val="1E1E1E"/>
                            <w:sz w:val="22"/>
                          </w:rPr>
                          <w:t xml:space="preserve"> </w:t>
                        </w:r>
                        <w:r>
                          <w:rPr>
                            <w:color w:val="1E1E1E"/>
                            <w:spacing w:val="-4"/>
                            <w:sz w:val="22"/>
                          </w:rPr>
                          <w:t>onclick="changeSlide(1)"&gt;</w:t>
                        </w:r>
                        <w:r>
                          <w:rPr>
                            <w:rFonts w:ascii="Segoe UI Symbol" w:hAnsi="Segoe UI Symbol"/>
                            <w:color w:val="1E1E1E"/>
                            <w:spacing w:val="-4"/>
                            <w:sz w:val="22"/>
                          </w:rPr>
                          <w:t>❯</w:t>
                        </w:r>
                        <w:r>
                          <w:rPr>
                            <w:color w:val="1E1E1E"/>
                            <w:spacing w:val="-4"/>
                            <w:sz w:val="22"/>
                          </w:rPr>
                          <w:t>&lt;/button&gt;</w:t>
                        </w:r>
                      </w:p>
                      <w:p w14:paraId="18B68918">
                        <w:pPr>
                          <w:spacing w:before="26"/>
                          <w:ind w:left="410" w:right="0" w:firstLine="0"/>
                          <w:jc w:val="left"/>
                          <w:rPr>
                            <w:sz w:val="22"/>
                          </w:rPr>
                        </w:pPr>
                        <w:r>
                          <w:rPr>
                            <w:color w:val="1E1E1E"/>
                            <w:spacing w:val="-2"/>
                            <w:sz w:val="22"/>
                          </w:rPr>
                          <w:t>&lt;/div&gt;</w:t>
                        </w:r>
                      </w:p>
                      <w:p w14:paraId="61B08D88">
                        <w:pPr>
                          <w:spacing w:before="34"/>
                          <w:ind w:left="205" w:right="0" w:firstLine="0"/>
                          <w:jc w:val="left"/>
                          <w:rPr>
                            <w:sz w:val="22"/>
                          </w:rPr>
                        </w:pPr>
                        <w:r>
                          <w:rPr>
                            <w:color w:val="1E1E1E"/>
                            <w:spacing w:val="-2"/>
                            <w:sz w:val="22"/>
                          </w:rPr>
                          <w:t>&lt;/div&gt;</w:t>
                        </w:r>
                      </w:p>
                      <w:p w14:paraId="619D5F1A">
                        <w:pPr>
                          <w:spacing w:before="36"/>
                          <w:ind w:left="205" w:right="0" w:firstLine="0"/>
                          <w:jc w:val="left"/>
                          <w:rPr>
                            <w:sz w:val="22"/>
                          </w:rPr>
                        </w:pPr>
                        <w:r>
                          <w:rPr>
                            <w:color w:val="1E1E1E"/>
                            <w:spacing w:val="-2"/>
                            <w:sz w:val="22"/>
                          </w:rPr>
                          <w:t>&lt;script&gt;</w:t>
                        </w:r>
                      </w:p>
                      <w:p w14:paraId="52F78A25">
                        <w:pPr>
                          <w:spacing w:before="34"/>
                          <w:ind w:left="410" w:right="0" w:firstLine="0"/>
                          <w:jc w:val="left"/>
                          <w:rPr>
                            <w:sz w:val="22"/>
                          </w:rPr>
                        </w:pPr>
                        <w:r>
                          <w:rPr>
                            <w:color w:val="1E1E1E"/>
                            <w:sz w:val="22"/>
                          </w:rPr>
                          <w:t>let</w:t>
                        </w:r>
                        <w:r>
                          <w:rPr>
                            <w:color w:val="1E1E1E"/>
                            <w:spacing w:val="-13"/>
                            <w:sz w:val="22"/>
                          </w:rPr>
                          <w:t xml:space="preserve"> </w:t>
                        </w:r>
                        <w:r>
                          <w:rPr>
                            <w:color w:val="1E1E1E"/>
                            <w:sz w:val="22"/>
                          </w:rPr>
                          <w:t>currentSlide</w:t>
                        </w:r>
                        <w:r>
                          <w:rPr>
                            <w:color w:val="1E1E1E"/>
                            <w:spacing w:val="-12"/>
                            <w:sz w:val="22"/>
                          </w:rPr>
                          <w:t xml:space="preserve"> </w:t>
                        </w:r>
                        <w:r>
                          <w:rPr>
                            <w:color w:val="1E1E1E"/>
                            <w:sz w:val="22"/>
                          </w:rPr>
                          <w:t>=</w:t>
                        </w:r>
                        <w:r>
                          <w:rPr>
                            <w:color w:val="1E1E1E"/>
                            <w:spacing w:val="-12"/>
                            <w:sz w:val="22"/>
                          </w:rPr>
                          <w:t xml:space="preserve"> </w:t>
                        </w:r>
                        <w:r>
                          <w:rPr>
                            <w:color w:val="1E1E1E"/>
                            <w:spacing w:val="-5"/>
                            <w:sz w:val="22"/>
                          </w:rPr>
                          <w:t>0;</w:t>
                        </w:r>
                      </w:p>
                      <w:p w14:paraId="0F481401">
                        <w:pPr>
                          <w:spacing w:before="36" w:line="271" w:lineRule="auto"/>
                          <w:ind w:left="410" w:right="3338" w:firstLine="0"/>
                          <w:jc w:val="left"/>
                          <w:rPr>
                            <w:sz w:val="22"/>
                          </w:rPr>
                        </w:pPr>
                        <w:r>
                          <w:rPr>
                            <w:color w:val="1E1E1E"/>
                            <w:sz w:val="22"/>
                          </w:rPr>
                          <w:t>const</w:t>
                        </w:r>
                        <w:r>
                          <w:rPr>
                            <w:color w:val="1E1E1E"/>
                            <w:spacing w:val="-15"/>
                            <w:sz w:val="22"/>
                          </w:rPr>
                          <w:t xml:space="preserve"> </w:t>
                        </w:r>
                        <w:r>
                          <w:rPr>
                            <w:color w:val="1E1E1E"/>
                            <w:sz w:val="22"/>
                          </w:rPr>
                          <w:t>slides</w:t>
                        </w:r>
                        <w:r>
                          <w:rPr>
                            <w:color w:val="1E1E1E"/>
                            <w:spacing w:val="-16"/>
                            <w:sz w:val="22"/>
                          </w:rPr>
                          <w:t xml:space="preserve"> </w:t>
                        </w:r>
                        <w:r>
                          <w:rPr>
                            <w:color w:val="1E1E1E"/>
                            <w:sz w:val="22"/>
                          </w:rPr>
                          <w:t>=</w:t>
                        </w:r>
                        <w:r>
                          <w:rPr>
                            <w:color w:val="1E1E1E"/>
                            <w:spacing w:val="-16"/>
                            <w:sz w:val="22"/>
                          </w:rPr>
                          <w:t xml:space="preserve"> </w:t>
                        </w:r>
                        <w:r>
                          <w:rPr>
                            <w:color w:val="1E1E1E"/>
                            <w:sz w:val="22"/>
                          </w:rPr>
                          <w:t>document.querySelectorAll('.slide'); fiunction changeSlide(direction) {</w:t>
                        </w:r>
                      </w:p>
                      <w:p w14:paraId="3CE3FE38">
                        <w:pPr>
                          <w:spacing w:before="0"/>
                          <w:ind w:left="614" w:right="0" w:firstLine="0"/>
                          <w:jc w:val="left"/>
                          <w:rPr>
                            <w:sz w:val="22"/>
                          </w:rPr>
                        </w:pPr>
                        <w:r>
                          <w:rPr>
                            <w:color w:val="1E1E1E"/>
                            <w:spacing w:val="-2"/>
                            <w:sz w:val="22"/>
                          </w:rPr>
                          <w:t>slides[currentSlide].classList.remove('active');</w:t>
                        </w:r>
                      </w:p>
                      <w:p w14:paraId="4E515361">
                        <w:pPr>
                          <w:spacing w:before="34" w:line="271" w:lineRule="auto"/>
                          <w:ind w:left="614" w:right="1815" w:firstLine="0"/>
                          <w:jc w:val="left"/>
                          <w:rPr>
                            <w:sz w:val="22"/>
                          </w:rPr>
                        </w:pPr>
                        <w:r>
                          <w:rPr>
                            <w:color w:val="1E1E1E"/>
                            <w:sz w:val="22"/>
                          </w:rPr>
                          <w:t>currentSlide</w:t>
                        </w:r>
                        <w:r>
                          <w:rPr>
                            <w:color w:val="1E1E1E"/>
                            <w:spacing w:val="-18"/>
                            <w:sz w:val="22"/>
                          </w:rPr>
                          <w:t xml:space="preserve"> </w:t>
                        </w:r>
                        <w:r>
                          <w:rPr>
                            <w:color w:val="1E1E1E"/>
                            <w:sz w:val="22"/>
                          </w:rPr>
                          <w:t>=</w:t>
                        </w:r>
                        <w:r>
                          <w:rPr>
                            <w:color w:val="1E1E1E"/>
                            <w:spacing w:val="-18"/>
                            <w:sz w:val="22"/>
                          </w:rPr>
                          <w:t xml:space="preserve"> </w:t>
                        </w:r>
                        <w:r>
                          <w:rPr>
                            <w:color w:val="1E1E1E"/>
                            <w:sz w:val="22"/>
                          </w:rPr>
                          <w:t>(currentSlide</w:t>
                        </w:r>
                        <w:r>
                          <w:rPr>
                            <w:color w:val="1E1E1E"/>
                            <w:spacing w:val="-17"/>
                            <w:sz w:val="22"/>
                          </w:rPr>
                          <w:t xml:space="preserve"> </w:t>
                        </w:r>
                        <w:r>
                          <w:rPr>
                            <w:color w:val="1E1E1E"/>
                            <w:sz w:val="22"/>
                          </w:rPr>
                          <w:t>+</w:t>
                        </w:r>
                        <w:r>
                          <w:rPr>
                            <w:color w:val="1E1E1E"/>
                            <w:spacing w:val="-17"/>
                            <w:sz w:val="22"/>
                          </w:rPr>
                          <w:t xml:space="preserve"> </w:t>
                        </w:r>
                        <w:r>
                          <w:rPr>
                            <w:color w:val="1E1E1E"/>
                            <w:sz w:val="22"/>
                          </w:rPr>
                          <w:t>direction</w:t>
                        </w:r>
                        <w:r>
                          <w:rPr>
                            <w:color w:val="1E1E1E"/>
                            <w:spacing w:val="-17"/>
                            <w:sz w:val="22"/>
                          </w:rPr>
                          <w:t xml:space="preserve"> </w:t>
                        </w:r>
                        <w:r>
                          <w:rPr>
                            <w:color w:val="1E1E1E"/>
                            <w:sz w:val="22"/>
                          </w:rPr>
                          <w:t>+</w:t>
                        </w:r>
                        <w:r>
                          <w:rPr>
                            <w:color w:val="1E1E1E"/>
                            <w:spacing w:val="-18"/>
                            <w:sz w:val="22"/>
                          </w:rPr>
                          <w:t xml:space="preserve"> </w:t>
                        </w:r>
                        <w:r>
                          <w:rPr>
                            <w:color w:val="1E1E1E"/>
                            <w:sz w:val="22"/>
                          </w:rPr>
                          <w:t>slides.length)</w:t>
                        </w:r>
                        <w:r>
                          <w:rPr>
                            <w:color w:val="1E1E1E"/>
                            <w:spacing w:val="-17"/>
                            <w:sz w:val="22"/>
                          </w:rPr>
                          <w:t xml:space="preserve"> </w:t>
                        </w:r>
                        <w:r>
                          <w:rPr>
                            <w:color w:val="1E1E1E"/>
                            <w:sz w:val="22"/>
                          </w:rPr>
                          <w:t>%</w:t>
                        </w:r>
                        <w:r>
                          <w:rPr>
                            <w:color w:val="1E1E1E"/>
                            <w:spacing w:val="-18"/>
                            <w:sz w:val="22"/>
                          </w:rPr>
                          <w:t xml:space="preserve"> </w:t>
                        </w:r>
                        <w:r>
                          <w:rPr>
                            <w:color w:val="1E1E1E"/>
                            <w:sz w:val="22"/>
                          </w:rPr>
                          <w:t xml:space="preserve">slides.length; </w:t>
                        </w:r>
                        <w:r>
                          <w:rPr>
                            <w:color w:val="1E1E1E"/>
                            <w:spacing w:val="-2"/>
                            <w:sz w:val="22"/>
                          </w:rPr>
                          <w:t>slides[currentSlide].classList.add('active');</w:t>
                        </w:r>
                      </w:p>
                      <w:p w14:paraId="7B6EAF3A">
                        <w:pPr>
                          <w:spacing w:before="0"/>
                          <w:ind w:left="410" w:right="0" w:firstLine="0"/>
                          <w:jc w:val="left"/>
                          <w:rPr>
                            <w:sz w:val="22"/>
                          </w:rPr>
                        </w:pPr>
                        <w:r>
                          <w:rPr>
                            <w:color w:val="1E1E1E"/>
                            <w:spacing w:val="-10"/>
                            <w:w w:val="95"/>
                            <w:sz w:val="22"/>
                          </w:rPr>
                          <w:t>}</w:t>
                        </w:r>
                      </w:p>
                      <w:p w14:paraId="3CF4C731">
                        <w:pPr>
                          <w:spacing w:before="34"/>
                          <w:ind w:left="205" w:right="0" w:firstLine="0"/>
                          <w:jc w:val="left"/>
                          <w:rPr>
                            <w:sz w:val="22"/>
                          </w:rPr>
                        </w:pPr>
                        <w:r>
                          <w:rPr>
                            <w:color w:val="1E1E1E"/>
                            <w:spacing w:val="-2"/>
                            <w:sz w:val="22"/>
                          </w:rPr>
                          <w:t>&lt;/script&gt;</w:t>
                        </w:r>
                      </w:p>
                      <w:p w14:paraId="036FFB8D">
                        <w:pPr>
                          <w:spacing w:before="36"/>
                          <w:ind w:left="1" w:right="0" w:firstLine="0"/>
                          <w:jc w:val="left"/>
                          <w:rPr>
                            <w:sz w:val="22"/>
                          </w:rPr>
                        </w:pPr>
                        <w:r>
                          <w:rPr>
                            <w:color w:val="1E1E1E"/>
                            <w:spacing w:val="-2"/>
                            <w:sz w:val="22"/>
                          </w:rPr>
                          <w:t>&lt;/body&gt;</w:t>
                        </w:r>
                      </w:p>
                      <w:p w14:paraId="70DA3514">
                        <w:pPr>
                          <w:spacing w:before="34"/>
                          <w:ind w:left="1" w:right="0" w:firstLine="0"/>
                          <w:jc w:val="left"/>
                          <w:rPr>
                            <w:sz w:val="22"/>
                          </w:rPr>
                        </w:pPr>
                        <w:r>
                          <w:rPr>
                            <w:color w:val="1E1E1E"/>
                            <w:spacing w:val="-2"/>
                            <w:sz w:val="22"/>
                          </w:rPr>
                          <w:t>&lt;/html&gt;</w:t>
                        </w:r>
                      </w:p>
                    </w:txbxContent>
                  </v:textbox>
                </v:shape>
                <w10:wrap type="none"/>
                <w10:anchorlock/>
              </v:group>
            </w:pict>
          </mc:Fallback>
        </mc:AlternateContent>
      </w:r>
    </w:p>
    <w:p w14:paraId="5EAE6FEB">
      <w:pPr>
        <w:pStyle w:val="3"/>
        <w:spacing w:before="214"/>
      </w:pPr>
      <w:bookmarkStart w:id="10" w:name="Output:"/>
      <w:bookmarkEnd w:id="10"/>
      <w:r>
        <w:rPr>
          <w:color w:val="1E1E1E"/>
          <w:spacing w:val="-2"/>
        </w:rPr>
        <w:t>Output:</w:t>
      </w:r>
    </w:p>
    <w:p w14:paraId="02025A77">
      <w:pPr>
        <w:pStyle w:val="6"/>
        <w:spacing w:before="8"/>
        <w:ind w:left="0"/>
        <w:rPr>
          <w:b/>
        </w:rPr>
      </w:pPr>
    </w:p>
    <w:p w14:paraId="5D82CA90">
      <w:pPr>
        <w:pStyle w:val="6"/>
        <w:spacing w:line="271" w:lineRule="auto"/>
        <w:ind w:right="277"/>
      </w:pPr>
      <w:r>
        <w:rPr>
          <w:color w:val="1E1E1E"/>
        </w:rPr>
        <w:t>A visually appealing landing page fieaturing a dark red navigation bar. The menu is structured beautifiully using a grid system that adapts to screen sizes. The gallery fieatures a fiunctional image</w:t>
      </w:r>
      <w:r>
        <w:rPr>
          <w:color w:val="1E1E1E"/>
          <w:spacing w:val="-5"/>
        </w:rPr>
        <w:t xml:space="preserve"> </w:t>
      </w:r>
      <w:r>
        <w:rPr>
          <w:color w:val="1E1E1E"/>
        </w:rPr>
        <w:t>slider</w:t>
      </w:r>
      <w:r>
        <w:rPr>
          <w:color w:val="1E1E1E"/>
          <w:spacing w:val="-4"/>
        </w:rPr>
        <w:t xml:space="preserve"> </w:t>
      </w:r>
      <w:r>
        <w:rPr>
          <w:color w:val="1E1E1E"/>
        </w:rPr>
        <w:t>(represented</w:t>
      </w:r>
      <w:r>
        <w:rPr>
          <w:color w:val="1E1E1E"/>
          <w:spacing w:val="-3"/>
        </w:rPr>
        <w:t xml:space="preserve"> </w:t>
      </w:r>
      <w:r>
        <w:rPr>
          <w:color w:val="1E1E1E"/>
        </w:rPr>
        <w:t>by</w:t>
      </w:r>
      <w:r>
        <w:rPr>
          <w:color w:val="1E1E1E"/>
          <w:spacing w:val="-4"/>
        </w:rPr>
        <w:t xml:space="preserve"> </w:t>
      </w:r>
      <w:r>
        <w:rPr>
          <w:color w:val="1E1E1E"/>
        </w:rPr>
        <w:t>colored</w:t>
      </w:r>
      <w:r>
        <w:rPr>
          <w:color w:val="1E1E1E"/>
          <w:spacing w:val="-3"/>
        </w:rPr>
        <w:t xml:space="preserve"> </w:t>
      </w:r>
      <w:r>
        <w:rPr>
          <w:color w:val="1E1E1E"/>
        </w:rPr>
        <w:t>blocks)</w:t>
      </w:r>
      <w:r>
        <w:rPr>
          <w:color w:val="1E1E1E"/>
          <w:spacing w:val="-4"/>
        </w:rPr>
        <w:t xml:space="preserve"> </w:t>
      </w:r>
      <w:r>
        <w:rPr>
          <w:color w:val="1E1E1E"/>
        </w:rPr>
        <w:t>that</w:t>
      </w:r>
      <w:r>
        <w:rPr>
          <w:color w:val="1E1E1E"/>
          <w:spacing w:val="-4"/>
        </w:rPr>
        <w:t xml:space="preserve"> </w:t>
      </w:r>
      <w:r>
        <w:rPr>
          <w:color w:val="1E1E1E"/>
        </w:rPr>
        <w:t>fiades</w:t>
      </w:r>
      <w:r>
        <w:rPr>
          <w:color w:val="1E1E1E"/>
          <w:spacing w:val="-4"/>
        </w:rPr>
        <w:t xml:space="preserve"> </w:t>
      </w:r>
      <w:r>
        <w:rPr>
          <w:color w:val="1E1E1E"/>
        </w:rPr>
        <w:t>smoothly</w:t>
      </w:r>
      <w:r>
        <w:rPr>
          <w:color w:val="1E1E1E"/>
          <w:spacing w:val="-4"/>
        </w:rPr>
        <w:t xml:space="preserve"> </w:t>
      </w:r>
      <w:r>
        <w:rPr>
          <w:color w:val="1E1E1E"/>
        </w:rPr>
        <w:t>firom</w:t>
      </w:r>
      <w:r>
        <w:rPr>
          <w:color w:val="1E1E1E"/>
          <w:spacing w:val="-5"/>
        </w:rPr>
        <w:t xml:space="preserve"> </w:t>
      </w:r>
      <w:r>
        <w:rPr>
          <w:color w:val="1E1E1E"/>
        </w:rPr>
        <w:t>one</w:t>
      </w:r>
      <w:r>
        <w:rPr>
          <w:color w:val="1E1E1E"/>
          <w:spacing w:val="-5"/>
        </w:rPr>
        <w:t xml:space="preserve"> </w:t>
      </w:r>
      <w:r>
        <w:rPr>
          <w:color w:val="1E1E1E"/>
        </w:rPr>
        <w:t>"image"</w:t>
      </w:r>
      <w:r>
        <w:rPr>
          <w:color w:val="1E1E1E"/>
          <w:spacing w:val="-4"/>
        </w:rPr>
        <w:t xml:space="preserve"> </w:t>
      </w:r>
      <w:r>
        <w:rPr>
          <w:color w:val="1E1E1E"/>
        </w:rPr>
        <w:t>to</w:t>
      </w:r>
      <w:r>
        <w:rPr>
          <w:color w:val="1E1E1E"/>
          <w:spacing w:val="-4"/>
        </w:rPr>
        <w:t xml:space="preserve"> </w:t>
      </w:r>
      <w:r>
        <w:rPr>
          <w:color w:val="1E1E1E"/>
        </w:rPr>
        <w:t>the</w:t>
      </w:r>
      <w:r>
        <w:rPr>
          <w:color w:val="1E1E1E"/>
          <w:spacing w:val="-4"/>
        </w:rPr>
        <w:t xml:space="preserve"> </w:t>
      </w:r>
      <w:r>
        <w:rPr>
          <w:color w:val="1E1E1E"/>
        </w:rPr>
        <w:t>next using JavaScript logic.</w:t>
      </w:r>
    </w:p>
    <w:p w14:paraId="2BB398BA">
      <w:pPr>
        <w:pStyle w:val="6"/>
        <w:spacing w:after="0" w:line="271" w:lineRule="auto"/>
        <w:sectPr>
          <w:pgSz w:w="12240" w:h="15840"/>
          <w:pgMar w:top="1440" w:right="1080" w:bottom="280" w:left="1440" w:header="720" w:footer="720" w:gutter="0"/>
          <w:cols w:space="720" w:num="1"/>
        </w:sectPr>
      </w:pPr>
    </w:p>
    <w:p w14:paraId="419B43D0">
      <w:pPr>
        <w:pStyle w:val="6"/>
        <w:ind w:left="30"/>
        <w:rPr>
          <w:sz w:val="20"/>
        </w:rPr>
      </w:pPr>
      <w:r>
        <w:rPr>
          <w:sz w:val="20"/>
        </w:rPr>
        <w:drawing>
          <wp:inline distT="0" distB="0" distL="0" distR="0">
            <wp:extent cx="5888990" cy="3056890"/>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0" cstate="print"/>
                    <a:stretch>
                      <a:fillRect/>
                    </a:stretch>
                  </pic:blipFill>
                  <pic:spPr>
                    <a:xfrm>
                      <a:off x="0" y="0"/>
                      <a:ext cx="5889249" cy="3057048"/>
                    </a:xfrm>
                    <a:prstGeom prst="rect">
                      <a:avLst/>
                    </a:prstGeom>
                  </pic:spPr>
                </pic:pic>
              </a:graphicData>
            </a:graphic>
          </wp:inline>
        </w:drawing>
      </w:r>
    </w:p>
    <w:p w14:paraId="155818B3">
      <w:pPr>
        <w:pStyle w:val="6"/>
        <w:spacing w:before="149"/>
        <w:ind w:left="0"/>
        <w:rPr>
          <w:sz w:val="20"/>
        </w:rPr>
      </w:pPr>
      <w:r>
        <w:rPr>
          <w:sz w:val="20"/>
        </w:rPr>
        <w:drawing>
          <wp:anchor distT="0" distB="0" distL="0" distR="0" simplePos="0" relativeHeight="251671552" behindDoc="1" locked="0" layoutInCell="1" allowOverlap="1">
            <wp:simplePos x="0" y="0"/>
            <wp:positionH relativeFrom="page">
              <wp:posOffset>933450</wp:posOffset>
            </wp:positionH>
            <wp:positionV relativeFrom="paragraph">
              <wp:posOffset>263525</wp:posOffset>
            </wp:positionV>
            <wp:extent cx="5782945" cy="2770505"/>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1" cstate="print"/>
                    <a:stretch>
                      <a:fillRect/>
                    </a:stretch>
                  </pic:blipFill>
                  <pic:spPr>
                    <a:xfrm>
                      <a:off x="0" y="0"/>
                      <a:ext cx="5782743" cy="2770251"/>
                    </a:xfrm>
                    <a:prstGeom prst="rect">
                      <a:avLst/>
                    </a:prstGeom>
                  </pic:spPr>
                </pic:pic>
              </a:graphicData>
            </a:graphic>
          </wp:anchor>
        </w:drawing>
      </w:r>
    </w:p>
    <w:p w14:paraId="2B3C8C04">
      <w:pPr>
        <w:pStyle w:val="6"/>
        <w:spacing w:after="0"/>
        <w:rPr>
          <w:sz w:val="20"/>
        </w:rPr>
        <w:sectPr>
          <w:pgSz w:w="12240" w:h="15840"/>
          <w:pgMar w:top="1460" w:right="1080" w:bottom="280" w:left="1440" w:header="720" w:footer="720" w:gutter="0"/>
          <w:cols w:space="720" w:num="1"/>
        </w:sectPr>
      </w:pPr>
    </w:p>
    <w:p w14:paraId="46515B88">
      <w:pPr>
        <w:pStyle w:val="6"/>
        <w:ind w:left="30"/>
        <w:rPr>
          <w:sz w:val="20"/>
        </w:rPr>
      </w:pPr>
      <w:r>
        <w:rPr>
          <w:sz w:val="20"/>
        </w:rPr>
        <w:drawing>
          <wp:inline distT="0" distB="0" distL="0" distR="0">
            <wp:extent cx="5988685" cy="3723005"/>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2" cstate="print"/>
                    <a:stretch>
                      <a:fillRect/>
                    </a:stretch>
                  </pic:blipFill>
                  <pic:spPr>
                    <a:xfrm>
                      <a:off x="0" y="0"/>
                      <a:ext cx="5989296" cy="3723132"/>
                    </a:xfrm>
                    <a:prstGeom prst="rect">
                      <a:avLst/>
                    </a:prstGeom>
                  </pic:spPr>
                </pic:pic>
              </a:graphicData>
            </a:graphic>
          </wp:inline>
        </w:drawing>
      </w:r>
    </w:p>
    <w:p w14:paraId="0FE4F220">
      <w:pPr>
        <w:pStyle w:val="6"/>
        <w:spacing w:before="20"/>
        <w:ind w:left="0"/>
      </w:pPr>
    </w:p>
    <w:p w14:paraId="1A1845DB">
      <w:pPr>
        <w:pStyle w:val="3"/>
      </w:pPr>
      <w:bookmarkStart w:id="11" w:name="Explanation:"/>
      <w:bookmarkEnd w:id="11"/>
      <w:r>
        <w:rPr>
          <w:color w:val="1E1E1E"/>
          <w:spacing w:val="-2"/>
        </w:rPr>
        <w:t>Explanation:</w:t>
      </w:r>
    </w:p>
    <w:p w14:paraId="73FBC8DB">
      <w:pPr>
        <w:pStyle w:val="6"/>
        <w:spacing w:before="10"/>
        <w:ind w:left="0"/>
        <w:rPr>
          <w:b/>
        </w:rPr>
      </w:pPr>
    </w:p>
    <w:p w14:paraId="4FB1C046">
      <w:pPr>
        <w:pStyle w:val="6"/>
        <w:spacing w:line="271" w:lineRule="auto"/>
        <w:ind w:right="563"/>
      </w:pPr>
      <w:r>
        <w:rPr>
          <w:color w:val="1E1E1E"/>
        </w:rPr>
        <w:t>I utilized CSS Grid fior the menu section because it effortlessly handles responsive column wrapping without media queries. For the interactive gallery, I prompted the AI fior a JavaScript</w:t>
      </w:r>
      <w:r>
        <w:rPr>
          <w:color w:val="1E1E1E"/>
          <w:spacing w:val="-4"/>
        </w:rPr>
        <w:t xml:space="preserve"> </w:t>
      </w:r>
      <w:r>
        <w:rPr>
          <w:color w:val="1E1E1E"/>
        </w:rPr>
        <w:t>fiunction</w:t>
      </w:r>
      <w:r>
        <w:rPr>
          <w:color w:val="1E1E1E"/>
          <w:spacing w:val="-4"/>
        </w:rPr>
        <w:t xml:space="preserve"> </w:t>
      </w:r>
      <w:r>
        <w:rPr>
          <w:color w:val="1E1E1E"/>
        </w:rPr>
        <w:t>that</w:t>
      </w:r>
      <w:r>
        <w:rPr>
          <w:color w:val="1E1E1E"/>
          <w:spacing w:val="-4"/>
        </w:rPr>
        <w:t xml:space="preserve"> </w:t>
      </w:r>
      <w:r>
        <w:rPr>
          <w:color w:val="1E1E1E"/>
        </w:rPr>
        <w:t>toggles</w:t>
      </w:r>
      <w:r>
        <w:rPr>
          <w:color w:val="1E1E1E"/>
          <w:spacing w:val="-5"/>
        </w:rPr>
        <w:t xml:space="preserve"> </w:t>
      </w:r>
      <w:r>
        <w:rPr>
          <w:color w:val="1E1E1E"/>
        </w:rPr>
        <w:t>an</w:t>
      </w:r>
      <w:r>
        <w:rPr>
          <w:color w:val="1E1E1E"/>
          <w:spacing w:val="-4"/>
        </w:rPr>
        <w:t xml:space="preserve"> </w:t>
      </w:r>
      <w:r>
        <w:rPr>
          <w:color w:val="1E1E1E"/>
        </w:rPr>
        <w:t>active</w:t>
      </w:r>
      <w:r>
        <w:rPr>
          <w:color w:val="1E1E1E"/>
          <w:spacing w:val="-4"/>
        </w:rPr>
        <w:t xml:space="preserve"> </w:t>
      </w:r>
      <w:r>
        <w:rPr>
          <w:color w:val="1E1E1E"/>
        </w:rPr>
        <w:t>CSS</w:t>
      </w:r>
      <w:r>
        <w:rPr>
          <w:color w:val="1E1E1E"/>
          <w:spacing w:val="-4"/>
        </w:rPr>
        <w:t xml:space="preserve"> </w:t>
      </w:r>
      <w:r>
        <w:rPr>
          <w:color w:val="1E1E1E"/>
        </w:rPr>
        <w:t>class,</w:t>
      </w:r>
      <w:r>
        <w:rPr>
          <w:color w:val="1E1E1E"/>
          <w:spacing w:val="-4"/>
        </w:rPr>
        <w:t xml:space="preserve"> </w:t>
      </w:r>
      <w:r>
        <w:rPr>
          <w:color w:val="1E1E1E"/>
        </w:rPr>
        <w:t>which</w:t>
      </w:r>
      <w:r>
        <w:rPr>
          <w:color w:val="1E1E1E"/>
          <w:spacing w:val="-3"/>
        </w:rPr>
        <w:t xml:space="preserve"> </w:t>
      </w:r>
      <w:r>
        <w:rPr>
          <w:color w:val="1E1E1E"/>
        </w:rPr>
        <w:t>smoothly</w:t>
      </w:r>
      <w:r>
        <w:rPr>
          <w:color w:val="1E1E1E"/>
          <w:spacing w:val="-4"/>
        </w:rPr>
        <w:t xml:space="preserve"> </w:t>
      </w:r>
      <w:r>
        <w:rPr>
          <w:color w:val="1E1E1E"/>
        </w:rPr>
        <w:t>fiades</w:t>
      </w:r>
      <w:r>
        <w:rPr>
          <w:color w:val="1E1E1E"/>
          <w:spacing w:val="-4"/>
        </w:rPr>
        <w:t xml:space="preserve"> </w:t>
      </w:r>
      <w:r>
        <w:rPr>
          <w:color w:val="1E1E1E"/>
        </w:rPr>
        <w:t>the</w:t>
      </w:r>
      <w:r>
        <w:rPr>
          <w:color w:val="1E1E1E"/>
          <w:spacing w:val="-4"/>
        </w:rPr>
        <w:t xml:space="preserve"> </w:t>
      </w:r>
      <w:r>
        <w:rPr>
          <w:color w:val="1E1E1E"/>
        </w:rPr>
        <w:t>opacity</w:t>
      </w:r>
      <w:r>
        <w:rPr>
          <w:color w:val="1E1E1E"/>
          <w:spacing w:val="-4"/>
        </w:rPr>
        <w:t xml:space="preserve"> </w:t>
      </w:r>
      <w:r>
        <w:rPr>
          <w:color w:val="1E1E1E"/>
        </w:rPr>
        <w:t>ofi</w:t>
      </w:r>
      <w:r>
        <w:rPr>
          <w:color w:val="1E1E1E"/>
          <w:spacing w:val="-4"/>
        </w:rPr>
        <w:t xml:space="preserve"> </w:t>
      </w:r>
      <w:r>
        <w:rPr>
          <w:color w:val="1E1E1E"/>
        </w:rPr>
        <w:t>the slider divs fior a premium user experience.</w:t>
      </w:r>
    </w:p>
    <w:p w14:paraId="1A40A13D">
      <w:pPr>
        <w:pStyle w:val="2"/>
      </w:pPr>
      <w:bookmarkStart w:id="12" w:name="Task 3: AI-Powered Event Registration Fo"/>
      <w:bookmarkEnd w:id="12"/>
      <w:r>
        <w:rPr>
          <w:color w:val="1E1E1E"/>
          <w:w w:val="90"/>
        </w:rPr>
        <w:t>Task</w:t>
      </w:r>
      <w:r>
        <w:rPr>
          <w:color w:val="1E1E1E"/>
          <w:spacing w:val="-1"/>
        </w:rPr>
        <w:t xml:space="preserve"> </w:t>
      </w:r>
      <w:r>
        <w:rPr>
          <w:color w:val="1E1E1E"/>
          <w:w w:val="90"/>
        </w:rPr>
        <w:t>3:</w:t>
      </w:r>
      <w:r>
        <w:rPr>
          <w:color w:val="1E1E1E"/>
          <w:spacing w:val="-1"/>
        </w:rPr>
        <w:t xml:space="preserve"> </w:t>
      </w:r>
      <w:r>
        <w:rPr>
          <w:color w:val="1E1E1E"/>
          <w:w w:val="90"/>
        </w:rPr>
        <w:t>AI-Powered</w:t>
      </w:r>
      <w:r>
        <w:rPr>
          <w:color w:val="1E1E1E"/>
          <w:spacing w:val="2"/>
        </w:rPr>
        <w:t xml:space="preserve"> </w:t>
      </w:r>
      <w:r>
        <w:rPr>
          <w:color w:val="1E1E1E"/>
          <w:w w:val="90"/>
        </w:rPr>
        <w:t>Event</w:t>
      </w:r>
      <w:r>
        <w:rPr>
          <w:color w:val="1E1E1E"/>
          <w:spacing w:val="-1"/>
        </w:rPr>
        <w:t xml:space="preserve"> </w:t>
      </w:r>
      <w:r>
        <w:rPr>
          <w:color w:val="1E1E1E"/>
          <w:w w:val="90"/>
        </w:rPr>
        <w:t>Registration</w:t>
      </w:r>
      <w:r>
        <w:rPr>
          <w:color w:val="1E1E1E"/>
          <w:spacing w:val="-1"/>
        </w:rPr>
        <w:t xml:space="preserve"> </w:t>
      </w:r>
      <w:r>
        <w:rPr>
          <w:color w:val="1E1E1E"/>
          <w:spacing w:val="-4"/>
          <w:w w:val="90"/>
        </w:rPr>
        <w:t>Form</w:t>
      </w:r>
    </w:p>
    <w:p w14:paraId="6D031CE6">
      <w:pPr>
        <w:pStyle w:val="3"/>
        <w:spacing w:before="186"/>
      </w:pPr>
      <w:bookmarkStart w:id="13" w:name="Exact Task Description:"/>
      <w:bookmarkEnd w:id="13"/>
      <w:r>
        <w:rPr>
          <w:color w:val="1E1E1E"/>
          <w:w w:val="90"/>
        </w:rPr>
        <w:t>Exact</w:t>
      </w:r>
      <w:r>
        <w:rPr>
          <w:color w:val="1E1E1E"/>
          <w:spacing w:val="-5"/>
          <w:w w:val="90"/>
        </w:rPr>
        <w:t xml:space="preserve"> </w:t>
      </w:r>
      <w:r>
        <w:rPr>
          <w:color w:val="1E1E1E"/>
          <w:w w:val="90"/>
        </w:rPr>
        <w:t>Task</w:t>
      </w:r>
      <w:r>
        <w:rPr>
          <w:color w:val="1E1E1E"/>
          <w:spacing w:val="-5"/>
          <w:w w:val="90"/>
        </w:rPr>
        <w:t xml:space="preserve"> </w:t>
      </w:r>
      <w:r>
        <w:rPr>
          <w:color w:val="1E1E1E"/>
          <w:spacing w:val="-2"/>
          <w:w w:val="90"/>
        </w:rPr>
        <w:t>Description:</w:t>
      </w:r>
    </w:p>
    <w:p w14:paraId="10AB0749">
      <w:pPr>
        <w:pStyle w:val="6"/>
        <w:spacing w:before="156" w:line="271" w:lineRule="auto"/>
      </w:pPr>
      <w:r>
        <w:rPr>
          <w:color w:val="1E1E1E"/>
        </w:rPr>
        <w:t>SR</w:t>
      </w:r>
      <w:r>
        <w:rPr>
          <w:color w:val="1E1E1E"/>
          <w:spacing w:val="-5"/>
        </w:rPr>
        <w:t xml:space="preserve"> </w:t>
      </w:r>
      <w:r>
        <w:rPr>
          <w:color w:val="1E1E1E"/>
        </w:rPr>
        <w:t>University</w:t>
      </w:r>
      <w:r>
        <w:rPr>
          <w:color w:val="1E1E1E"/>
          <w:spacing w:val="-4"/>
        </w:rPr>
        <w:t xml:space="preserve"> </w:t>
      </w:r>
      <w:r>
        <w:rPr>
          <w:color w:val="1E1E1E"/>
        </w:rPr>
        <w:t>is</w:t>
      </w:r>
      <w:r>
        <w:rPr>
          <w:color w:val="1E1E1E"/>
          <w:spacing w:val="-5"/>
        </w:rPr>
        <w:t xml:space="preserve"> </w:t>
      </w:r>
      <w:r>
        <w:rPr>
          <w:color w:val="1E1E1E"/>
        </w:rPr>
        <w:t>hosting</w:t>
      </w:r>
      <w:r>
        <w:rPr>
          <w:color w:val="1E1E1E"/>
          <w:spacing w:val="-4"/>
        </w:rPr>
        <w:t xml:space="preserve"> </w:t>
      </w:r>
      <w:r>
        <w:rPr>
          <w:color w:val="1E1E1E"/>
        </w:rPr>
        <w:t>a</w:t>
      </w:r>
      <w:r>
        <w:rPr>
          <w:color w:val="1E1E1E"/>
          <w:spacing w:val="-6"/>
        </w:rPr>
        <w:t xml:space="preserve"> </w:t>
      </w:r>
      <w:r>
        <w:rPr>
          <w:color w:val="1E1E1E"/>
        </w:rPr>
        <w:t>technical</w:t>
      </w:r>
      <w:r>
        <w:rPr>
          <w:color w:val="1E1E1E"/>
          <w:spacing w:val="-5"/>
        </w:rPr>
        <w:t xml:space="preserve"> </w:t>
      </w:r>
      <w:r>
        <w:rPr>
          <w:color w:val="1E1E1E"/>
        </w:rPr>
        <w:t>fiest</w:t>
      </w:r>
      <w:r>
        <w:rPr>
          <w:color w:val="1E1E1E"/>
          <w:spacing w:val="-5"/>
        </w:rPr>
        <w:t xml:space="preserve"> </w:t>
      </w:r>
      <w:r>
        <w:rPr>
          <w:color w:val="1E1E1E"/>
        </w:rPr>
        <w:t>and</w:t>
      </w:r>
      <w:r>
        <w:rPr>
          <w:color w:val="1E1E1E"/>
          <w:spacing w:val="-6"/>
        </w:rPr>
        <w:t xml:space="preserve"> </w:t>
      </w:r>
      <w:r>
        <w:rPr>
          <w:color w:val="1E1E1E"/>
        </w:rPr>
        <w:t>requires</w:t>
      </w:r>
      <w:r>
        <w:rPr>
          <w:color w:val="1E1E1E"/>
          <w:spacing w:val="-4"/>
        </w:rPr>
        <w:t xml:space="preserve"> </w:t>
      </w:r>
      <w:r>
        <w:rPr>
          <w:color w:val="1E1E1E"/>
        </w:rPr>
        <w:t>an</w:t>
      </w:r>
      <w:r>
        <w:rPr>
          <w:color w:val="1E1E1E"/>
          <w:spacing w:val="-5"/>
        </w:rPr>
        <w:t xml:space="preserve"> </w:t>
      </w:r>
      <w:r>
        <w:rPr>
          <w:color w:val="1E1E1E"/>
        </w:rPr>
        <w:t>online</w:t>
      </w:r>
      <w:r>
        <w:rPr>
          <w:color w:val="1E1E1E"/>
          <w:spacing w:val="-4"/>
        </w:rPr>
        <w:t xml:space="preserve"> </w:t>
      </w:r>
      <w:r>
        <w:rPr>
          <w:color w:val="1E1E1E"/>
        </w:rPr>
        <w:t>registration</w:t>
      </w:r>
      <w:r>
        <w:rPr>
          <w:color w:val="1E1E1E"/>
          <w:spacing w:val="-4"/>
        </w:rPr>
        <w:t xml:space="preserve"> </w:t>
      </w:r>
      <w:r>
        <w:rPr>
          <w:color w:val="1E1E1E"/>
        </w:rPr>
        <w:t>fiorm</w:t>
      </w:r>
      <w:r>
        <w:rPr>
          <w:color w:val="1E1E1E"/>
          <w:spacing w:val="-6"/>
        </w:rPr>
        <w:t xml:space="preserve"> </w:t>
      </w:r>
      <w:r>
        <w:rPr>
          <w:color w:val="1E1E1E"/>
        </w:rPr>
        <w:t>with</w:t>
      </w:r>
      <w:r>
        <w:rPr>
          <w:color w:val="1E1E1E"/>
          <w:spacing w:val="-6"/>
        </w:rPr>
        <w:t xml:space="preserve"> </w:t>
      </w:r>
      <w:r>
        <w:rPr>
          <w:color w:val="1E1E1E"/>
        </w:rPr>
        <w:t>real-time validation to ensure accurate user input.</w:t>
      </w:r>
    </w:p>
    <w:p w14:paraId="41CD0867">
      <w:pPr>
        <w:pStyle w:val="6"/>
        <w:spacing w:before="119"/>
      </w:pPr>
      <w:r>
        <w:rPr>
          <w:color w:val="1E1E1E"/>
          <w:spacing w:val="-2"/>
        </w:rPr>
        <w:t>Tasks:</w:t>
      </w:r>
    </w:p>
    <w:p w14:paraId="6D40C12E">
      <w:pPr>
        <w:pStyle w:val="9"/>
        <w:numPr>
          <w:ilvl w:val="0"/>
          <w:numId w:val="4"/>
        </w:numPr>
        <w:tabs>
          <w:tab w:val="left" w:pos="466"/>
        </w:tabs>
        <w:spacing w:before="155" w:after="0" w:line="271" w:lineRule="auto"/>
        <w:ind w:left="466" w:right="1639" w:hanging="360"/>
        <w:jc w:val="left"/>
        <w:rPr>
          <w:sz w:val="22"/>
        </w:rPr>
      </w:pPr>
      <w:r>
        <w:rPr>
          <w:color w:val="1E1E1E"/>
          <w:sz w:val="22"/>
        </w:rPr>
        <w:t>Ask</w:t>
      </w:r>
      <w:r>
        <w:rPr>
          <w:color w:val="1E1E1E"/>
          <w:spacing w:val="-5"/>
          <w:sz w:val="22"/>
        </w:rPr>
        <w:t xml:space="preserve"> </w:t>
      </w:r>
      <w:r>
        <w:rPr>
          <w:color w:val="1E1E1E"/>
          <w:sz w:val="22"/>
        </w:rPr>
        <w:t>Copilot</w:t>
      </w:r>
      <w:r>
        <w:rPr>
          <w:color w:val="1E1E1E"/>
          <w:spacing w:val="-5"/>
          <w:sz w:val="22"/>
        </w:rPr>
        <w:t xml:space="preserve"> </w:t>
      </w:r>
      <w:r>
        <w:rPr>
          <w:color w:val="1E1E1E"/>
          <w:sz w:val="22"/>
        </w:rPr>
        <w:t>to</w:t>
      </w:r>
      <w:r>
        <w:rPr>
          <w:color w:val="1E1E1E"/>
          <w:spacing w:val="-5"/>
          <w:sz w:val="22"/>
        </w:rPr>
        <w:t xml:space="preserve"> </w:t>
      </w:r>
      <w:r>
        <w:rPr>
          <w:color w:val="1E1E1E"/>
          <w:sz w:val="22"/>
        </w:rPr>
        <w:t>generate</w:t>
      </w:r>
      <w:r>
        <w:rPr>
          <w:color w:val="1E1E1E"/>
          <w:spacing w:val="-4"/>
          <w:sz w:val="22"/>
        </w:rPr>
        <w:t xml:space="preserve"> </w:t>
      </w:r>
      <w:r>
        <w:rPr>
          <w:color w:val="1E1E1E"/>
          <w:sz w:val="22"/>
        </w:rPr>
        <w:t>an</w:t>
      </w:r>
      <w:r>
        <w:rPr>
          <w:color w:val="1E1E1E"/>
          <w:spacing w:val="-5"/>
          <w:sz w:val="22"/>
        </w:rPr>
        <w:t xml:space="preserve"> </w:t>
      </w:r>
      <w:r>
        <w:rPr>
          <w:color w:val="1E1E1E"/>
          <w:sz w:val="22"/>
        </w:rPr>
        <w:t>HTML</w:t>
      </w:r>
      <w:r>
        <w:rPr>
          <w:color w:val="1E1E1E"/>
          <w:spacing w:val="-4"/>
          <w:sz w:val="22"/>
        </w:rPr>
        <w:t xml:space="preserve"> </w:t>
      </w:r>
      <w:r>
        <w:rPr>
          <w:color w:val="1E1E1E"/>
          <w:sz w:val="22"/>
        </w:rPr>
        <w:t>fiorm</w:t>
      </w:r>
      <w:r>
        <w:rPr>
          <w:color w:val="1E1E1E"/>
          <w:spacing w:val="-6"/>
          <w:sz w:val="22"/>
        </w:rPr>
        <w:t xml:space="preserve"> </w:t>
      </w:r>
      <w:r>
        <w:rPr>
          <w:color w:val="1E1E1E"/>
          <w:sz w:val="22"/>
        </w:rPr>
        <w:t>with</w:t>
      </w:r>
      <w:r>
        <w:rPr>
          <w:color w:val="1E1E1E"/>
          <w:spacing w:val="-6"/>
          <w:sz w:val="22"/>
        </w:rPr>
        <w:t xml:space="preserve"> </w:t>
      </w:r>
      <w:r>
        <w:rPr>
          <w:color w:val="1E1E1E"/>
          <w:sz w:val="22"/>
        </w:rPr>
        <w:t>the</w:t>
      </w:r>
      <w:r>
        <w:rPr>
          <w:color w:val="1E1E1E"/>
          <w:spacing w:val="-5"/>
          <w:sz w:val="22"/>
        </w:rPr>
        <w:t xml:space="preserve"> </w:t>
      </w:r>
      <w:r>
        <w:rPr>
          <w:color w:val="1E1E1E"/>
          <w:sz w:val="22"/>
        </w:rPr>
        <w:t>fiollowing</w:t>
      </w:r>
      <w:r>
        <w:rPr>
          <w:color w:val="1E1E1E"/>
          <w:spacing w:val="-4"/>
          <w:sz w:val="22"/>
        </w:rPr>
        <w:t xml:space="preserve"> </w:t>
      </w:r>
      <w:r>
        <w:rPr>
          <w:color w:val="1E1E1E"/>
          <w:sz w:val="22"/>
        </w:rPr>
        <w:t>fields:</w:t>
      </w:r>
      <w:r>
        <w:rPr>
          <w:color w:val="1E1E1E"/>
          <w:spacing w:val="-5"/>
          <w:sz w:val="22"/>
        </w:rPr>
        <w:t xml:space="preserve"> </w:t>
      </w:r>
      <w:r>
        <w:rPr>
          <w:color w:val="1E1E1E"/>
          <w:sz w:val="22"/>
        </w:rPr>
        <w:t>Name,</w:t>
      </w:r>
      <w:r>
        <w:rPr>
          <w:color w:val="1E1E1E"/>
          <w:spacing w:val="-5"/>
          <w:sz w:val="22"/>
        </w:rPr>
        <w:t xml:space="preserve"> </w:t>
      </w:r>
      <w:r>
        <w:rPr>
          <w:color w:val="1E1E1E"/>
          <w:sz w:val="22"/>
        </w:rPr>
        <w:t>Email, Phone Number, Department, Event Selection</w:t>
      </w:r>
    </w:p>
    <w:p w14:paraId="5F4506B0">
      <w:pPr>
        <w:pStyle w:val="9"/>
        <w:numPr>
          <w:ilvl w:val="0"/>
          <w:numId w:val="4"/>
        </w:numPr>
        <w:tabs>
          <w:tab w:val="left" w:pos="465"/>
        </w:tabs>
        <w:spacing w:before="0" w:after="0" w:line="257" w:lineRule="exact"/>
        <w:ind w:left="465" w:right="0" w:hanging="359"/>
        <w:jc w:val="left"/>
        <w:rPr>
          <w:sz w:val="22"/>
        </w:rPr>
      </w:pPr>
      <w:r>
        <w:rPr>
          <w:color w:val="1E1E1E"/>
          <w:sz w:val="22"/>
        </w:rPr>
        <w:t>Use</w:t>
      </w:r>
      <w:r>
        <w:rPr>
          <w:color w:val="1E1E1E"/>
          <w:spacing w:val="-6"/>
          <w:sz w:val="22"/>
        </w:rPr>
        <w:t xml:space="preserve"> </w:t>
      </w:r>
      <w:r>
        <w:rPr>
          <w:color w:val="1E1E1E"/>
          <w:sz w:val="22"/>
        </w:rPr>
        <w:t>AI</w:t>
      </w:r>
      <w:r>
        <w:rPr>
          <w:color w:val="1E1E1E"/>
          <w:spacing w:val="-4"/>
          <w:sz w:val="22"/>
        </w:rPr>
        <w:t xml:space="preserve"> </w:t>
      </w:r>
      <w:r>
        <w:rPr>
          <w:color w:val="1E1E1E"/>
          <w:sz w:val="22"/>
        </w:rPr>
        <w:t>assistance</w:t>
      </w:r>
      <w:r>
        <w:rPr>
          <w:color w:val="1E1E1E"/>
          <w:spacing w:val="-3"/>
          <w:sz w:val="22"/>
        </w:rPr>
        <w:t xml:space="preserve"> </w:t>
      </w:r>
      <w:r>
        <w:rPr>
          <w:color w:val="1E1E1E"/>
          <w:sz w:val="22"/>
        </w:rPr>
        <w:t>to</w:t>
      </w:r>
      <w:r>
        <w:rPr>
          <w:color w:val="1E1E1E"/>
          <w:spacing w:val="-4"/>
          <w:sz w:val="22"/>
        </w:rPr>
        <w:t xml:space="preserve"> </w:t>
      </w:r>
      <w:r>
        <w:rPr>
          <w:color w:val="1E1E1E"/>
          <w:sz w:val="22"/>
        </w:rPr>
        <w:t>style</w:t>
      </w:r>
      <w:r>
        <w:rPr>
          <w:color w:val="1E1E1E"/>
          <w:spacing w:val="-4"/>
          <w:sz w:val="22"/>
        </w:rPr>
        <w:t xml:space="preserve"> </w:t>
      </w:r>
      <w:r>
        <w:rPr>
          <w:color w:val="1E1E1E"/>
          <w:sz w:val="22"/>
        </w:rPr>
        <w:t>the</w:t>
      </w:r>
      <w:r>
        <w:rPr>
          <w:color w:val="1E1E1E"/>
          <w:spacing w:val="-4"/>
          <w:sz w:val="22"/>
        </w:rPr>
        <w:t xml:space="preserve"> </w:t>
      </w:r>
      <w:r>
        <w:rPr>
          <w:color w:val="1E1E1E"/>
          <w:sz w:val="22"/>
        </w:rPr>
        <w:t>fiorm</w:t>
      </w:r>
      <w:r>
        <w:rPr>
          <w:color w:val="1E1E1E"/>
          <w:spacing w:val="-4"/>
          <w:sz w:val="22"/>
        </w:rPr>
        <w:t xml:space="preserve"> </w:t>
      </w:r>
      <w:r>
        <w:rPr>
          <w:color w:val="1E1E1E"/>
          <w:sz w:val="22"/>
        </w:rPr>
        <w:t>using</w:t>
      </w:r>
      <w:r>
        <w:rPr>
          <w:color w:val="1E1E1E"/>
          <w:spacing w:val="-4"/>
          <w:sz w:val="22"/>
        </w:rPr>
        <w:t xml:space="preserve"> </w:t>
      </w:r>
      <w:r>
        <w:rPr>
          <w:color w:val="1E1E1E"/>
          <w:sz w:val="22"/>
        </w:rPr>
        <w:t>CSS</w:t>
      </w:r>
      <w:r>
        <w:rPr>
          <w:color w:val="1E1E1E"/>
          <w:spacing w:val="-4"/>
          <w:sz w:val="22"/>
        </w:rPr>
        <w:t xml:space="preserve"> </w:t>
      </w:r>
      <w:r>
        <w:rPr>
          <w:color w:val="1E1E1E"/>
          <w:sz w:val="22"/>
        </w:rPr>
        <w:t>fior</w:t>
      </w:r>
      <w:r>
        <w:rPr>
          <w:color w:val="1E1E1E"/>
          <w:spacing w:val="-3"/>
          <w:sz w:val="22"/>
        </w:rPr>
        <w:t xml:space="preserve"> </w:t>
      </w:r>
      <w:r>
        <w:rPr>
          <w:color w:val="1E1E1E"/>
          <w:sz w:val="22"/>
        </w:rPr>
        <w:t>readability</w:t>
      </w:r>
      <w:r>
        <w:rPr>
          <w:color w:val="1E1E1E"/>
          <w:spacing w:val="-3"/>
          <w:sz w:val="22"/>
        </w:rPr>
        <w:t xml:space="preserve"> </w:t>
      </w:r>
      <w:r>
        <w:rPr>
          <w:color w:val="1E1E1E"/>
          <w:sz w:val="22"/>
        </w:rPr>
        <w:t>and</w:t>
      </w:r>
      <w:r>
        <w:rPr>
          <w:color w:val="1E1E1E"/>
          <w:spacing w:val="-4"/>
          <w:sz w:val="22"/>
        </w:rPr>
        <w:t xml:space="preserve"> </w:t>
      </w:r>
      <w:r>
        <w:rPr>
          <w:color w:val="1E1E1E"/>
          <w:spacing w:val="-2"/>
          <w:sz w:val="22"/>
        </w:rPr>
        <w:t>accessibility.</w:t>
      </w:r>
    </w:p>
    <w:p w14:paraId="1ED3077B">
      <w:pPr>
        <w:pStyle w:val="9"/>
        <w:numPr>
          <w:ilvl w:val="0"/>
          <w:numId w:val="4"/>
        </w:numPr>
        <w:tabs>
          <w:tab w:val="left" w:pos="466"/>
        </w:tabs>
        <w:spacing w:before="41" w:after="0" w:line="271" w:lineRule="auto"/>
        <w:ind w:left="466" w:right="1676" w:hanging="360"/>
        <w:jc w:val="left"/>
        <w:rPr>
          <w:sz w:val="22"/>
        </w:rPr>
      </w:pPr>
      <w:r>
        <w:rPr>
          <w:color w:val="1E1E1E"/>
          <w:sz w:val="22"/>
        </w:rPr>
        <w:t>Implement</w:t>
      </w:r>
      <w:r>
        <w:rPr>
          <w:color w:val="1E1E1E"/>
          <w:spacing w:val="-6"/>
          <w:sz w:val="22"/>
        </w:rPr>
        <w:t xml:space="preserve"> </w:t>
      </w:r>
      <w:r>
        <w:rPr>
          <w:color w:val="1E1E1E"/>
          <w:sz w:val="22"/>
        </w:rPr>
        <w:t>JavaScript</w:t>
      </w:r>
      <w:r>
        <w:rPr>
          <w:color w:val="1E1E1E"/>
          <w:spacing w:val="-7"/>
          <w:sz w:val="22"/>
        </w:rPr>
        <w:t xml:space="preserve"> </w:t>
      </w:r>
      <w:r>
        <w:rPr>
          <w:color w:val="1E1E1E"/>
          <w:sz w:val="22"/>
        </w:rPr>
        <w:t>validation</w:t>
      </w:r>
      <w:r>
        <w:rPr>
          <w:color w:val="1E1E1E"/>
          <w:spacing w:val="-6"/>
          <w:sz w:val="22"/>
        </w:rPr>
        <w:t xml:space="preserve"> </w:t>
      </w:r>
      <w:r>
        <w:rPr>
          <w:color w:val="1E1E1E"/>
          <w:sz w:val="22"/>
        </w:rPr>
        <w:t>using</w:t>
      </w:r>
      <w:r>
        <w:rPr>
          <w:color w:val="1E1E1E"/>
          <w:spacing w:val="-7"/>
          <w:sz w:val="22"/>
        </w:rPr>
        <w:t xml:space="preserve"> </w:t>
      </w:r>
      <w:r>
        <w:rPr>
          <w:color w:val="1E1E1E"/>
          <w:sz w:val="22"/>
        </w:rPr>
        <w:t>Copilot:</w:t>
      </w:r>
      <w:r>
        <w:rPr>
          <w:color w:val="1E1E1E"/>
          <w:spacing w:val="-6"/>
          <w:sz w:val="22"/>
        </w:rPr>
        <w:t xml:space="preserve"> </w:t>
      </w:r>
      <w:r>
        <w:rPr>
          <w:color w:val="1E1E1E"/>
          <w:sz w:val="22"/>
        </w:rPr>
        <w:t>Email</w:t>
      </w:r>
      <w:r>
        <w:rPr>
          <w:color w:val="1E1E1E"/>
          <w:spacing w:val="-6"/>
          <w:sz w:val="22"/>
        </w:rPr>
        <w:t xml:space="preserve"> </w:t>
      </w:r>
      <w:r>
        <w:rPr>
          <w:color w:val="1E1E1E"/>
          <w:sz w:val="22"/>
        </w:rPr>
        <w:t>fiormat</w:t>
      </w:r>
      <w:r>
        <w:rPr>
          <w:color w:val="1E1E1E"/>
          <w:spacing w:val="-7"/>
          <w:sz w:val="22"/>
        </w:rPr>
        <w:t xml:space="preserve"> </w:t>
      </w:r>
      <w:r>
        <w:rPr>
          <w:color w:val="1E1E1E"/>
          <w:sz w:val="22"/>
        </w:rPr>
        <w:t>validation,</w:t>
      </w:r>
      <w:r>
        <w:rPr>
          <w:color w:val="1E1E1E"/>
          <w:spacing w:val="-6"/>
          <w:sz w:val="22"/>
        </w:rPr>
        <w:t xml:space="preserve"> </w:t>
      </w:r>
      <w:r>
        <w:rPr>
          <w:color w:val="1E1E1E"/>
          <w:sz w:val="22"/>
        </w:rPr>
        <w:t>Phone number length validation, Required field checks</w:t>
      </w:r>
    </w:p>
    <w:p w14:paraId="2B709BE5">
      <w:pPr>
        <w:pStyle w:val="6"/>
        <w:spacing w:line="271" w:lineRule="auto"/>
        <w:ind w:left="466" w:right="851"/>
      </w:pPr>
      <w:r>
        <w:rPr>
          <w:color w:val="1E1E1E"/>
        </w:rPr>
        <w:t>Expected</w:t>
      </w:r>
      <w:r>
        <w:rPr>
          <w:color w:val="1E1E1E"/>
          <w:spacing w:val="-6"/>
        </w:rPr>
        <w:t xml:space="preserve"> </w:t>
      </w:r>
      <w:r>
        <w:rPr>
          <w:color w:val="1E1E1E"/>
        </w:rPr>
        <w:t>Outcome:</w:t>
      </w:r>
      <w:r>
        <w:rPr>
          <w:color w:val="1E1E1E"/>
          <w:spacing w:val="-6"/>
        </w:rPr>
        <w:t xml:space="preserve"> </w:t>
      </w:r>
      <w:r>
        <w:rPr>
          <w:color w:val="1E1E1E"/>
        </w:rPr>
        <w:t>User-firiendly</w:t>
      </w:r>
      <w:r>
        <w:rPr>
          <w:color w:val="1E1E1E"/>
          <w:spacing w:val="-6"/>
        </w:rPr>
        <w:t xml:space="preserve"> </w:t>
      </w:r>
      <w:r>
        <w:rPr>
          <w:color w:val="1E1E1E"/>
        </w:rPr>
        <w:t>and</w:t>
      </w:r>
      <w:r>
        <w:rPr>
          <w:color w:val="1E1E1E"/>
          <w:spacing w:val="-8"/>
        </w:rPr>
        <w:t xml:space="preserve"> </w:t>
      </w:r>
      <w:r>
        <w:rPr>
          <w:color w:val="1E1E1E"/>
        </w:rPr>
        <w:t>visually</w:t>
      </w:r>
      <w:r>
        <w:rPr>
          <w:color w:val="1E1E1E"/>
          <w:spacing w:val="-6"/>
        </w:rPr>
        <w:t xml:space="preserve"> </w:t>
      </w:r>
      <w:r>
        <w:rPr>
          <w:color w:val="1E1E1E"/>
        </w:rPr>
        <w:t>appealing</w:t>
      </w:r>
      <w:r>
        <w:rPr>
          <w:color w:val="1E1E1E"/>
          <w:spacing w:val="-7"/>
        </w:rPr>
        <w:t xml:space="preserve"> </w:t>
      </w:r>
      <w:r>
        <w:rPr>
          <w:color w:val="1E1E1E"/>
        </w:rPr>
        <w:t>fiorm,</w:t>
      </w:r>
      <w:r>
        <w:rPr>
          <w:color w:val="1E1E1E"/>
          <w:spacing w:val="-7"/>
        </w:rPr>
        <w:t xml:space="preserve"> </w:t>
      </w:r>
      <w:r>
        <w:rPr>
          <w:color w:val="1E1E1E"/>
        </w:rPr>
        <w:t>Real-time</w:t>
      </w:r>
      <w:r>
        <w:rPr>
          <w:color w:val="1E1E1E"/>
          <w:spacing w:val="-6"/>
        </w:rPr>
        <w:t xml:space="preserve"> </w:t>
      </w:r>
      <w:r>
        <w:rPr>
          <w:color w:val="1E1E1E"/>
        </w:rPr>
        <w:t>validation messages, Prevention ofi invalid submissions.</w:t>
      </w:r>
    </w:p>
    <w:p w14:paraId="48ABD367">
      <w:pPr>
        <w:pStyle w:val="6"/>
        <w:spacing w:after="0" w:line="271" w:lineRule="auto"/>
        <w:sectPr>
          <w:pgSz w:w="12240" w:h="15840"/>
          <w:pgMar w:top="1460" w:right="1080" w:bottom="280" w:left="1440" w:header="720" w:footer="720" w:gutter="0"/>
          <w:cols w:space="720" w:num="1"/>
        </w:sectPr>
      </w:pPr>
    </w:p>
    <w:p w14:paraId="7BA9275E">
      <w:pPr>
        <w:pStyle w:val="3"/>
        <w:spacing w:before="71"/>
      </w:pPr>
      <w:bookmarkStart w:id="14" w:name="Prompt:"/>
      <w:bookmarkEnd w:id="14"/>
      <w:r>
        <w:rPr>
          <w:color w:val="1E1E1E"/>
          <w:spacing w:val="-2"/>
        </w:rPr>
        <w:t>Prompt:</w:t>
      </w:r>
    </w:p>
    <w:p w14:paraId="2750E309">
      <w:pPr>
        <w:pStyle w:val="6"/>
        <w:spacing w:before="9"/>
        <w:ind w:left="0"/>
        <w:rPr>
          <w:b/>
        </w:rPr>
      </w:pPr>
    </w:p>
    <w:p w14:paraId="0D1646EF">
      <w:pPr>
        <w:pStyle w:val="6"/>
        <w:spacing w:line="271" w:lineRule="auto"/>
        <w:ind w:left="601" w:right="1068"/>
      </w:pPr>
      <w:r>
        <w:rPr>
          <w:color w:val="1E1E1E"/>
        </w:rPr>
        <w:t>"Create</w:t>
      </w:r>
      <w:r>
        <w:rPr>
          <w:color w:val="1E1E1E"/>
          <w:spacing w:val="-5"/>
        </w:rPr>
        <w:t xml:space="preserve"> </w:t>
      </w:r>
      <w:r>
        <w:rPr>
          <w:color w:val="1E1E1E"/>
        </w:rPr>
        <w:t>an</w:t>
      </w:r>
      <w:r>
        <w:rPr>
          <w:color w:val="1E1E1E"/>
          <w:spacing w:val="-5"/>
        </w:rPr>
        <w:t xml:space="preserve"> </w:t>
      </w:r>
      <w:r>
        <w:rPr>
          <w:color w:val="1E1E1E"/>
        </w:rPr>
        <w:t>HTML</w:t>
      </w:r>
      <w:r>
        <w:rPr>
          <w:color w:val="1E1E1E"/>
          <w:spacing w:val="-5"/>
        </w:rPr>
        <w:t xml:space="preserve"> </w:t>
      </w:r>
      <w:r>
        <w:rPr>
          <w:color w:val="1E1E1E"/>
        </w:rPr>
        <w:t>event</w:t>
      </w:r>
      <w:r>
        <w:rPr>
          <w:color w:val="1E1E1E"/>
          <w:spacing w:val="-5"/>
        </w:rPr>
        <w:t xml:space="preserve"> </w:t>
      </w:r>
      <w:r>
        <w:rPr>
          <w:color w:val="1E1E1E"/>
        </w:rPr>
        <w:t>registration</w:t>
      </w:r>
      <w:r>
        <w:rPr>
          <w:color w:val="1E1E1E"/>
          <w:spacing w:val="-5"/>
        </w:rPr>
        <w:t xml:space="preserve"> </w:t>
      </w:r>
      <w:r>
        <w:rPr>
          <w:color w:val="1E1E1E"/>
        </w:rPr>
        <w:t>fiorm</w:t>
      </w:r>
      <w:r>
        <w:rPr>
          <w:color w:val="1E1E1E"/>
          <w:spacing w:val="-6"/>
        </w:rPr>
        <w:t xml:space="preserve"> </w:t>
      </w:r>
      <w:r>
        <w:rPr>
          <w:color w:val="1E1E1E"/>
        </w:rPr>
        <w:t>containing</w:t>
      </w:r>
      <w:r>
        <w:rPr>
          <w:color w:val="1E1E1E"/>
          <w:spacing w:val="-5"/>
        </w:rPr>
        <w:t xml:space="preserve"> </w:t>
      </w:r>
      <w:r>
        <w:rPr>
          <w:color w:val="1E1E1E"/>
        </w:rPr>
        <w:t>fields</w:t>
      </w:r>
      <w:r>
        <w:rPr>
          <w:color w:val="1E1E1E"/>
          <w:spacing w:val="-5"/>
        </w:rPr>
        <w:t xml:space="preserve"> </w:t>
      </w:r>
      <w:r>
        <w:rPr>
          <w:color w:val="1E1E1E"/>
        </w:rPr>
        <w:t>fior</w:t>
      </w:r>
      <w:r>
        <w:rPr>
          <w:color w:val="1E1E1E"/>
          <w:spacing w:val="-5"/>
        </w:rPr>
        <w:t xml:space="preserve"> </w:t>
      </w:r>
      <w:r>
        <w:rPr>
          <w:color w:val="1E1E1E"/>
        </w:rPr>
        <w:t>Name,</w:t>
      </w:r>
      <w:r>
        <w:rPr>
          <w:color w:val="1E1E1E"/>
          <w:spacing w:val="-5"/>
        </w:rPr>
        <w:t xml:space="preserve"> </w:t>
      </w:r>
      <w:r>
        <w:rPr>
          <w:color w:val="1E1E1E"/>
        </w:rPr>
        <w:t>Email,</w:t>
      </w:r>
      <w:r>
        <w:rPr>
          <w:color w:val="1E1E1E"/>
          <w:spacing w:val="-5"/>
        </w:rPr>
        <w:t xml:space="preserve"> </w:t>
      </w:r>
      <w:r>
        <w:rPr>
          <w:color w:val="1E1E1E"/>
        </w:rPr>
        <w:t>Phone Number, Department, and Event Selection (dropdown). Style it neatly with CSS to be accessible and centered on the page. Add JavaScript validation that prevents fiorm submission and shows an error message ifi the email is incorrectly fiormatted, the phone number isn't exactly 10 digits, or ifi any field is left empty."</w:t>
      </w:r>
    </w:p>
    <w:p w14:paraId="2C4A6515">
      <w:pPr>
        <w:pStyle w:val="3"/>
        <w:spacing w:before="239"/>
      </w:pPr>
      <w:bookmarkStart w:id="15" w:name="Code:"/>
      <w:bookmarkEnd w:id="15"/>
      <w:r>
        <w:rPr>
          <w:color w:val="1E1E1E"/>
          <w:spacing w:val="-2"/>
        </w:rPr>
        <w:t>Code:</w:t>
      </w:r>
    </w:p>
    <w:p w14:paraId="2C7E2ABA">
      <w:pPr>
        <w:pStyle w:val="6"/>
        <w:spacing w:before="25"/>
        <w:ind w:left="0"/>
        <w:rPr>
          <w:b/>
        </w:rPr>
      </w:pPr>
    </w:p>
    <w:p w14:paraId="45EAFF40">
      <w:pPr>
        <w:pStyle w:val="6"/>
      </w:pPr>
      <w:r>
        <mc:AlternateContent>
          <mc:Choice Requires="wpg">
            <w:drawing>
              <wp:anchor distT="0" distB="0" distL="0" distR="0" simplePos="0" relativeHeight="251664384" behindDoc="1" locked="0" layoutInCell="1" allowOverlap="1">
                <wp:simplePos x="0" y="0"/>
                <wp:positionH relativeFrom="page">
                  <wp:posOffset>914400</wp:posOffset>
                </wp:positionH>
                <wp:positionV relativeFrom="paragraph">
                  <wp:posOffset>9525</wp:posOffset>
                </wp:positionV>
                <wp:extent cx="5944235" cy="6299835"/>
                <wp:effectExtent l="0" t="0" r="0" b="0"/>
                <wp:wrapNone/>
                <wp:docPr id="38" name="Group 38"/>
                <wp:cNvGraphicFramePr/>
                <a:graphic xmlns:a="http://schemas.openxmlformats.org/drawingml/2006/main">
                  <a:graphicData uri="http://schemas.microsoft.com/office/word/2010/wordprocessingGroup">
                    <wpg:wgp>
                      <wpg:cNvGrpSpPr/>
                      <wpg:grpSpPr>
                        <a:xfrm>
                          <a:off x="0" y="0"/>
                          <a:ext cx="5944235" cy="6299835"/>
                          <a:chOff x="0" y="0"/>
                          <a:chExt cx="5944235" cy="6299835"/>
                        </a:xfrm>
                      </wpg:grpSpPr>
                      <wps:wsp>
                        <wps:cNvPr id="39" name="Graphic 39"/>
                        <wps:cNvSpPr/>
                        <wps:spPr>
                          <a:xfrm>
                            <a:off x="0" y="0"/>
                            <a:ext cx="5944235" cy="6299835"/>
                          </a:xfrm>
                          <a:custGeom>
                            <a:avLst/>
                            <a:gdLst/>
                            <a:ahLst/>
                            <a:cxnLst/>
                            <a:rect l="l" t="t" r="r" b="b"/>
                            <a:pathLst>
                              <a:path w="5944235" h="6299835">
                                <a:moveTo>
                                  <a:pt x="5944234" y="0"/>
                                </a:moveTo>
                                <a:lnTo>
                                  <a:pt x="0" y="0"/>
                                </a:lnTo>
                                <a:lnTo>
                                  <a:pt x="0" y="6299834"/>
                                </a:lnTo>
                                <a:lnTo>
                                  <a:pt x="5944234" y="6299834"/>
                                </a:lnTo>
                                <a:lnTo>
                                  <a:pt x="5944234" y="0"/>
                                </a:lnTo>
                                <a:close/>
                              </a:path>
                            </a:pathLst>
                          </a:custGeom>
                          <a:solidFill>
                            <a:srgbClr val="EEEEEE"/>
                          </a:solidFill>
                        </wps:spPr>
                        <wps:bodyPr wrap="square" lIns="0" tIns="0" rIns="0" bIns="0" rtlCol="0">
                          <a:noAutofit/>
                        </wps:bodyPr>
                      </wps:wsp>
                      <pic:pic xmlns:pic="http://schemas.openxmlformats.org/drawingml/2006/picture">
                        <pic:nvPicPr>
                          <pic:cNvPr id="40" name="Image 40"/>
                          <pic:cNvPicPr/>
                        </pic:nvPicPr>
                        <pic:blipFill>
                          <a:blip r:embed="rId6" cstate="print"/>
                          <a:stretch>
                            <a:fillRect/>
                          </a:stretch>
                        </pic:blipFill>
                        <pic:spPr>
                          <a:xfrm>
                            <a:off x="2122170" y="1362075"/>
                            <a:ext cx="81914" cy="100964"/>
                          </a:xfrm>
                          <a:prstGeom prst="rect">
                            <a:avLst/>
                          </a:prstGeom>
                        </pic:spPr>
                      </pic:pic>
                      <pic:pic xmlns:pic="http://schemas.openxmlformats.org/drawingml/2006/picture">
                        <pic:nvPicPr>
                          <pic:cNvPr id="41" name="Image 41"/>
                          <pic:cNvPicPr/>
                        </pic:nvPicPr>
                        <pic:blipFill>
                          <a:blip r:embed="rId6" cstate="print"/>
                          <a:stretch>
                            <a:fillRect/>
                          </a:stretch>
                        </pic:blipFill>
                        <pic:spPr>
                          <a:xfrm>
                            <a:off x="3970654" y="2314575"/>
                            <a:ext cx="81914" cy="100964"/>
                          </a:xfrm>
                          <a:prstGeom prst="rect">
                            <a:avLst/>
                          </a:prstGeom>
                        </pic:spPr>
                      </pic:pic>
                      <pic:pic xmlns:pic="http://schemas.openxmlformats.org/drawingml/2006/picture">
                        <pic:nvPicPr>
                          <pic:cNvPr id="42" name="Image 42"/>
                          <pic:cNvPicPr/>
                        </pic:nvPicPr>
                        <pic:blipFill>
                          <a:blip r:embed="rId6" cstate="print"/>
                          <a:stretch>
                            <a:fillRect/>
                          </a:stretch>
                        </pic:blipFill>
                        <pic:spPr>
                          <a:xfrm>
                            <a:off x="3386454" y="2695575"/>
                            <a:ext cx="81914" cy="100964"/>
                          </a:xfrm>
                          <a:prstGeom prst="rect">
                            <a:avLst/>
                          </a:prstGeom>
                        </pic:spPr>
                      </pic:pic>
                      <pic:pic xmlns:pic="http://schemas.openxmlformats.org/drawingml/2006/picture">
                        <pic:nvPicPr>
                          <pic:cNvPr id="43" name="Image 43"/>
                          <pic:cNvPicPr/>
                        </pic:nvPicPr>
                        <pic:blipFill>
                          <a:blip r:embed="rId6" cstate="print"/>
                          <a:stretch>
                            <a:fillRect/>
                          </a:stretch>
                        </pic:blipFill>
                        <pic:spPr>
                          <a:xfrm>
                            <a:off x="1998979" y="3076575"/>
                            <a:ext cx="81914" cy="101600"/>
                          </a:xfrm>
                          <a:prstGeom prst="rect">
                            <a:avLst/>
                          </a:prstGeom>
                        </pic:spPr>
                      </pic:pic>
                    </wpg:wgp>
                  </a:graphicData>
                </a:graphic>
              </wp:anchor>
            </w:drawing>
          </mc:Choice>
          <mc:Fallback>
            <w:pict>
              <v:group id="_x0000_s1026" o:spid="_x0000_s1026" o:spt="203" style="position:absolute;left:0pt;margin-left:72pt;margin-top:0.75pt;height:496.05pt;width:468.05pt;mso-position-horizontal-relative:page;z-index:-251652096;mso-width-relative:page;mso-height-relative:page;" coordsize="5944235,6299835" o:gfxdata="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KomDr62AAAAIQEAABkAAABkcnMvX3JlbHMvZTJvRG9jLnhtbC5yZWxzhY9BasMwEEX3hdxBzD6W&#10;nUUoxbI3oeBtSA4wSGNZxBoJSS317SPIJoFAl/M//z2mH//8Kn4pZRdYQde0IIh1MI6tguvle/8J&#10;Ihdkg2tgUrBRhnHYffRnWrHUUV5czKJSOCtYSolfUma9kMfchEhcmzkkj6WeycqI+oaW5KFtjzI9&#10;M2B4YYrJKEiT6UBctljN/7PDPDtNp6B/PHF5o5DOV3cFYrJUFHgyDh9h10S2IIdevjw23AF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">
                <o:lock v:ext="edit" aspectratio="f"/>
                <v:shape id="Graphic 39" o:spid="_x0000_s1026" o:spt="100" style="position:absolute;left:0;top:0;height:6299835;width:5944235;" fillcolor="#EEEEEE" filled="t" stroked="f" coordsize="5944235,6299835" o:gfxdata="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QCdh74A&#10;AADbAAAADwAAAAAAAAABACAAAAAiAAAAZHJzL2Rvd25yZXYueG1sUEsBAhQAFAAAAAgAh07iQDMv&#10;BZ47AAAAOQAAABAAAAAAAAAAAQAgAAAADQEAAGRycy9zaGFwZXhtbC54bWxQSwUGAAAAAAYABgBb&#10;AQAAtwMAAAAA&#10;" path="m5944234,0l0,0,0,6299834,5944234,6299834,5944234,0xe">
                  <v:fill on="t" focussize="0,0"/>
                  <v:stroke on="f"/>
                  <v:imagedata o:title=""/>
                  <o:lock v:ext="edit" aspectratio="f"/>
                  <v:textbox inset="0mm,0mm,0mm,0mm"/>
                </v:shape>
                <v:shape id="Image 40" o:spid="_x0000_s1026" o:spt="75" type="#_x0000_t75" style="position:absolute;left:2122170;top:1362075;height:100964;width:81914;" filled="f" o:preferrelative="t" stroked="f" coordsize="21600,21600" o:gfxdata="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HBHpa5AAAA2wAA&#10;AA8AAAAAAAAAAQAgAAAAIgAAAGRycy9kb3ducmV2LnhtbFBLAQIUABQAAAAIAIdO4kAzLwWeOwAA&#10;ADkAAAAQAAAAAAAAAAEAIAAAAAgBAABkcnMvc2hhcGV4bWwueG1sUEsFBgAAAAAGAAYAWwEAALID&#10;AAAAAA==&#10;">
                  <v:fill on="f" focussize="0,0"/>
                  <v:stroke on="f"/>
                  <v:imagedata r:id="rId6" o:title=""/>
                  <o:lock v:ext="edit" aspectratio="f"/>
                </v:shape>
                <v:shape id="Image 41" o:spid="_x0000_s1026" o:spt="75" type="#_x0000_t75" style="position:absolute;left:3970654;top:2314575;height:100964;width:81914;" filled="f" o:preferrelative="t" stroked="f" coordsize="21600,21600" o:gfxdata="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6Nuw28AAAA&#10;2wAAAA8AAAAAAAAAAQAgAAAAIgAAAGRycy9kb3ducmV2LnhtbFBLAQIUABQAAAAIAIdO4kAzLwWe&#10;OwAAADkAAAAQAAAAAAAAAAEAIAAAAAsBAABkcnMvc2hhcGV4bWwueG1sUEsFBgAAAAAGAAYAWwEA&#10;ALUDAAAAAA==&#10;">
                  <v:fill on="f" focussize="0,0"/>
                  <v:stroke on="f"/>
                  <v:imagedata r:id="rId6" o:title=""/>
                  <o:lock v:ext="edit" aspectratio="f"/>
                </v:shape>
                <v:shape id="Image 42" o:spid="_x0000_s1026" o:spt="75" type="#_x0000_t75" style="position:absolute;left:3386454;top:2695575;height:100964;width:81914;" filled="f" o:preferrelative="t" stroked="f" coordsize="21600,21600" o:gfxdata="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XyV6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Image 43" o:spid="_x0000_s1026" o:spt="75" type="#_x0000_t75" style="position:absolute;left:1998979;top:3076575;height:101600;width:81914;" filled="f" o:preferrelative="t" stroked="f" coordsize="21600,21600" o:gfxdata="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E4DhvQAA&#10;ANs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w:rPr>
          <w:color w:val="1E1E1E"/>
          <w:spacing w:val="-5"/>
        </w:rPr>
        <w:t>&lt;!DOCTYPE</w:t>
      </w:r>
      <w:r>
        <w:rPr>
          <w:color w:val="1E1E1E"/>
          <w:spacing w:val="-6"/>
        </w:rPr>
        <w:t xml:space="preserve"> </w:t>
      </w:r>
      <w:r>
        <w:rPr>
          <w:color w:val="1E1E1E"/>
          <w:spacing w:val="-2"/>
        </w:rPr>
        <w:t>html&gt;</w:t>
      </w:r>
    </w:p>
    <w:p w14:paraId="7E60BB14">
      <w:pPr>
        <w:pStyle w:val="6"/>
        <w:spacing w:before="36"/>
      </w:pPr>
      <w:r>
        <w:rPr>
          <w:color w:val="1E1E1E"/>
          <w:w w:val="90"/>
        </w:rPr>
        <w:t>&lt;html</w:t>
      </w:r>
      <w:r>
        <w:rPr>
          <w:color w:val="1E1E1E"/>
          <w:spacing w:val="-10"/>
          <w:w w:val="90"/>
        </w:rPr>
        <w:t xml:space="preserve"> </w:t>
      </w:r>
      <w:r>
        <w:rPr>
          <w:color w:val="1E1E1E"/>
          <w:spacing w:val="-2"/>
          <w:w w:val="95"/>
        </w:rPr>
        <w:t>lang="en"&gt;</w:t>
      </w:r>
    </w:p>
    <w:p w14:paraId="6096E758">
      <w:pPr>
        <w:pStyle w:val="6"/>
        <w:spacing w:before="34"/>
      </w:pPr>
      <w:r>
        <w:rPr>
          <w:color w:val="1E1E1E"/>
          <w:spacing w:val="-2"/>
        </w:rPr>
        <w:t>&lt;head&gt;</w:t>
      </w:r>
    </w:p>
    <w:p w14:paraId="68A18949">
      <w:pPr>
        <w:pStyle w:val="6"/>
        <w:spacing w:before="35"/>
        <w:ind w:left="205"/>
      </w:pPr>
      <w:r>
        <w:rPr>
          <w:color w:val="1E1E1E"/>
          <w:spacing w:val="-4"/>
        </w:rPr>
        <w:t>&lt;meta charset="UTF-</w:t>
      </w:r>
      <w:r>
        <w:rPr>
          <w:color w:val="1E1E1E"/>
          <w:spacing w:val="-5"/>
        </w:rPr>
        <w:t>8"&gt;</w:t>
      </w:r>
    </w:p>
    <w:p w14:paraId="159BAD90">
      <w:pPr>
        <w:pStyle w:val="6"/>
        <w:spacing w:before="35"/>
        <w:ind w:left="205"/>
      </w:pPr>
      <w:r>
        <w:rPr>
          <w:color w:val="1E1E1E"/>
          <w:spacing w:val="-8"/>
        </w:rPr>
        <w:t>&lt;title&gt;Tech</w:t>
      </w:r>
      <w:r>
        <w:rPr>
          <w:color w:val="1E1E1E"/>
          <w:spacing w:val="1"/>
        </w:rPr>
        <w:t xml:space="preserve"> </w:t>
      </w:r>
      <w:r>
        <w:rPr>
          <w:color w:val="1E1E1E"/>
          <w:spacing w:val="-8"/>
        </w:rPr>
        <w:t>Fest</w:t>
      </w:r>
      <w:r>
        <w:rPr>
          <w:color w:val="1E1E1E"/>
          <w:spacing w:val="3"/>
        </w:rPr>
        <w:t xml:space="preserve"> </w:t>
      </w:r>
      <w:r>
        <w:rPr>
          <w:color w:val="1E1E1E"/>
          <w:spacing w:val="-8"/>
        </w:rPr>
        <w:t>Registration&lt;/title&gt;</w:t>
      </w:r>
    </w:p>
    <w:p w14:paraId="4133238F">
      <w:pPr>
        <w:pStyle w:val="6"/>
        <w:spacing w:before="35"/>
        <w:ind w:left="205"/>
      </w:pPr>
      <w:r>
        <w:rPr>
          <w:color w:val="1E1E1E"/>
          <w:spacing w:val="-2"/>
        </w:rPr>
        <w:t>&lt;style&gt;</w:t>
      </w:r>
    </w:p>
    <w:p w14:paraId="5144BACC">
      <w:pPr>
        <w:pStyle w:val="6"/>
        <w:spacing w:before="35" w:line="271" w:lineRule="auto"/>
        <w:ind w:firstLine="408"/>
      </w:pPr>
      <w:r>
        <w:rPr>
          <w:color w:val="1E1E1E"/>
          <w:spacing w:val="-2"/>
        </w:rPr>
        <w:t>body</w:t>
      </w:r>
      <w:r>
        <w:rPr>
          <w:color w:val="1E1E1E"/>
          <w:spacing w:val="-3"/>
        </w:rPr>
        <w:t xml:space="preserve"> </w:t>
      </w:r>
      <w:r>
        <w:rPr>
          <w:color w:val="1E1E1E"/>
          <w:spacing w:val="-2"/>
        </w:rPr>
        <w:t>{</w:t>
      </w:r>
      <w:r>
        <w:rPr>
          <w:color w:val="1E1E1E"/>
          <w:spacing w:val="-4"/>
        </w:rPr>
        <w:t xml:space="preserve"> </w:t>
      </w:r>
      <w:r>
        <w:rPr>
          <w:color w:val="1E1E1E"/>
          <w:spacing w:val="-2"/>
        </w:rPr>
        <w:t>fiont-fiamily:</w:t>
      </w:r>
      <w:r>
        <w:rPr>
          <w:color w:val="1E1E1E"/>
          <w:spacing w:val="-3"/>
        </w:rPr>
        <w:t xml:space="preserve"> </w:t>
      </w:r>
      <w:r>
        <w:rPr>
          <w:color w:val="1E1E1E"/>
          <w:spacing w:val="-2"/>
        </w:rPr>
        <w:t>Arial,</w:t>
      </w:r>
      <w:r>
        <w:rPr>
          <w:color w:val="1E1E1E"/>
          <w:spacing w:val="-4"/>
        </w:rPr>
        <w:t xml:space="preserve"> </w:t>
      </w:r>
      <w:r>
        <w:rPr>
          <w:color w:val="1E1E1E"/>
          <w:spacing w:val="-2"/>
        </w:rPr>
        <w:t>sans-serifi;</w:t>
      </w:r>
      <w:r>
        <w:rPr>
          <w:color w:val="1E1E1E"/>
          <w:spacing w:val="-3"/>
        </w:rPr>
        <w:t xml:space="preserve"> </w:t>
      </w:r>
      <w:r>
        <w:rPr>
          <w:color w:val="1E1E1E"/>
          <w:spacing w:val="-2"/>
        </w:rPr>
        <w:t>display:</w:t>
      </w:r>
      <w:r>
        <w:rPr>
          <w:color w:val="1E1E1E"/>
          <w:spacing w:val="-3"/>
        </w:rPr>
        <w:t xml:space="preserve"> </w:t>
      </w:r>
      <w:r>
        <w:rPr>
          <w:color w:val="1E1E1E"/>
          <w:spacing w:val="-2"/>
        </w:rPr>
        <w:t>flex;</w:t>
      </w:r>
      <w:r>
        <w:rPr>
          <w:color w:val="1E1E1E"/>
          <w:spacing w:val="-4"/>
        </w:rPr>
        <w:t xml:space="preserve"> </w:t>
      </w:r>
      <w:r>
        <w:rPr>
          <w:color w:val="1E1E1E"/>
          <w:spacing w:val="-2"/>
        </w:rPr>
        <w:t>justifiy-content:</w:t>
      </w:r>
      <w:r>
        <w:rPr>
          <w:color w:val="1E1E1E"/>
          <w:spacing w:val="-3"/>
        </w:rPr>
        <w:t xml:space="preserve"> </w:t>
      </w:r>
      <w:r>
        <w:rPr>
          <w:color w:val="1E1E1E"/>
          <w:spacing w:val="-2"/>
        </w:rPr>
        <w:t>center;</w:t>
      </w:r>
      <w:r>
        <w:rPr>
          <w:color w:val="1E1E1E"/>
          <w:spacing w:val="-3"/>
        </w:rPr>
        <w:t xml:space="preserve"> </w:t>
      </w:r>
      <w:r>
        <w:rPr>
          <w:color w:val="1E1E1E"/>
          <w:spacing w:val="-2"/>
        </w:rPr>
        <w:t>align-items:</w:t>
      </w:r>
      <w:r>
        <w:rPr>
          <w:color w:val="1E1E1E"/>
          <w:spacing w:val="-3"/>
        </w:rPr>
        <w:t xml:space="preserve"> </w:t>
      </w:r>
      <w:r>
        <w:rPr>
          <w:color w:val="1E1E1E"/>
          <w:spacing w:val="-2"/>
        </w:rPr>
        <w:t xml:space="preserve">center; </w:t>
      </w:r>
      <w:r>
        <w:rPr>
          <w:color w:val="1E1E1E"/>
        </w:rPr>
        <w:t>height: 100vh; background-color:</w:t>
      </w:r>
      <w:r>
        <w:rPr>
          <w:color w:val="1E1E1E"/>
          <w:spacing w:val="80"/>
        </w:rPr>
        <w:t xml:space="preserve"> </w:t>
      </w:r>
      <w:r>
        <w:rPr>
          <w:color w:val="1E1E1E"/>
        </w:rPr>
        <w:t>eefi2fi3; margin: 0; }</w:t>
      </w:r>
    </w:p>
    <w:p w14:paraId="46CC25F5">
      <w:pPr>
        <w:pStyle w:val="6"/>
        <w:spacing w:line="271" w:lineRule="auto"/>
        <w:ind w:right="313" w:firstLine="408"/>
      </w:pPr>
      <w:r>
        <w:rPr>
          <w:color w:val="1E1E1E"/>
        </w:rPr>
        <w:t>.fiorm-container</w:t>
      </w:r>
      <w:r>
        <w:rPr>
          <w:color w:val="1E1E1E"/>
          <w:spacing w:val="-4"/>
        </w:rPr>
        <w:t xml:space="preserve"> </w:t>
      </w:r>
      <w:r>
        <w:rPr>
          <w:color w:val="1E1E1E"/>
        </w:rPr>
        <w:t>{</w:t>
      </w:r>
      <w:r>
        <w:rPr>
          <w:color w:val="1E1E1E"/>
          <w:spacing w:val="-7"/>
        </w:rPr>
        <w:t xml:space="preserve"> </w:t>
      </w:r>
      <w:r>
        <w:rPr>
          <w:color w:val="1E1E1E"/>
        </w:rPr>
        <w:t>background:</w:t>
      </w:r>
      <w:r>
        <w:rPr>
          <w:color w:val="1E1E1E"/>
          <w:spacing w:val="-5"/>
        </w:rPr>
        <w:t xml:space="preserve"> </w:t>
      </w:r>
      <w:r>
        <w:rPr>
          <w:color w:val="1E1E1E"/>
        </w:rPr>
        <w:t>white;</w:t>
      </w:r>
      <w:r>
        <w:rPr>
          <w:color w:val="1E1E1E"/>
          <w:spacing w:val="-6"/>
        </w:rPr>
        <w:t xml:space="preserve"> </w:t>
      </w:r>
      <w:r>
        <w:rPr>
          <w:color w:val="1E1E1E"/>
        </w:rPr>
        <w:t>padding:</w:t>
      </w:r>
      <w:r>
        <w:rPr>
          <w:color w:val="1E1E1E"/>
          <w:spacing w:val="-5"/>
        </w:rPr>
        <w:t xml:space="preserve"> </w:t>
      </w:r>
      <w:r>
        <w:rPr>
          <w:color w:val="1E1E1E"/>
        </w:rPr>
        <w:t>30px;</w:t>
      </w:r>
      <w:r>
        <w:rPr>
          <w:color w:val="1E1E1E"/>
          <w:spacing w:val="-6"/>
        </w:rPr>
        <w:t xml:space="preserve"> </w:t>
      </w:r>
      <w:r>
        <w:rPr>
          <w:color w:val="1E1E1E"/>
        </w:rPr>
        <w:t>border-radius:</w:t>
      </w:r>
      <w:r>
        <w:rPr>
          <w:color w:val="1E1E1E"/>
          <w:spacing w:val="-5"/>
        </w:rPr>
        <w:t xml:space="preserve"> </w:t>
      </w:r>
      <w:r>
        <w:rPr>
          <w:color w:val="1E1E1E"/>
        </w:rPr>
        <w:t>10px;</w:t>
      </w:r>
      <w:r>
        <w:rPr>
          <w:color w:val="1E1E1E"/>
          <w:spacing w:val="-6"/>
        </w:rPr>
        <w:t xml:space="preserve"> </w:t>
      </w:r>
      <w:r>
        <w:rPr>
          <w:color w:val="1E1E1E"/>
        </w:rPr>
        <w:t>box-shadow:</w:t>
      </w:r>
      <w:r>
        <w:rPr>
          <w:color w:val="1E1E1E"/>
          <w:spacing w:val="-5"/>
        </w:rPr>
        <w:t xml:space="preserve"> </w:t>
      </w:r>
      <w:r>
        <w:rPr>
          <w:color w:val="1E1E1E"/>
        </w:rPr>
        <w:t>0 4px 8px rgba(0,0,0,0.1); width: 100%; max-width: 400px; }</w:t>
      </w:r>
    </w:p>
    <w:p w14:paraId="21CE3598">
      <w:pPr>
        <w:pStyle w:val="6"/>
        <w:ind w:left="410"/>
      </w:pPr>
      <w:r>
        <w:rPr>
          <w:color w:val="1E1E1E"/>
          <w:spacing w:val="-4"/>
        </w:rPr>
        <w:t>.fiorm-group</w:t>
      </w:r>
      <w:r>
        <w:rPr>
          <w:color w:val="1E1E1E"/>
          <w:spacing w:val="-2"/>
        </w:rPr>
        <w:t xml:space="preserve"> </w:t>
      </w:r>
      <w:r>
        <w:rPr>
          <w:color w:val="1E1E1E"/>
          <w:spacing w:val="-4"/>
        </w:rPr>
        <w:t>{</w:t>
      </w:r>
      <w:r>
        <w:rPr>
          <w:color w:val="1E1E1E"/>
          <w:spacing w:val="-2"/>
        </w:rPr>
        <w:t xml:space="preserve"> </w:t>
      </w:r>
      <w:r>
        <w:rPr>
          <w:color w:val="1E1E1E"/>
          <w:spacing w:val="-4"/>
        </w:rPr>
        <w:t>margin-bottom:</w:t>
      </w:r>
      <w:r>
        <w:rPr>
          <w:color w:val="1E1E1E"/>
          <w:spacing w:val="-1"/>
        </w:rPr>
        <w:t xml:space="preserve"> </w:t>
      </w:r>
      <w:r>
        <w:rPr>
          <w:color w:val="1E1E1E"/>
          <w:spacing w:val="-4"/>
        </w:rPr>
        <w:t>15px;</w:t>
      </w:r>
      <w:r>
        <w:rPr>
          <w:color w:val="1E1E1E"/>
          <w:spacing w:val="-11"/>
        </w:rPr>
        <w:t xml:space="preserve"> </w:t>
      </w:r>
      <w:r>
        <w:rPr>
          <w:color w:val="1E1E1E"/>
          <w:spacing w:val="-10"/>
        </w:rPr>
        <w:t>}</w:t>
      </w:r>
    </w:p>
    <w:p w14:paraId="20E2C815">
      <w:pPr>
        <w:pStyle w:val="6"/>
        <w:spacing w:before="34"/>
        <w:ind w:left="410"/>
      </w:pPr>
      <w:r>
        <w:rPr>
          <w:color w:val="1E1E1E"/>
        </w:rPr>
        <w:t>label</w:t>
      </w:r>
      <w:r>
        <w:rPr>
          <w:color w:val="1E1E1E"/>
          <w:spacing w:val="-17"/>
        </w:rPr>
        <w:t xml:space="preserve"> </w:t>
      </w:r>
      <w:r>
        <w:rPr>
          <w:color w:val="1E1E1E"/>
        </w:rPr>
        <w:t>{</w:t>
      </w:r>
      <w:r>
        <w:rPr>
          <w:color w:val="1E1E1E"/>
          <w:spacing w:val="-17"/>
        </w:rPr>
        <w:t xml:space="preserve"> </w:t>
      </w:r>
      <w:r>
        <w:rPr>
          <w:color w:val="1E1E1E"/>
        </w:rPr>
        <w:t>display:</w:t>
      </w:r>
      <w:r>
        <w:rPr>
          <w:color w:val="1E1E1E"/>
          <w:spacing w:val="-17"/>
        </w:rPr>
        <w:t xml:space="preserve"> </w:t>
      </w:r>
      <w:r>
        <w:rPr>
          <w:color w:val="1E1E1E"/>
        </w:rPr>
        <w:t>block;</w:t>
      </w:r>
      <w:r>
        <w:rPr>
          <w:color w:val="1E1E1E"/>
          <w:spacing w:val="-16"/>
        </w:rPr>
        <w:t xml:space="preserve"> </w:t>
      </w:r>
      <w:r>
        <w:rPr>
          <w:color w:val="1E1E1E"/>
        </w:rPr>
        <w:t>margin-bottom:</w:t>
      </w:r>
      <w:r>
        <w:rPr>
          <w:color w:val="1E1E1E"/>
          <w:spacing w:val="-16"/>
        </w:rPr>
        <w:t xml:space="preserve"> </w:t>
      </w:r>
      <w:r>
        <w:rPr>
          <w:color w:val="1E1E1E"/>
        </w:rPr>
        <w:t>5px;</w:t>
      </w:r>
      <w:r>
        <w:rPr>
          <w:color w:val="1E1E1E"/>
          <w:spacing w:val="-17"/>
        </w:rPr>
        <w:t xml:space="preserve"> </w:t>
      </w:r>
      <w:r>
        <w:rPr>
          <w:color w:val="1E1E1E"/>
        </w:rPr>
        <w:t>fiont-weight:</w:t>
      </w:r>
      <w:r>
        <w:rPr>
          <w:color w:val="1E1E1E"/>
          <w:spacing w:val="-17"/>
        </w:rPr>
        <w:t xml:space="preserve"> </w:t>
      </w:r>
      <w:r>
        <w:rPr>
          <w:color w:val="1E1E1E"/>
        </w:rPr>
        <w:t>bold;</w:t>
      </w:r>
      <w:r>
        <w:rPr>
          <w:color w:val="1E1E1E"/>
          <w:spacing w:val="-16"/>
        </w:rPr>
        <w:t xml:space="preserve"> </w:t>
      </w:r>
      <w:r>
        <w:rPr>
          <w:color w:val="1E1E1E"/>
          <w:spacing w:val="-10"/>
        </w:rPr>
        <w:t>}</w:t>
      </w:r>
    </w:p>
    <w:p w14:paraId="36546C76">
      <w:pPr>
        <w:pStyle w:val="6"/>
        <w:spacing w:before="35" w:line="271" w:lineRule="auto"/>
        <w:ind w:right="1153" w:firstLine="408"/>
      </w:pPr>
      <w:r>
        <w:rPr>
          <w:color w:val="1E1E1E"/>
        </w:rPr>
        <w:t>input,</w:t>
      </w:r>
      <w:r>
        <w:rPr>
          <w:color w:val="1E1E1E"/>
          <w:spacing w:val="-5"/>
        </w:rPr>
        <w:t xml:space="preserve"> </w:t>
      </w:r>
      <w:r>
        <w:rPr>
          <w:color w:val="1E1E1E"/>
        </w:rPr>
        <w:t>select</w:t>
      </w:r>
      <w:r>
        <w:rPr>
          <w:color w:val="1E1E1E"/>
          <w:spacing w:val="-4"/>
        </w:rPr>
        <w:t xml:space="preserve"> </w:t>
      </w:r>
      <w:r>
        <w:rPr>
          <w:color w:val="1E1E1E"/>
        </w:rPr>
        <w:t>{</w:t>
      </w:r>
      <w:r>
        <w:rPr>
          <w:color w:val="1E1E1E"/>
          <w:spacing w:val="-6"/>
        </w:rPr>
        <w:t xml:space="preserve"> </w:t>
      </w:r>
      <w:r>
        <w:rPr>
          <w:color w:val="1E1E1E"/>
        </w:rPr>
        <w:t>width:</w:t>
      </w:r>
      <w:r>
        <w:rPr>
          <w:color w:val="1E1E1E"/>
          <w:spacing w:val="-5"/>
        </w:rPr>
        <w:t xml:space="preserve"> </w:t>
      </w:r>
      <w:r>
        <w:rPr>
          <w:color w:val="1E1E1E"/>
        </w:rPr>
        <w:t>100%;</w:t>
      </w:r>
      <w:r>
        <w:rPr>
          <w:color w:val="1E1E1E"/>
          <w:spacing w:val="-6"/>
        </w:rPr>
        <w:t xml:space="preserve"> </w:t>
      </w:r>
      <w:r>
        <w:rPr>
          <w:color w:val="1E1E1E"/>
        </w:rPr>
        <w:t>padding:</w:t>
      </w:r>
      <w:r>
        <w:rPr>
          <w:color w:val="1E1E1E"/>
          <w:spacing w:val="-4"/>
        </w:rPr>
        <w:t xml:space="preserve"> </w:t>
      </w:r>
      <w:r>
        <w:rPr>
          <w:color w:val="1E1E1E"/>
        </w:rPr>
        <w:t>10px;</w:t>
      </w:r>
      <w:r>
        <w:rPr>
          <w:color w:val="1E1E1E"/>
          <w:spacing w:val="-5"/>
        </w:rPr>
        <w:t xml:space="preserve"> </w:t>
      </w:r>
      <w:r>
        <w:rPr>
          <w:color w:val="1E1E1E"/>
        </w:rPr>
        <w:t>border:</w:t>
      </w:r>
      <w:r>
        <w:rPr>
          <w:color w:val="1E1E1E"/>
          <w:spacing w:val="-5"/>
        </w:rPr>
        <w:t xml:space="preserve"> </w:t>
      </w:r>
      <w:r>
        <w:rPr>
          <w:color w:val="1E1E1E"/>
        </w:rPr>
        <w:t>1px</w:t>
      </w:r>
      <w:r>
        <w:rPr>
          <w:color w:val="1E1E1E"/>
          <w:spacing w:val="-5"/>
        </w:rPr>
        <w:t xml:space="preserve"> </w:t>
      </w:r>
      <w:r>
        <w:rPr>
          <w:color w:val="1E1E1E"/>
        </w:rPr>
        <w:t>solid</w:t>
      </w:r>
      <w:r>
        <w:rPr>
          <w:color w:val="1E1E1E"/>
          <w:spacing w:val="40"/>
        </w:rPr>
        <w:t xml:space="preserve"> </w:t>
      </w:r>
      <w:r>
        <w:rPr>
          <w:color w:val="1E1E1E"/>
        </w:rPr>
        <w:t>ccc;</w:t>
      </w:r>
      <w:r>
        <w:rPr>
          <w:color w:val="1E1E1E"/>
          <w:spacing w:val="-5"/>
        </w:rPr>
        <w:t xml:space="preserve"> </w:t>
      </w:r>
      <w:r>
        <w:rPr>
          <w:color w:val="1E1E1E"/>
        </w:rPr>
        <w:t>border-radius: 5px; box-sizing: border-box; }</w:t>
      </w:r>
    </w:p>
    <w:p w14:paraId="3D5A8DD5">
      <w:pPr>
        <w:pStyle w:val="6"/>
        <w:spacing w:line="271" w:lineRule="auto"/>
        <w:ind w:right="851" w:firstLine="408"/>
      </w:pPr>
      <w:r>
        <w:rPr>
          <w:color w:val="1E1E1E"/>
        </w:rPr>
        <w:t>button</w:t>
      </w:r>
      <w:r>
        <w:rPr>
          <w:color w:val="1E1E1E"/>
          <w:spacing w:val="-4"/>
        </w:rPr>
        <w:t xml:space="preserve"> </w:t>
      </w:r>
      <w:r>
        <w:rPr>
          <w:color w:val="1E1E1E"/>
        </w:rPr>
        <w:t>{</w:t>
      </w:r>
      <w:r>
        <w:rPr>
          <w:color w:val="1E1E1E"/>
          <w:spacing w:val="-6"/>
        </w:rPr>
        <w:t xml:space="preserve"> </w:t>
      </w:r>
      <w:r>
        <w:rPr>
          <w:color w:val="1E1E1E"/>
        </w:rPr>
        <w:t>width:</w:t>
      </w:r>
      <w:r>
        <w:rPr>
          <w:color w:val="1E1E1E"/>
          <w:spacing w:val="-5"/>
        </w:rPr>
        <w:t xml:space="preserve"> </w:t>
      </w:r>
      <w:r>
        <w:rPr>
          <w:color w:val="1E1E1E"/>
        </w:rPr>
        <w:t>100%;</w:t>
      </w:r>
      <w:r>
        <w:rPr>
          <w:color w:val="1E1E1E"/>
          <w:spacing w:val="-6"/>
        </w:rPr>
        <w:t xml:space="preserve"> </w:t>
      </w:r>
      <w:r>
        <w:rPr>
          <w:color w:val="1E1E1E"/>
        </w:rPr>
        <w:t>padding:</w:t>
      </w:r>
      <w:r>
        <w:rPr>
          <w:color w:val="1E1E1E"/>
          <w:spacing w:val="-4"/>
        </w:rPr>
        <w:t xml:space="preserve"> </w:t>
      </w:r>
      <w:r>
        <w:rPr>
          <w:color w:val="1E1E1E"/>
        </w:rPr>
        <w:t>10px;</w:t>
      </w:r>
      <w:r>
        <w:rPr>
          <w:color w:val="1E1E1E"/>
          <w:spacing w:val="-5"/>
        </w:rPr>
        <w:t xml:space="preserve"> </w:t>
      </w:r>
      <w:r>
        <w:rPr>
          <w:color w:val="1E1E1E"/>
        </w:rPr>
        <w:t>background:</w:t>
      </w:r>
      <w:r>
        <w:rPr>
          <w:color w:val="1E1E1E"/>
          <w:spacing w:val="40"/>
        </w:rPr>
        <w:t xml:space="preserve"> </w:t>
      </w:r>
      <w:r>
        <w:rPr>
          <w:color w:val="1E1E1E"/>
        </w:rPr>
        <w:t>0056b3;</w:t>
      </w:r>
      <w:r>
        <w:rPr>
          <w:color w:val="1E1E1E"/>
          <w:spacing w:val="-6"/>
        </w:rPr>
        <w:t xml:space="preserve"> </w:t>
      </w:r>
      <w:r>
        <w:rPr>
          <w:color w:val="1E1E1E"/>
        </w:rPr>
        <w:t>color:</w:t>
      </w:r>
      <w:r>
        <w:rPr>
          <w:color w:val="1E1E1E"/>
          <w:spacing w:val="-5"/>
        </w:rPr>
        <w:t xml:space="preserve"> </w:t>
      </w:r>
      <w:r>
        <w:rPr>
          <w:color w:val="1E1E1E"/>
        </w:rPr>
        <w:t>white;</w:t>
      </w:r>
      <w:r>
        <w:rPr>
          <w:color w:val="1E1E1E"/>
          <w:spacing w:val="-5"/>
        </w:rPr>
        <w:t xml:space="preserve"> </w:t>
      </w:r>
      <w:r>
        <w:rPr>
          <w:color w:val="1E1E1E"/>
        </w:rPr>
        <w:t>border: none; border-radius: 5px; cursor: pointer; fiont-size: 16px; }</w:t>
      </w:r>
    </w:p>
    <w:p w14:paraId="2CB6F1C3">
      <w:pPr>
        <w:pStyle w:val="6"/>
        <w:ind w:left="410"/>
      </w:pPr>
      <w:r>
        <w:rPr>
          <w:color w:val="1E1E1E"/>
        </w:rPr>
        <w:t>button:hover</w:t>
      </w:r>
      <w:r>
        <w:rPr>
          <w:color w:val="1E1E1E"/>
          <w:spacing w:val="-2"/>
        </w:rPr>
        <w:t xml:space="preserve"> </w:t>
      </w:r>
      <w:r>
        <w:rPr>
          <w:color w:val="1E1E1E"/>
        </w:rPr>
        <w:t>{</w:t>
      </w:r>
      <w:r>
        <w:rPr>
          <w:color w:val="1E1E1E"/>
          <w:spacing w:val="-5"/>
        </w:rPr>
        <w:t xml:space="preserve"> </w:t>
      </w:r>
      <w:r>
        <w:rPr>
          <w:color w:val="1E1E1E"/>
        </w:rPr>
        <w:t>background:</w:t>
      </w:r>
      <w:r>
        <w:rPr>
          <w:color w:val="1E1E1E"/>
          <w:spacing w:val="23"/>
        </w:rPr>
        <w:t xml:space="preserve">  </w:t>
      </w:r>
      <w:r>
        <w:rPr>
          <w:color w:val="1E1E1E"/>
        </w:rPr>
        <w:t>004494;</w:t>
      </w:r>
      <w:r>
        <w:rPr>
          <w:color w:val="1E1E1E"/>
          <w:spacing w:val="-4"/>
        </w:rPr>
        <w:t xml:space="preserve"> </w:t>
      </w:r>
      <w:r>
        <w:rPr>
          <w:color w:val="1E1E1E"/>
          <w:spacing w:val="-10"/>
        </w:rPr>
        <w:t>}</w:t>
      </w:r>
    </w:p>
    <w:p w14:paraId="48DC9FD6">
      <w:pPr>
        <w:pStyle w:val="6"/>
        <w:spacing w:before="35"/>
        <w:ind w:left="410"/>
      </w:pPr>
      <w:r>
        <w:rPr>
          <w:color w:val="1E1E1E"/>
          <w:spacing w:val="-2"/>
        </w:rPr>
        <w:t>.error</w:t>
      </w:r>
      <w:r>
        <w:rPr>
          <w:color w:val="1E1E1E"/>
          <w:spacing w:val="-17"/>
        </w:rPr>
        <w:t xml:space="preserve"> </w:t>
      </w:r>
      <w:r>
        <w:rPr>
          <w:color w:val="1E1E1E"/>
          <w:spacing w:val="-2"/>
        </w:rPr>
        <w:t>{</w:t>
      </w:r>
      <w:r>
        <w:rPr>
          <w:color w:val="1E1E1E"/>
          <w:spacing w:val="-14"/>
        </w:rPr>
        <w:t xml:space="preserve"> </w:t>
      </w:r>
      <w:r>
        <w:rPr>
          <w:color w:val="1E1E1E"/>
          <w:spacing w:val="-2"/>
        </w:rPr>
        <w:t>color:</w:t>
      </w:r>
      <w:r>
        <w:rPr>
          <w:color w:val="1E1E1E"/>
          <w:spacing w:val="-13"/>
        </w:rPr>
        <w:t xml:space="preserve"> </w:t>
      </w:r>
      <w:r>
        <w:rPr>
          <w:color w:val="1E1E1E"/>
          <w:spacing w:val="-2"/>
        </w:rPr>
        <w:t>red;</w:t>
      </w:r>
      <w:r>
        <w:rPr>
          <w:color w:val="1E1E1E"/>
          <w:spacing w:val="-13"/>
        </w:rPr>
        <w:t xml:space="preserve"> </w:t>
      </w:r>
      <w:r>
        <w:rPr>
          <w:color w:val="1E1E1E"/>
          <w:spacing w:val="-2"/>
        </w:rPr>
        <w:t>fiont-size:</w:t>
      </w:r>
      <w:r>
        <w:rPr>
          <w:color w:val="1E1E1E"/>
          <w:spacing w:val="-13"/>
        </w:rPr>
        <w:t xml:space="preserve"> </w:t>
      </w:r>
      <w:r>
        <w:rPr>
          <w:color w:val="1E1E1E"/>
          <w:spacing w:val="-2"/>
        </w:rPr>
        <w:t>0.85rem;</w:t>
      </w:r>
      <w:r>
        <w:rPr>
          <w:color w:val="1E1E1E"/>
          <w:spacing w:val="-14"/>
        </w:rPr>
        <w:t xml:space="preserve"> </w:t>
      </w:r>
      <w:r>
        <w:rPr>
          <w:color w:val="1E1E1E"/>
          <w:spacing w:val="-2"/>
        </w:rPr>
        <w:t>margin-top:</w:t>
      </w:r>
      <w:r>
        <w:rPr>
          <w:color w:val="1E1E1E"/>
          <w:spacing w:val="-13"/>
        </w:rPr>
        <w:t xml:space="preserve"> </w:t>
      </w:r>
      <w:r>
        <w:rPr>
          <w:color w:val="1E1E1E"/>
          <w:spacing w:val="-2"/>
        </w:rPr>
        <w:t>5px;</w:t>
      </w:r>
      <w:r>
        <w:rPr>
          <w:color w:val="1E1E1E"/>
          <w:spacing w:val="-13"/>
        </w:rPr>
        <w:t xml:space="preserve"> </w:t>
      </w:r>
      <w:r>
        <w:rPr>
          <w:color w:val="1E1E1E"/>
          <w:spacing w:val="-2"/>
        </w:rPr>
        <w:t>display:</w:t>
      </w:r>
      <w:r>
        <w:rPr>
          <w:color w:val="1E1E1E"/>
          <w:spacing w:val="-13"/>
        </w:rPr>
        <w:t xml:space="preserve"> </w:t>
      </w:r>
      <w:r>
        <w:rPr>
          <w:color w:val="1E1E1E"/>
          <w:spacing w:val="-2"/>
        </w:rPr>
        <w:t>none;</w:t>
      </w:r>
      <w:r>
        <w:rPr>
          <w:color w:val="1E1E1E"/>
          <w:spacing w:val="-13"/>
        </w:rPr>
        <w:t xml:space="preserve"> </w:t>
      </w:r>
      <w:r>
        <w:rPr>
          <w:color w:val="1E1E1E"/>
          <w:spacing w:val="-10"/>
        </w:rPr>
        <w:t>}</w:t>
      </w:r>
    </w:p>
    <w:p w14:paraId="685C2BE2">
      <w:pPr>
        <w:pStyle w:val="6"/>
        <w:spacing w:before="34"/>
        <w:ind w:left="205"/>
      </w:pPr>
      <w:r>
        <w:rPr>
          <w:color w:val="1E1E1E"/>
          <w:spacing w:val="-2"/>
        </w:rPr>
        <w:t>&lt;/style&gt;</w:t>
      </w:r>
    </w:p>
    <w:p w14:paraId="6320372D">
      <w:pPr>
        <w:pStyle w:val="6"/>
        <w:spacing w:before="36"/>
      </w:pPr>
      <w:r>
        <w:rPr>
          <w:color w:val="1E1E1E"/>
          <w:spacing w:val="-2"/>
        </w:rPr>
        <w:t>&lt;/head&gt;</w:t>
      </w:r>
    </w:p>
    <w:p w14:paraId="67D1B5B6">
      <w:pPr>
        <w:pStyle w:val="6"/>
        <w:spacing w:before="34"/>
      </w:pPr>
      <w:r>
        <w:rPr>
          <w:color w:val="1E1E1E"/>
          <w:spacing w:val="-2"/>
        </w:rPr>
        <w:t>&lt;body&gt;</w:t>
      </w:r>
    </w:p>
    <w:p w14:paraId="08B1B25D">
      <w:pPr>
        <w:pStyle w:val="6"/>
        <w:spacing w:before="35"/>
        <w:ind w:left="205"/>
      </w:pPr>
      <w:r>
        <w:rPr>
          <w:color w:val="1E1E1E"/>
          <w:spacing w:val="-8"/>
        </w:rPr>
        <w:t>&lt;div</w:t>
      </w:r>
      <w:r>
        <w:rPr>
          <w:color w:val="1E1E1E"/>
          <w:spacing w:val="7"/>
        </w:rPr>
        <w:t xml:space="preserve"> </w:t>
      </w:r>
      <w:r>
        <w:rPr>
          <w:color w:val="1E1E1E"/>
          <w:spacing w:val="-8"/>
        </w:rPr>
        <w:t>class="fiorm-container"&gt;</w:t>
      </w:r>
    </w:p>
    <w:p w14:paraId="410F1A8D">
      <w:pPr>
        <w:pStyle w:val="6"/>
        <w:spacing w:before="35"/>
        <w:ind w:left="410"/>
      </w:pPr>
      <w:r>
        <w:rPr>
          <w:color w:val="1E1E1E"/>
          <w:w w:val="85"/>
        </w:rPr>
        <w:t>&lt;h2&gt;Event</w:t>
      </w:r>
      <w:r>
        <w:rPr>
          <w:color w:val="1E1E1E"/>
          <w:spacing w:val="21"/>
        </w:rPr>
        <w:t xml:space="preserve"> </w:t>
      </w:r>
      <w:r>
        <w:rPr>
          <w:color w:val="1E1E1E"/>
          <w:spacing w:val="-2"/>
        </w:rPr>
        <w:t>Registration&lt;/h2&gt;</w:t>
      </w:r>
    </w:p>
    <w:p w14:paraId="1D635B3B">
      <w:pPr>
        <w:pStyle w:val="6"/>
        <w:spacing w:before="35"/>
        <w:ind w:left="410"/>
      </w:pPr>
      <w:r>
        <w:rPr>
          <w:color w:val="1E1E1E"/>
          <w:w w:val="85"/>
        </w:rPr>
        <w:t>&lt;fiorm</w:t>
      </w:r>
      <w:r>
        <w:rPr>
          <w:color w:val="1E1E1E"/>
          <w:spacing w:val="-2"/>
          <w:w w:val="85"/>
        </w:rPr>
        <w:t xml:space="preserve"> </w:t>
      </w:r>
      <w:r>
        <w:rPr>
          <w:color w:val="1E1E1E"/>
          <w:spacing w:val="-2"/>
          <w:w w:val="95"/>
        </w:rPr>
        <w:t>id="regForm"&gt;</w:t>
      </w:r>
    </w:p>
    <w:p w14:paraId="05D365CF">
      <w:pPr>
        <w:pStyle w:val="6"/>
        <w:spacing w:before="35"/>
        <w:ind w:left="614"/>
      </w:pPr>
      <w:r>
        <w:rPr>
          <w:color w:val="1E1E1E"/>
          <w:spacing w:val="-8"/>
        </w:rPr>
        <w:t>&lt;div</w:t>
      </w:r>
      <w:r>
        <w:rPr>
          <w:color w:val="1E1E1E"/>
          <w:spacing w:val="7"/>
        </w:rPr>
        <w:t xml:space="preserve"> </w:t>
      </w:r>
      <w:r>
        <w:rPr>
          <w:color w:val="1E1E1E"/>
          <w:spacing w:val="-8"/>
        </w:rPr>
        <w:t>class="fiorm-group"&gt;</w:t>
      </w:r>
    </w:p>
    <w:p w14:paraId="390C3DAD">
      <w:pPr>
        <w:pStyle w:val="6"/>
        <w:spacing w:before="34"/>
        <w:ind w:left="818"/>
      </w:pPr>
      <w:r>
        <w:rPr>
          <w:color w:val="1E1E1E"/>
          <w:w w:val="90"/>
        </w:rPr>
        <w:t>&lt;label</w:t>
      </w:r>
      <w:r>
        <w:rPr>
          <w:color w:val="1E1E1E"/>
          <w:spacing w:val="-6"/>
          <w:w w:val="90"/>
        </w:rPr>
        <w:t xml:space="preserve"> </w:t>
      </w:r>
      <w:r>
        <w:rPr>
          <w:color w:val="1E1E1E"/>
          <w:spacing w:val="-2"/>
        </w:rPr>
        <w:t>fior="name"&gt;Name&lt;/label&gt;</w:t>
      </w:r>
    </w:p>
    <w:p w14:paraId="1A475028">
      <w:pPr>
        <w:pStyle w:val="6"/>
        <w:spacing w:before="36"/>
        <w:ind w:left="818"/>
      </w:pPr>
      <w:r>
        <w:rPr>
          <w:color w:val="1E1E1E"/>
          <w:spacing w:val="-8"/>
        </w:rPr>
        <w:t>&lt;input</w:t>
      </w:r>
      <w:r>
        <w:rPr>
          <w:color w:val="1E1E1E"/>
          <w:spacing w:val="-1"/>
        </w:rPr>
        <w:t xml:space="preserve"> </w:t>
      </w:r>
      <w:r>
        <w:rPr>
          <w:color w:val="1E1E1E"/>
          <w:spacing w:val="-8"/>
        </w:rPr>
        <w:t>type="text"</w:t>
      </w:r>
      <w:r>
        <w:rPr>
          <w:color w:val="1E1E1E"/>
          <w:spacing w:val="3"/>
        </w:rPr>
        <w:t xml:space="preserve"> </w:t>
      </w:r>
      <w:r>
        <w:rPr>
          <w:color w:val="1E1E1E"/>
          <w:spacing w:val="-8"/>
        </w:rPr>
        <w:t>id="name"</w:t>
      </w:r>
      <w:r>
        <w:rPr>
          <w:color w:val="1E1E1E"/>
          <w:spacing w:val="3"/>
        </w:rPr>
        <w:t xml:space="preserve"> </w:t>
      </w:r>
      <w:r>
        <w:rPr>
          <w:color w:val="1E1E1E"/>
          <w:spacing w:val="-8"/>
        </w:rPr>
        <w:t>required&gt;</w:t>
      </w:r>
    </w:p>
    <w:p w14:paraId="37A667F0">
      <w:pPr>
        <w:pStyle w:val="6"/>
        <w:spacing w:before="34"/>
        <w:ind w:left="614"/>
      </w:pPr>
      <w:r>
        <w:rPr>
          <w:color w:val="1E1E1E"/>
          <w:spacing w:val="-2"/>
        </w:rPr>
        <w:t>&lt;/div&gt;</w:t>
      </w:r>
    </w:p>
    <w:p w14:paraId="1CD0BC63">
      <w:pPr>
        <w:pStyle w:val="6"/>
        <w:spacing w:before="36"/>
        <w:ind w:left="614"/>
      </w:pPr>
      <w:r>
        <w:rPr>
          <w:color w:val="1E1E1E"/>
          <w:spacing w:val="-8"/>
        </w:rPr>
        <w:t>&lt;div</w:t>
      </w:r>
      <w:r>
        <w:rPr>
          <w:color w:val="1E1E1E"/>
          <w:spacing w:val="7"/>
        </w:rPr>
        <w:t xml:space="preserve"> </w:t>
      </w:r>
      <w:r>
        <w:rPr>
          <w:color w:val="1E1E1E"/>
          <w:spacing w:val="-8"/>
        </w:rPr>
        <w:t>class="fiorm-group"&gt;</w:t>
      </w:r>
    </w:p>
    <w:p w14:paraId="7CE75EC7">
      <w:pPr>
        <w:pStyle w:val="6"/>
        <w:spacing w:before="34"/>
        <w:ind w:left="818"/>
      </w:pPr>
      <w:r>
        <w:rPr>
          <w:color w:val="1E1E1E"/>
          <w:w w:val="90"/>
        </w:rPr>
        <w:t>&lt;label</w:t>
      </w:r>
      <w:r>
        <w:rPr>
          <w:color w:val="1E1E1E"/>
          <w:spacing w:val="-6"/>
          <w:w w:val="90"/>
        </w:rPr>
        <w:t xml:space="preserve"> </w:t>
      </w:r>
      <w:r>
        <w:rPr>
          <w:color w:val="1E1E1E"/>
          <w:spacing w:val="-2"/>
          <w:w w:val="95"/>
        </w:rPr>
        <w:t>fior="email"&gt;Email&lt;/label&gt;</w:t>
      </w:r>
    </w:p>
    <w:p w14:paraId="11ED11D9">
      <w:pPr>
        <w:pStyle w:val="6"/>
        <w:spacing w:before="35"/>
        <w:ind w:left="818"/>
      </w:pPr>
      <w:r>
        <w:rPr>
          <w:color w:val="1E1E1E"/>
          <w:w w:val="90"/>
        </w:rPr>
        <w:t>&lt;input</w:t>
      </w:r>
      <w:r>
        <w:rPr>
          <w:color w:val="1E1E1E"/>
          <w:spacing w:val="2"/>
        </w:rPr>
        <w:t xml:space="preserve"> </w:t>
      </w:r>
      <w:r>
        <w:rPr>
          <w:color w:val="1E1E1E"/>
          <w:w w:val="90"/>
        </w:rPr>
        <w:t>type="email"</w:t>
      </w:r>
      <w:r>
        <w:rPr>
          <w:color w:val="1E1E1E"/>
          <w:spacing w:val="4"/>
        </w:rPr>
        <w:t xml:space="preserve"> </w:t>
      </w:r>
      <w:r>
        <w:rPr>
          <w:color w:val="1E1E1E"/>
          <w:w w:val="90"/>
        </w:rPr>
        <w:t>id="email"</w:t>
      </w:r>
      <w:r>
        <w:rPr>
          <w:color w:val="1E1E1E"/>
          <w:spacing w:val="4"/>
        </w:rPr>
        <w:t xml:space="preserve"> </w:t>
      </w:r>
      <w:r>
        <w:rPr>
          <w:color w:val="1E1E1E"/>
          <w:spacing w:val="-2"/>
          <w:w w:val="90"/>
        </w:rPr>
        <w:t>required&gt;</w:t>
      </w:r>
    </w:p>
    <w:p w14:paraId="7E62B90A">
      <w:pPr>
        <w:pStyle w:val="6"/>
        <w:spacing w:before="35"/>
        <w:ind w:left="818"/>
      </w:pPr>
      <w:r>
        <w:rPr>
          <w:color w:val="1E1E1E"/>
          <w:spacing w:val="-4"/>
        </w:rPr>
        <w:t>&lt;div</w:t>
      </w:r>
      <w:r>
        <w:rPr>
          <w:color w:val="1E1E1E"/>
          <w:spacing w:val="-2"/>
        </w:rPr>
        <w:t xml:space="preserve"> </w:t>
      </w:r>
      <w:r>
        <w:rPr>
          <w:color w:val="1E1E1E"/>
          <w:spacing w:val="-4"/>
        </w:rPr>
        <w:t>class="error"</w:t>
      </w:r>
      <w:r>
        <w:rPr>
          <w:color w:val="1E1E1E"/>
          <w:spacing w:val="-2"/>
        </w:rPr>
        <w:t xml:space="preserve"> </w:t>
      </w:r>
      <w:r>
        <w:rPr>
          <w:color w:val="1E1E1E"/>
          <w:spacing w:val="-4"/>
        </w:rPr>
        <w:t>id="emailError"&gt;Please</w:t>
      </w:r>
      <w:r>
        <w:rPr>
          <w:color w:val="1E1E1E"/>
          <w:spacing w:val="-1"/>
        </w:rPr>
        <w:t xml:space="preserve"> </w:t>
      </w:r>
      <w:r>
        <w:rPr>
          <w:color w:val="1E1E1E"/>
          <w:spacing w:val="-4"/>
        </w:rPr>
        <w:t>enter</w:t>
      </w:r>
      <w:r>
        <w:rPr>
          <w:color w:val="1E1E1E"/>
          <w:spacing w:val="-2"/>
        </w:rPr>
        <w:t xml:space="preserve"> </w:t>
      </w:r>
      <w:r>
        <w:rPr>
          <w:color w:val="1E1E1E"/>
          <w:spacing w:val="-4"/>
        </w:rPr>
        <w:t>a</w:t>
      </w:r>
      <w:r>
        <w:rPr>
          <w:color w:val="1E1E1E"/>
          <w:spacing w:val="-2"/>
        </w:rPr>
        <w:t xml:space="preserve"> </w:t>
      </w:r>
      <w:r>
        <w:rPr>
          <w:color w:val="1E1E1E"/>
          <w:spacing w:val="-4"/>
        </w:rPr>
        <w:t>valid</w:t>
      </w:r>
      <w:r>
        <w:rPr>
          <w:color w:val="1E1E1E"/>
          <w:spacing w:val="-2"/>
        </w:rPr>
        <w:t xml:space="preserve"> </w:t>
      </w:r>
      <w:r>
        <w:rPr>
          <w:color w:val="1E1E1E"/>
          <w:spacing w:val="-4"/>
        </w:rPr>
        <w:t>email</w:t>
      </w:r>
      <w:r>
        <w:rPr>
          <w:color w:val="1E1E1E"/>
          <w:spacing w:val="-2"/>
        </w:rPr>
        <w:t xml:space="preserve"> </w:t>
      </w:r>
      <w:r>
        <w:rPr>
          <w:color w:val="1E1E1E"/>
          <w:spacing w:val="-4"/>
        </w:rPr>
        <w:t>address.&lt;/div&gt;</w:t>
      </w:r>
    </w:p>
    <w:p w14:paraId="5B5180BA">
      <w:pPr>
        <w:pStyle w:val="6"/>
        <w:spacing w:before="35"/>
        <w:ind w:left="614"/>
      </w:pPr>
      <w:r>
        <w:rPr>
          <w:color w:val="1E1E1E"/>
          <w:spacing w:val="-2"/>
        </w:rPr>
        <w:t>&lt;/div&gt;</w:t>
      </w:r>
    </w:p>
    <w:p w14:paraId="6588403F">
      <w:pPr>
        <w:pStyle w:val="6"/>
        <w:spacing w:after="0"/>
        <w:sectPr>
          <w:pgSz w:w="12240" w:h="15840"/>
          <w:pgMar w:top="1360" w:right="1080" w:bottom="280" w:left="1440" w:header="720" w:footer="720" w:gutter="0"/>
          <w:cols w:space="720" w:num="1"/>
        </w:sectPr>
      </w:pPr>
    </w:p>
    <w:p w14:paraId="3511CF72">
      <w:pPr>
        <w:pStyle w:val="6"/>
        <w:spacing w:before="71"/>
        <w:ind w:left="614"/>
      </w:pPr>
      <w:r>
        <mc:AlternateContent>
          <mc:Choice Requires="wps">
            <w:drawing>
              <wp:anchor distT="0" distB="0" distL="0" distR="0" simplePos="0" relativeHeight="251665408" behindDoc="1" locked="0" layoutInCell="1" allowOverlap="1">
                <wp:simplePos x="0" y="0"/>
                <wp:positionH relativeFrom="page">
                  <wp:posOffset>914400</wp:posOffset>
                </wp:positionH>
                <wp:positionV relativeFrom="page">
                  <wp:posOffset>913130</wp:posOffset>
                </wp:positionV>
                <wp:extent cx="5944235" cy="8204835"/>
                <wp:effectExtent l="0" t="0" r="0" b="0"/>
                <wp:wrapNone/>
                <wp:docPr id="44" name="Graphic 44"/>
                <wp:cNvGraphicFramePr/>
                <a:graphic xmlns:a="http://schemas.openxmlformats.org/drawingml/2006/main">
                  <a:graphicData uri="http://schemas.microsoft.com/office/word/2010/wordprocessingShape">
                    <wps:wsp>
                      <wps:cNvSpPr/>
                      <wps:spPr>
                        <a:xfrm>
                          <a:off x="0" y="0"/>
                          <a:ext cx="5944235" cy="8204834"/>
                        </a:xfrm>
                        <a:custGeom>
                          <a:avLst/>
                          <a:gdLst/>
                          <a:ahLst/>
                          <a:cxnLst/>
                          <a:rect l="l" t="t" r="r" b="b"/>
                          <a:pathLst>
                            <a:path w="5944235" h="8204834">
                              <a:moveTo>
                                <a:pt x="5944234" y="0"/>
                              </a:moveTo>
                              <a:lnTo>
                                <a:pt x="0" y="0"/>
                              </a:lnTo>
                              <a:lnTo>
                                <a:pt x="0" y="8204834"/>
                              </a:lnTo>
                              <a:lnTo>
                                <a:pt x="5944234" y="8204834"/>
                              </a:lnTo>
                              <a:lnTo>
                                <a:pt x="5944234" y="0"/>
                              </a:lnTo>
                              <a:close/>
                            </a:path>
                          </a:pathLst>
                        </a:custGeom>
                        <a:solidFill>
                          <a:srgbClr val="EEEEEE"/>
                        </a:solidFill>
                      </wps:spPr>
                      <wps:bodyPr wrap="square" lIns="0" tIns="0" rIns="0" bIns="0" rtlCol="0">
                        <a:noAutofit/>
                      </wps:bodyPr>
                    </wps:wsp>
                  </a:graphicData>
                </a:graphic>
              </wp:anchor>
            </w:drawing>
          </mc:Choice>
          <mc:Fallback>
            <w:pict>
              <v:shape id="Graphic 44" o:spid="_x0000_s1026" o:spt="100" style="position:absolute;left:0pt;margin-left:72pt;margin-top:71.9pt;height:646.05pt;width:468.05pt;mso-position-horizontal-relative:page;mso-position-vertical-relative:page;z-index:-251651072;mso-width-relative:page;mso-height-relative:page;" fillcolor="#EEEEEE" filled="t" stroked="f" coordsize="5944235,8204834" o:gfxdata="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ZjkXNkAAAANAQAADwAAAAAAAAABACAAAAAiAAAAZHJzL2Rvd25yZXYueG1sUEsBAhQAFAAAAAgA&#10;h07iQDmoMNYkAgAA6gQAAA4AAAAAAAAAAQAgAAAAKAEAAGRycy9lMm9Eb2MueG1sUEsFBgAAAAAG&#10;AAYAWQEAAL4FAAAAAA==&#10;" path="m5944234,0l0,0,0,8204834,5944234,8204834,5944234,0xe">
                <v:fill on="t" focussize="0,0"/>
                <v:stroke on="f"/>
                <v:imagedata o:title=""/>
                <o:lock v:ext="edit" aspectratio="f"/>
                <v:textbox inset="0mm,0mm,0mm,0mm"/>
              </v:shape>
            </w:pict>
          </mc:Fallback>
        </mc:AlternateContent>
      </w:r>
      <w:r>
        <w:rPr>
          <w:color w:val="1E1E1E"/>
          <w:spacing w:val="-8"/>
        </w:rPr>
        <w:t>&lt;div</w:t>
      </w:r>
      <w:r>
        <w:rPr>
          <w:color w:val="1E1E1E"/>
          <w:spacing w:val="7"/>
        </w:rPr>
        <w:t xml:space="preserve"> </w:t>
      </w:r>
      <w:r>
        <w:rPr>
          <w:color w:val="1E1E1E"/>
          <w:spacing w:val="-8"/>
        </w:rPr>
        <w:t>class="fiorm-group"&gt;</w:t>
      </w:r>
    </w:p>
    <w:p w14:paraId="66213AD1">
      <w:pPr>
        <w:pStyle w:val="6"/>
        <w:spacing w:before="34"/>
        <w:ind w:left="818"/>
      </w:pPr>
      <w:r>
        <w:rPr>
          <w:color w:val="1E1E1E"/>
          <w:w w:val="90"/>
        </w:rPr>
        <w:t>&lt;label</w:t>
      </w:r>
      <w:r>
        <w:rPr>
          <w:color w:val="1E1E1E"/>
          <w:spacing w:val="7"/>
        </w:rPr>
        <w:t xml:space="preserve"> </w:t>
      </w:r>
      <w:r>
        <w:rPr>
          <w:color w:val="1E1E1E"/>
          <w:w w:val="90"/>
        </w:rPr>
        <w:t>fior="phone"&gt;Phone</w:t>
      </w:r>
      <w:r>
        <w:rPr>
          <w:color w:val="1E1E1E"/>
          <w:spacing w:val="9"/>
        </w:rPr>
        <w:t xml:space="preserve"> </w:t>
      </w:r>
      <w:r>
        <w:rPr>
          <w:color w:val="1E1E1E"/>
          <w:spacing w:val="-2"/>
          <w:w w:val="90"/>
        </w:rPr>
        <w:t>Number&lt;/label&gt;</w:t>
      </w:r>
    </w:p>
    <w:p w14:paraId="5ACD756E">
      <w:pPr>
        <w:pStyle w:val="6"/>
        <w:spacing w:before="35"/>
        <w:ind w:left="818"/>
      </w:pPr>
      <w:r>
        <w:rPr>
          <w:color w:val="1E1E1E"/>
          <w:spacing w:val="-6"/>
        </w:rPr>
        <w:t>&lt;input</w:t>
      </w:r>
      <w:r>
        <w:rPr>
          <w:color w:val="1E1E1E"/>
          <w:spacing w:val="-3"/>
        </w:rPr>
        <w:t xml:space="preserve"> </w:t>
      </w:r>
      <w:r>
        <w:rPr>
          <w:color w:val="1E1E1E"/>
          <w:spacing w:val="-6"/>
        </w:rPr>
        <w:t>type="tel"</w:t>
      </w:r>
      <w:r>
        <w:rPr>
          <w:color w:val="1E1E1E"/>
        </w:rPr>
        <w:t xml:space="preserve"> </w:t>
      </w:r>
      <w:r>
        <w:rPr>
          <w:color w:val="1E1E1E"/>
          <w:spacing w:val="-6"/>
        </w:rPr>
        <w:t>id="phone"</w:t>
      </w:r>
      <w:r>
        <w:rPr>
          <w:color w:val="1E1E1E"/>
        </w:rPr>
        <w:t xml:space="preserve"> </w:t>
      </w:r>
      <w:r>
        <w:rPr>
          <w:color w:val="1E1E1E"/>
          <w:spacing w:val="-6"/>
        </w:rPr>
        <w:t>required&gt;</w:t>
      </w:r>
    </w:p>
    <w:p w14:paraId="537A1760">
      <w:pPr>
        <w:pStyle w:val="6"/>
        <w:spacing w:before="35"/>
        <w:ind w:left="818"/>
      </w:pPr>
      <w:r>
        <w:rPr>
          <w:color w:val="1E1E1E"/>
          <w:spacing w:val="-4"/>
        </w:rPr>
        <w:t>&lt;div</w:t>
      </w:r>
      <w:r>
        <w:rPr>
          <w:color w:val="1E1E1E"/>
          <w:spacing w:val="-1"/>
        </w:rPr>
        <w:t xml:space="preserve"> </w:t>
      </w:r>
      <w:r>
        <w:rPr>
          <w:color w:val="1E1E1E"/>
          <w:spacing w:val="-4"/>
        </w:rPr>
        <w:t>class="error"</w:t>
      </w:r>
      <w:r>
        <w:rPr>
          <w:color w:val="1E1E1E"/>
          <w:spacing w:val="-9"/>
        </w:rPr>
        <w:t xml:space="preserve"> </w:t>
      </w:r>
      <w:r>
        <w:rPr>
          <w:color w:val="1E1E1E"/>
          <w:spacing w:val="-4"/>
        </w:rPr>
        <w:t>id="phoneError"&gt;Phone</w:t>
      </w:r>
      <w:r>
        <w:rPr>
          <w:color w:val="1E1E1E"/>
        </w:rPr>
        <w:t xml:space="preserve"> </w:t>
      </w:r>
      <w:r>
        <w:rPr>
          <w:color w:val="1E1E1E"/>
          <w:spacing w:val="-4"/>
        </w:rPr>
        <w:t>number</w:t>
      </w:r>
      <w:r>
        <w:rPr>
          <w:color w:val="1E1E1E"/>
          <w:spacing w:val="-8"/>
        </w:rPr>
        <w:t xml:space="preserve"> </w:t>
      </w:r>
      <w:r>
        <w:rPr>
          <w:color w:val="1E1E1E"/>
          <w:spacing w:val="-4"/>
        </w:rPr>
        <w:t>must</w:t>
      </w:r>
      <w:r>
        <w:rPr>
          <w:color w:val="1E1E1E"/>
          <w:spacing w:val="-9"/>
        </w:rPr>
        <w:t xml:space="preserve"> </w:t>
      </w:r>
      <w:r>
        <w:rPr>
          <w:color w:val="1E1E1E"/>
          <w:spacing w:val="-4"/>
        </w:rPr>
        <w:t>be</w:t>
      </w:r>
      <w:r>
        <w:rPr>
          <w:color w:val="1E1E1E"/>
          <w:spacing w:val="-2"/>
        </w:rPr>
        <w:t xml:space="preserve"> </w:t>
      </w:r>
      <w:r>
        <w:rPr>
          <w:color w:val="1E1E1E"/>
          <w:spacing w:val="-4"/>
        </w:rPr>
        <w:t>exactly</w:t>
      </w:r>
      <w:r>
        <w:rPr>
          <w:color w:val="1E1E1E"/>
          <w:spacing w:val="-9"/>
        </w:rPr>
        <w:t xml:space="preserve"> </w:t>
      </w:r>
      <w:r>
        <w:rPr>
          <w:color w:val="1E1E1E"/>
          <w:spacing w:val="-4"/>
        </w:rPr>
        <w:t>10</w:t>
      </w:r>
      <w:r>
        <w:rPr>
          <w:color w:val="1E1E1E"/>
          <w:spacing w:val="-7"/>
        </w:rPr>
        <w:t xml:space="preserve"> </w:t>
      </w:r>
      <w:r>
        <w:rPr>
          <w:color w:val="1E1E1E"/>
          <w:spacing w:val="-4"/>
        </w:rPr>
        <w:t>digits.&lt;/div&gt;</w:t>
      </w:r>
    </w:p>
    <w:p w14:paraId="7C695933">
      <w:pPr>
        <w:pStyle w:val="6"/>
        <w:spacing w:before="35"/>
        <w:ind w:left="614"/>
      </w:pPr>
      <w:r>
        <w:rPr>
          <w:color w:val="1E1E1E"/>
          <w:spacing w:val="-2"/>
        </w:rPr>
        <w:t>&lt;/div&gt;</w:t>
      </w:r>
    </w:p>
    <w:p w14:paraId="58D677A7">
      <w:pPr>
        <w:pStyle w:val="6"/>
        <w:spacing w:before="35"/>
        <w:ind w:left="614"/>
      </w:pPr>
      <w:r>
        <w:rPr>
          <w:color w:val="1E1E1E"/>
          <w:spacing w:val="-8"/>
        </w:rPr>
        <w:t>&lt;div</w:t>
      </w:r>
      <w:r>
        <w:rPr>
          <w:color w:val="1E1E1E"/>
          <w:spacing w:val="7"/>
        </w:rPr>
        <w:t xml:space="preserve"> </w:t>
      </w:r>
      <w:r>
        <w:rPr>
          <w:color w:val="1E1E1E"/>
          <w:spacing w:val="-8"/>
        </w:rPr>
        <w:t>class="fiorm-group"&gt;</w:t>
      </w:r>
    </w:p>
    <w:p w14:paraId="65E07D57">
      <w:pPr>
        <w:pStyle w:val="6"/>
        <w:spacing w:before="35"/>
        <w:ind w:left="818"/>
      </w:pPr>
      <w:r>
        <w:rPr>
          <w:color w:val="1E1E1E"/>
          <w:w w:val="90"/>
        </w:rPr>
        <w:t>&lt;label</w:t>
      </w:r>
      <w:r>
        <w:rPr>
          <w:color w:val="1E1E1E"/>
          <w:spacing w:val="-3"/>
          <w:w w:val="90"/>
        </w:rPr>
        <w:t xml:space="preserve"> </w:t>
      </w:r>
      <w:r>
        <w:rPr>
          <w:color w:val="1E1E1E"/>
          <w:spacing w:val="-2"/>
        </w:rPr>
        <w:t>fior="dept"&gt;Department&lt;/label&gt;</w:t>
      </w:r>
    </w:p>
    <w:p w14:paraId="5ECAE8DC">
      <w:pPr>
        <w:pStyle w:val="6"/>
        <w:spacing w:before="35"/>
        <w:ind w:left="818"/>
      </w:pPr>
      <w:r>
        <w:rPr>
          <w:color w:val="1E1E1E"/>
          <w:spacing w:val="-6"/>
        </w:rPr>
        <w:t>&lt;input</w:t>
      </w:r>
      <w:r>
        <w:rPr>
          <w:color w:val="1E1E1E"/>
          <w:spacing w:val="-3"/>
        </w:rPr>
        <w:t xml:space="preserve"> </w:t>
      </w:r>
      <w:r>
        <w:rPr>
          <w:color w:val="1E1E1E"/>
          <w:spacing w:val="-6"/>
        </w:rPr>
        <w:t>type="text"</w:t>
      </w:r>
      <w:r>
        <w:rPr>
          <w:color w:val="1E1E1E"/>
          <w:spacing w:val="1"/>
        </w:rPr>
        <w:t xml:space="preserve"> </w:t>
      </w:r>
      <w:r>
        <w:rPr>
          <w:color w:val="1E1E1E"/>
          <w:spacing w:val="-6"/>
        </w:rPr>
        <w:t>id="dept"</w:t>
      </w:r>
      <w:r>
        <w:rPr>
          <w:color w:val="1E1E1E"/>
          <w:spacing w:val="1"/>
        </w:rPr>
        <w:t xml:space="preserve"> </w:t>
      </w:r>
      <w:r>
        <w:rPr>
          <w:color w:val="1E1E1E"/>
          <w:spacing w:val="-6"/>
        </w:rPr>
        <w:t>required&gt;</w:t>
      </w:r>
    </w:p>
    <w:p w14:paraId="2E6C4D4E">
      <w:pPr>
        <w:pStyle w:val="6"/>
        <w:spacing w:before="34"/>
        <w:ind w:left="614"/>
      </w:pPr>
      <w:r>
        <w:rPr>
          <w:color w:val="1E1E1E"/>
          <w:spacing w:val="-2"/>
        </w:rPr>
        <w:t>&lt;/div&gt;</w:t>
      </w:r>
    </w:p>
    <w:p w14:paraId="318BF0E9">
      <w:pPr>
        <w:pStyle w:val="6"/>
        <w:spacing w:before="36"/>
        <w:ind w:left="614"/>
      </w:pPr>
      <w:r>
        <w:rPr>
          <w:color w:val="1E1E1E"/>
          <w:spacing w:val="-8"/>
        </w:rPr>
        <w:t>&lt;div</w:t>
      </w:r>
      <w:r>
        <w:rPr>
          <w:color w:val="1E1E1E"/>
          <w:spacing w:val="7"/>
        </w:rPr>
        <w:t xml:space="preserve"> </w:t>
      </w:r>
      <w:r>
        <w:rPr>
          <w:color w:val="1E1E1E"/>
          <w:spacing w:val="-8"/>
        </w:rPr>
        <w:t>class="fiorm-group"&gt;</w:t>
      </w:r>
    </w:p>
    <w:p w14:paraId="5926A8A1">
      <w:pPr>
        <w:pStyle w:val="6"/>
        <w:spacing w:before="34"/>
        <w:ind w:left="818"/>
      </w:pPr>
      <w:r>
        <w:rPr>
          <w:color w:val="1E1E1E"/>
          <w:spacing w:val="-2"/>
          <w:w w:val="90"/>
        </w:rPr>
        <w:t>&lt;label</w:t>
      </w:r>
      <w:r>
        <w:rPr>
          <w:color w:val="1E1E1E"/>
          <w:spacing w:val="4"/>
        </w:rPr>
        <w:t xml:space="preserve"> </w:t>
      </w:r>
      <w:r>
        <w:rPr>
          <w:color w:val="1E1E1E"/>
          <w:spacing w:val="-2"/>
          <w:w w:val="90"/>
        </w:rPr>
        <w:t>fior="event"&gt;Event</w:t>
      </w:r>
      <w:r>
        <w:rPr>
          <w:color w:val="1E1E1E"/>
          <w:spacing w:val="6"/>
        </w:rPr>
        <w:t xml:space="preserve"> </w:t>
      </w:r>
      <w:r>
        <w:rPr>
          <w:color w:val="1E1E1E"/>
          <w:spacing w:val="-2"/>
          <w:w w:val="90"/>
        </w:rPr>
        <w:t>Selection&lt;/label&gt;</w:t>
      </w:r>
    </w:p>
    <w:p w14:paraId="6D01BF2A">
      <w:pPr>
        <w:pStyle w:val="6"/>
        <w:spacing w:before="36"/>
        <w:ind w:left="818"/>
      </w:pPr>
      <w:r>
        <w:rPr>
          <w:color w:val="1E1E1E"/>
          <w:spacing w:val="-6"/>
        </w:rPr>
        <w:t>&lt;select</w:t>
      </w:r>
      <w:r>
        <w:rPr>
          <w:color w:val="1E1E1E"/>
        </w:rPr>
        <w:t xml:space="preserve"> </w:t>
      </w:r>
      <w:r>
        <w:rPr>
          <w:color w:val="1E1E1E"/>
          <w:spacing w:val="-6"/>
        </w:rPr>
        <w:t>id="event"</w:t>
      </w:r>
      <w:r>
        <w:rPr>
          <w:color w:val="1E1E1E"/>
        </w:rPr>
        <w:t xml:space="preserve"> </w:t>
      </w:r>
      <w:r>
        <w:rPr>
          <w:color w:val="1E1E1E"/>
          <w:spacing w:val="-6"/>
        </w:rPr>
        <w:t>required&gt;</w:t>
      </w:r>
    </w:p>
    <w:p w14:paraId="66FCE7A0">
      <w:pPr>
        <w:pStyle w:val="6"/>
        <w:spacing w:before="34"/>
        <w:ind w:left="1021"/>
      </w:pPr>
      <w:r>
        <w:rPr>
          <w:color w:val="1E1E1E"/>
          <w:spacing w:val="-6"/>
        </w:rPr>
        <w:t>&lt;option</w:t>
      </w:r>
      <w:r>
        <w:rPr>
          <w:color w:val="1E1E1E"/>
          <w:spacing w:val="-2"/>
        </w:rPr>
        <w:t xml:space="preserve"> </w:t>
      </w:r>
      <w:r>
        <w:rPr>
          <w:color w:val="1E1E1E"/>
          <w:spacing w:val="-6"/>
        </w:rPr>
        <w:t>value=""&gt;Select</w:t>
      </w:r>
      <w:r>
        <w:rPr>
          <w:color w:val="1E1E1E"/>
          <w:spacing w:val="1"/>
        </w:rPr>
        <w:t xml:space="preserve"> </w:t>
      </w:r>
      <w:r>
        <w:rPr>
          <w:color w:val="1E1E1E"/>
          <w:spacing w:val="-6"/>
        </w:rPr>
        <w:t>an</w:t>
      </w:r>
      <w:r>
        <w:rPr>
          <w:color w:val="1E1E1E"/>
          <w:spacing w:val="1"/>
        </w:rPr>
        <w:t xml:space="preserve"> </w:t>
      </w:r>
      <w:r>
        <w:rPr>
          <w:color w:val="1E1E1E"/>
          <w:spacing w:val="-6"/>
        </w:rPr>
        <w:t>event...&lt;/option&gt;</w:t>
      </w:r>
    </w:p>
    <w:p w14:paraId="1EE690B7">
      <w:pPr>
        <w:pStyle w:val="6"/>
        <w:spacing w:before="35"/>
        <w:ind w:left="1021"/>
      </w:pPr>
      <w:r>
        <w:rPr>
          <w:color w:val="1E1E1E"/>
          <w:spacing w:val="-5"/>
        </w:rPr>
        <w:t>&lt;option</w:t>
      </w:r>
      <w:r>
        <w:rPr>
          <w:color w:val="1E1E1E"/>
          <w:spacing w:val="-6"/>
        </w:rPr>
        <w:t xml:space="preserve"> </w:t>
      </w:r>
      <w:r>
        <w:rPr>
          <w:color w:val="1E1E1E"/>
          <w:spacing w:val="-2"/>
        </w:rPr>
        <w:t>value="hackathon"&gt;Hackathon&lt;/option&gt;</w:t>
      </w:r>
    </w:p>
    <w:p w14:paraId="797567EF">
      <w:pPr>
        <w:pStyle w:val="6"/>
        <w:spacing w:before="35"/>
        <w:ind w:left="1021"/>
      </w:pPr>
      <w:r>
        <w:rPr>
          <w:color w:val="1E1E1E"/>
          <w:spacing w:val="-5"/>
        </w:rPr>
        <w:t>&lt;option</w:t>
      </w:r>
      <w:r>
        <w:rPr>
          <w:color w:val="1E1E1E"/>
          <w:spacing w:val="-6"/>
        </w:rPr>
        <w:t xml:space="preserve"> </w:t>
      </w:r>
      <w:r>
        <w:rPr>
          <w:color w:val="1E1E1E"/>
          <w:spacing w:val="-2"/>
        </w:rPr>
        <w:t>value="robotics"&gt;Robotics&lt;/option&gt;</w:t>
      </w:r>
    </w:p>
    <w:p w14:paraId="681EA9A3">
      <w:pPr>
        <w:pStyle w:val="6"/>
        <w:spacing w:before="35"/>
        <w:ind w:left="1021"/>
      </w:pPr>
      <w:r>
        <w:rPr>
          <w:color w:val="1E1E1E"/>
          <w:spacing w:val="-4"/>
        </w:rPr>
        <w:t>&lt;option</w:t>
      </w:r>
      <w:r>
        <w:rPr>
          <w:color w:val="1E1E1E"/>
          <w:spacing w:val="-6"/>
        </w:rPr>
        <w:t xml:space="preserve"> </w:t>
      </w:r>
      <w:r>
        <w:rPr>
          <w:color w:val="1E1E1E"/>
          <w:spacing w:val="-4"/>
        </w:rPr>
        <w:t>value="coding"&gt;Coding</w:t>
      </w:r>
      <w:r>
        <w:rPr>
          <w:color w:val="1E1E1E"/>
          <w:spacing w:val="-11"/>
        </w:rPr>
        <w:t xml:space="preserve"> </w:t>
      </w:r>
      <w:r>
        <w:rPr>
          <w:color w:val="1E1E1E"/>
          <w:spacing w:val="-4"/>
        </w:rPr>
        <w:t>Contest&lt;/option&gt;</w:t>
      </w:r>
    </w:p>
    <w:p w14:paraId="6E6930EF">
      <w:pPr>
        <w:pStyle w:val="6"/>
        <w:spacing w:before="35"/>
        <w:ind w:left="818"/>
      </w:pPr>
      <w:r>
        <w:rPr>
          <w:color w:val="1E1E1E"/>
          <w:spacing w:val="-2"/>
        </w:rPr>
        <w:t>&lt;/select&gt;</w:t>
      </w:r>
    </w:p>
    <w:p w14:paraId="695C9D3B">
      <w:pPr>
        <w:pStyle w:val="6"/>
        <w:spacing w:before="34"/>
        <w:ind w:left="614"/>
      </w:pPr>
      <w:r>
        <w:rPr>
          <w:color w:val="1E1E1E"/>
          <w:spacing w:val="-2"/>
        </w:rPr>
        <w:t>&lt;/div&gt;</w:t>
      </w:r>
    </w:p>
    <w:p w14:paraId="4D20C631">
      <w:pPr>
        <w:pStyle w:val="6"/>
        <w:spacing w:before="36"/>
        <w:ind w:left="614"/>
      </w:pPr>
      <w:r>
        <w:rPr>
          <w:color w:val="1E1E1E"/>
          <w:spacing w:val="-7"/>
        </w:rPr>
        <w:t>&lt;button</w:t>
      </w:r>
      <w:r>
        <w:rPr>
          <w:color w:val="1E1E1E"/>
          <w:spacing w:val="-4"/>
        </w:rPr>
        <w:t xml:space="preserve"> </w:t>
      </w:r>
      <w:r>
        <w:rPr>
          <w:color w:val="1E1E1E"/>
          <w:spacing w:val="-2"/>
        </w:rPr>
        <w:t>type="submit"&gt;Register&lt;/button&gt;</w:t>
      </w:r>
    </w:p>
    <w:p w14:paraId="4BCCF0CD">
      <w:pPr>
        <w:pStyle w:val="6"/>
        <w:spacing w:before="34"/>
        <w:ind w:left="410"/>
      </w:pPr>
      <w:r>
        <w:rPr>
          <w:color w:val="1E1E1E"/>
          <w:spacing w:val="-2"/>
        </w:rPr>
        <w:t>&lt;/fiorm&gt;</w:t>
      </w:r>
    </w:p>
    <w:p w14:paraId="1B1C730A">
      <w:pPr>
        <w:pStyle w:val="6"/>
        <w:spacing w:before="36"/>
        <w:ind w:left="205"/>
      </w:pPr>
      <w:r>
        <w:rPr>
          <w:color w:val="1E1E1E"/>
          <w:spacing w:val="-2"/>
        </w:rPr>
        <w:t>&lt;/div&gt;</w:t>
      </w:r>
    </w:p>
    <w:p w14:paraId="4488CCA0">
      <w:pPr>
        <w:pStyle w:val="6"/>
        <w:spacing w:before="69"/>
        <w:ind w:left="0"/>
      </w:pPr>
    </w:p>
    <w:p w14:paraId="37D325A3">
      <w:pPr>
        <w:pStyle w:val="6"/>
        <w:spacing w:before="1"/>
        <w:ind w:left="205"/>
      </w:pPr>
      <w:r>
        <w:rPr>
          <w:color w:val="1E1E1E"/>
          <w:spacing w:val="-2"/>
        </w:rPr>
        <w:t>&lt;script&gt;</w:t>
      </w:r>
    </w:p>
    <w:p w14:paraId="5409EAB3">
      <w:pPr>
        <w:pStyle w:val="6"/>
        <w:spacing w:before="34" w:line="271" w:lineRule="auto"/>
        <w:ind w:left="614" w:right="1634" w:hanging="205"/>
      </w:pPr>
      <w:r>
        <w:rPr>
          <w:color w:val="1E1E1E"/>
          <w:spacing w:val="-2"/>
        </w:rPr>
        <w:t>document.getElementById('regForm').addEventListener('submit',</w:t>
      </w:r>
      <w:r>
        <w:rPr>
          <w:color w:val="1E1E1E"/>
          <w:spacing w:val="-16"/>
        </w:rPr>
        <w:t xml:space="preserve"> </w:t>
      </w:r>
      <w:r>
        <w:rPr>
          <w:color w:val="1E1E1E"/>
          <w:spacing w:val="-2"/>
        </w:rPr>
        <w:t>fiunction(e)</w:t>
      </w:r>
      <w:r>
        <w:rPr>
          <w:color w:val="1E1E1E"/>
          <w:spacing w:val="-15"/>
        </w:rPr>
        <w:t xml:space="preserve"> </w:t>
      </w:r>
      <w:r>
        <w:rPr>
          <w:color w:val="1E1E1E"/>
          <w:spacing w:val="-2"/>
        </w:rPr>
        <w:t xml:space="preserve">{ </w:t>
      </w:r>
      <w:r>
        <w:rPr>
          <w:color w:val="1E1E1E"/>
        </w:rPr>
        <w:t>let isValid = true;</w:t>
      </w:r>
    </w:p>
    <w:p w14:paraId="42766015">
      <w:pPr>
        <w:pStyle w:val="6"/>
        <w:spacing w:line="271" w:lineRule="auto"/>
        <w:ind w:left="614" w:right="3036"/>
      </w:pPr>
      <w:r>
        <w:rPr>
          <w:color w:val="1E1E1E"/>
        </w:rPr>
        <w:t>const phone = document.getElementById('phone').value; const</w:t>
      </w:r>
      <w:r>
        <w:rPr>
          <w:color w:val="1E1E1E"/>
          <w:spacing w:val="-16"/>
        </w:rPr>
        <w:t xml:space="preserve"> </w:t>
      </w:r>
      <w:r>
        <w:rPr>
          <w:color w:val="1E1E1E"/>
        </w:rPr>
        <w:t>phoneError</w:t>
      </w:r>
      <w:r>
        <w:rPr>
          <w:color w:val="1E1E1E"/>
          <w:spacing w:val="-16"/>
        </w:rPr>
        <w:t xml:space="preserve"> </w:t>
      </w:r>
      <w:r>
        <w:rPr>
          <w:color w:val="1E1E1E"/>
        </w:rPr>
        <w:t>=</w:t>
      </w:r>
      <w:r>
        <w:rPr>
          <w:color w:val="1E1E1E"/>
          <w:spacing w:val="-16"/>
        </w:rPr>
        <w:t xml:space="preserve"> </w:t>
      </w:r>
      <w:r>
        <w:rPr>
          <w:color w:val="1E1E1E"/>
        </w:rPr>
        <w:t>document.getElementById('phoneError');</w:t>
      </w:r>
    </w:p>
    <w:p w14:paraId="1AA1CA20">
      <w:pPr>
        <w:pStyle w:val="6"/>
        <w:spacing w:before="34"/>
        <w:ind w:left="0"/>
      </w:pPr>
    </w:p>
    <w:p w14:paraId="5685999B">
      <w:pPr>
        <w:pStyle w:val="6"/>
        <w:ind w:left="614"/>
      </w:pPr>
      <w:r>
        <w:rPr>
          <w:color w:val="1E1E1E"/>
        </w:rPr>
        <w:t>//</w:t>
      </w:r>
      <w:r>
        <w:rPr>
          <w:color w:val="1E1E1E"/>
          <w:spacing w:val="-13"/>
        </w:rPr>
        <w:t xml:space="preserve"> </w:t>
      </w:r>
      <w:r>
        <w:rPr>
          <w:color w:val="1E1E1E"/>
        </w:rPr>
        <w:t>Phone</w:t>
      </w:r>
      <w:r>
        <w:rPr>
          <w:color w:val="1E1E1E"/>
          <w:spacing w:val="-13"/>
        </w:rPr>
        <w:t xml:space="preserve"> </w:t>
      </w:r>
      <w:r>
        <w:rPr>
          <w:color w:val="1E1E1E"/>
          <w:spacing w:val="-2"/>
        </w:rPr>
        <w:t>validation</w:t>
      </w:r>
    </w:p>
    <w:p w14:paraId="5B21A267">
      <w:pPr>
        <w:pStyle w:val="6"/>
        <w:spacing w:before="36" w:line="271" w:lineRule="auto"/>
        <w:ind w:left="818" w:right="5213" w:hanging="205"/>
      </w:pPr>
      <w:r>
        <w:rPr>
          <w:color w:val="1E1E1E"/>
        </w:rPr>
        <w:t>ifi</w:t>
      </w:r>
      <w:r>
        <w:rPr>
          <w:color w:val="1E1E1E"/>
          <w:spacing w:val="-18"/>
        </w:rPr>
        <w:t xml:space="preserve"> </w:t>
      </w:r>
      <w:r>
        <w:rPr>
          <w:color w:val="1E1E1E"/>
        </w:rPr>
        <w:t>(!/^\d{10}$/.test(phone))</w:t>
      </w:r>
      <w:r>
        <w:rPr>
          <w:color w:val="1E1E1E"/>
          <w:spacing w:val="-17"/>
        </w:rPr>
        <w:t xml:space="preserve"> </w:t>
      </w:r>
      <w:r>
        <w:rPr>
          <w:color w:val="1E1E1E"/>
        </w:rPr>
        <w:t xml:space="preserve">{ </w:t>
      </w:r>
      <w:r>
        <w:rPr>
          <w:color w:val="1E1E1E"/>
          <w:spacing w:val="-6"/>
        </w:rPr>
        <w:t xml:space="preserve">phoneError.style.display = 'block'; </w:t>
      </w:r>
      <w:r>
        <w:rPr>
          <w:color w:val="1E1E1E"/>
        </w:rPr>
        <w:t>isValid = fialse;</w:t>
      </w:r>
    </w:p>
    <w:p w14:paraId="30779DFD">
      <w:pPr>
        <w:pStyle w:val="6"/>
        <w:spacing w:line="257" w:lineRule="exact"/>
        <w:ind w:left="614"/>
      </w:pPr>
      <w:r>
        <w:rPr>
          <w:color w:val="1E1E1E"/>
          <w:spacing w:val="-4"/>
        </w:rPr>
        <w:t>}</w:t>
      </w:r>
      <w:r>
        <w:rPr>
          <w:color w:val="1E1E1E"/>
          <w:spacing w:val="-14"/>
        </w:rPr>
        <w:t xml:space="preserve"> </w:t>
      </w:r>
      <w:r>
        <w:rPr>
          <w:color w:val="1E1E1E"/>
          <w:spacing w:val="-4"/>
        </w:rPr>
        <w:t>else</w:t>
      </w:r>
      <w:r>
        <w:rPr>
          <w:color w:val="1E1E1E"/>
          <w:spacing w:val="-12"/>
        </w:rPr>
        <w:t xml:space="preserve"> {</w:t>
      </w:r>
    </w:p>
    <w:p w14:paraId="762A72E5">
      <w:pPr>
        <w:pStyle w:val="6"/>
        <w:spacing w:before="41"/>
        <w:ind w:left="818"/>
      </w:pPr>
      <w:r>
        <w:rPr>
          <w:color w:val="1E1E1E"/>
          <w:spacing w:val="-2"/>
        </w:rPr>
        <w:t>phoneError.style.display</w:t>
      </w:r>
      <w:r>
        <w:rPr>
          <w:color w:val="1E1E1E"/>
          <w:spacing w:val="-5"/>
        </w:rPr>
        <w:t xml:space="preserve"> </w:t>
      </w:r>
      <w:r>
        <w:rPr>
          <w:color w:val="1E1E1E"/>
          <w:spacing w:val="-2"/>
        </w:rPr>
        <w:t>=</w:t>
      </w:r>
      <w:r>
        <w:rPr>
          <w:color w:val="1E1E1E"/>
          <w:spacing w:val="-5"/>
        </w:rPr>
        <w:t xml:space="preserve"> </w:t>
      </w:r>
      <w:r>
        <w:rPr>
          <w:color w:val="1E1E1E"/>
          <w:spacing w:val="-2"/>
        </w:rPr>
        <w:t>'none';</w:t>
      </w:r>
    </w:p>
    <w:p w14:paraId="5B83DEEF">
      <w:pPr>
        <w:spacing w:before="36"/>
        <w:ind w:left="614" w:right="0" w:firstLine="0"/>
        <w:jc w:val="left"/>
        <w:rPr>
          <w:sz w:val="22"/>
        </w:rPr>
      </w:pPr>
      <w:r>
        <w:rPr>
          <w:color w:val="1E1E1E"/>
          <w:spacing w:val="-10"/>
          <w:w w:val="85"/>
          <w:sz w:val="22"/>
        </w:rPr>
        <w:t>}</w:t>
      </w:r>
    </w:p>
    <w:p w14:paraId="5B358D3E">
      <w:pPr>
        <w:pStyle w:val="6"/>
        <w:spacing w:before="69"/>
        <w:ind w:left="0"/>
      </w:pPr>
    </w:p>
    <w:p w14:paraId="192958B8">
      <w:pPr>
        <w:pStyle w:val="6"/>
        <w:ind w:left="614"/>
      </w:pPr>
      <w:r>
        <w:rPr>
          <w:color w:val="1E1E1E"/>
          <w:spacing w:val="-2"/>
          <w:w w:val="90"/>
        </w:rPr>
        <w:t>ifi</w:t>
      </w:r>
      <w:r>
        <w:rPr>
          <w:color w:val="1E1E1E"/>
          <w:spacing w:val="-7"/>
        </w:rPr>
        <w:t xml:space="preserve"> </w:t>
      </w:r>
      <w:r>
        <w:rPr>
          <w:color w:val="1E1E1E"/>
          <w:spacing w:val="-2"/>
          <w:w w:val="90"/>
        </w:rPr>
        <w:t>(!isValid)</w:t>
      </w:r>
      <w:r>
        <w:rPr>
          <w:color w:val="1E1E1E"/>
          <w:spacing w:val="-7"/>
        </w:rPr>
        <w:t xml:space="preserve"> </w:t>
      </w:r>
      <w:r>
        <w:rPr>
          <w:color w:val="1E1E1E"/>
          <w:spacing w:val="-10"/>
          <w:w w:val="90"/>
        </w:rPr>
        <w:t>{</w:t>
      </w:r>
    </w:p>
    <w:p w14:paraId="29F09AC7">
      <w:pPr>
        <w:pStyle w:val="6"/>
        <w:spacing w:before="35"/>
        <w:ind w:left="818"/>
      </w:pPr>
      <w:r>
        <w:rPr>
          <w:color w:val="1E1E1E"/>
          <w:spacing w:val="-6"/>
        </w:rPr>
        <w:t>e.preventDefiault();</w:t>
      </w:r>
      <w:r>
        <w:rPr>
          <w:color w:val="1E1E1E"/>
          <w:spacing w:val="-2"/>
        </w:rPr>
        <w:t xml:space="preserve"> </w:t>
      </w:r>
      <w:r>
        <w:rPr>
          <w:color w:val="1E1E1E"/>
          <w:spacing w:val="-6"/>
        </w:rPr>
        <w:t>//</w:t>
      </w:r>
      <w:r>
        <w:rPr>
          <w:color w:val="1E1E1E"/>
          <w:spacing w:val="1"/>
        </w:rPr>
        <w:t xml:space="preserve"> </w:t>
      </w:r>
      <w:r>
        <w:rPr>
          <w:color w:val="1E1E1E"/>
          <w:spacing w:val="-6"/>
        </w:rPr>
        <w:t>Stop</w:t>
      </w:r>
      <w:r>
        <w:rPr>
          <w:color w:val="1E1E1E"/>
          <w:spacing w:val="1"/>
        </w:rPr>
        <w:t xml:space="preserve"> </w:t>
      </w:r>
      <w:r>
        <w:rPr>
          <w:color w:val="1E1E1E"/>
          <w:spacing w:val="-6"/>
        </w:rPr>
        <w:t>submission</w:t>
      </w:r>
    </w:p>
    <w:p w14:paraId="65730ED5">
      <w:pPr>
        <w:pStyle w:val="6"/>
        <w:spacing w:before="35"/>
        <w:ind w:left="614"/>
      </w:pPr>
      <w:r>
        <w:rPr>
          <w:color w:val="1E1E1E"/>
          <w:spacing w:val="-4"/>
        </w:rPr>
        <w:t>}</w:t>
      </w:r>
      <w:r>
        <w:rPr>
          <w:color w:val="1E1E1E"/>
          <w:spacing w:val="-14"/>
        </w:rPr>
        <w:t xml:space="preserve"> </w:t>
      </w:r>
      <w:r>
        <w:rPr>
          <w:color w:val="1E1E1E"/>
          <w:spacing w:val="-4"/>
        </w:rPr>
        <w:t>else</w:t>
      </w:r>
      <w:r>
        <w:rPr>
          <w:color w:val="1E1E1E"/>
          <w:spacing w:val="-12"/>
        </w:rPr>
        <w:t xml:space="preserve"> {</w:t>
      </w:r>
    </w:p>
    <w:p w14:paraId="025492CD">
      <w:pPr>
        <w:pStyle w:val="6"/>
        <w:spacing w:before="35" w:line="271" w:lineRule="auto"/>
        <w:ind w:left="818" w:right="2653"/>
      </w:pPr>
      <w:r>
        <w:rPr>
          <w:color w:val="1E1E1E"/>
        </w:rPr>
        <w:t>e.preventDefiault();</w:t>
      </w:r>
      <w:r>
        <w:rPr>
          <w:color w:val="1E1E1E"/>
          <w:spacing w:val="-18"/>
        </w:rPr>
        <w:t xml:space="preserve"> </w:t>
      </w:r>
      <w:r>
        <w:rPr>
          <w:color w:val="1E1E1E"/>
        </w:rPr>
        <w:t>//</w:t>
      </w:r>
      <w:r>
        <w:rPr>
          <w:color w:val="1E1E1E"/>
          <w:spacing w:val="-17"/>
        </w:rPr>
        <w:t xml:space="preserve"> </w:t>
      </w:r>
      <w:r>
        <w:rPr>
          <w:color w:val="1E1E1E"/>
        </w:rPr>
        <w:t>Prevent</w:t>
      </w:r>
      <w:r>
        <w:rPr>
          <w:color w:val="1E1E1E"/>
          <w:spacing w:val="-17"/>
        </w:rPr>
        <w:t xml:space="preserve"> </w:t>
      </w:r>
      <w:r>
        <w:rPr>
          <w:color w:val="1E1E1E"/>
        </w:rPr>
        <w:t>actual</w:t>
      </w:r>
      <w:r>
        <w:rPr>
          <w:color w:val="1E1E1E"/>
          <w:spacing w:val="-17"/>
        </w:rPr>
        <w:t xml:space="preserve"> </w:t>
      </w:r>
      <w:r>
        <w:rPr>
          <w:color w:val="1E1E1E"/>
        </w:rPr>
        <w:t>refiresh</w:t>
      </w:r>
      <w:r>
        <w:rPr>
          <w:color w:val="1E1E1E"/>
          <w:spacing w:val="-17"/>
        </w:rPr>
        <w:t xml:space="preserve"> </w:t>
      </w:r>
      <w:r>
        <w:rPr>
          <w:color w:val="1E1E1E"/>
        </w:rPr>
        <w:t>fior</w:t>
      </w:r>
      <w:r>
        <w:rPr>
          <w:color w:val="1E1E1E"/>
          <w:spacing w:val="-18"/>
        </w:rPr>
        <w:t xml:space="preserve"> </w:t>
      </w:r>
      <w:r>
        <w:rPr>
          <w:color w:val="1E1E1E"/>
        </w:rPr>
        <w:t>demo</w:t>
      </w:r>
      <w:r>
        <w:rPr>
          <w:color w:val="1E1E1E"/>
          <w:spacing w:val="-17"/>
        </w:rPr>
        <w:t xml:space="preserve"> </w:t>
      </w:r>
      <w:r>
        <w:rPr>
          <w:color w:val="1E1E1E"/>
        </w:rPr>
        <w:t>purposes alert("Registration Successfiul!");</w:t>
      </w:r>
    </w:p>
    <w:p w14:paraId="63FFB9E1">
      <w:pPr>
        <w:spacing w:before="0"/>
        <w:ind w:left="0" w:right="9041" w:firstLine="0"/>
        <w:jc w:val="right"/>
        <w:rPr>
          <w:sz w:val="22"/>
        </w:rPr>
      </w:pPr>
      <w:r>
        <w:rPr>
          <w:color w:val="1E1E1E"/>
          <w:spacing w:val="-10"/>
          <w:w w:val="85"/>
          <w:sz w:val="22"/>
        </w:rPr>
        <w:t>}</w:t>
      </w:r>
    </w:p>
    <w:p w14:paraId="28076603">
      <w:pPr>
        <w:spacing w:before="34"/>
        <w:ind w:left="0" w:right="9119" w:firstLine="0"/>
        <w:jc w:val="right"/>
        <w:rPr>
          <w:sz w:val="22"/>
        </w:rPr>
      </w:pPr>
      <w:r>
        <w:rPr>
          <w:color w:val="1E1E1E"/>
          <w:spacing w:val="-5"/>
          <w:w w:val="90"/>
          <w:sz w:val="22"/>
        </w:rPr>
        <w:t>});</w:t>
      </w:r>
    </w:p>
    <w:p w14:paraId="3237F7F1">
      <w:pPr>
        <w:spacing w:after="0"/>
        <w:jc w:val="right"/>
        <w:rPr>
          <w:sz w:val="22"/>
        </w:rPr>
        <w:sectPr>
          <w:pgSz w:w="12240" w:h="15840"/>
          <w:pgMar w:top="1360" w:right="1080" w:bottom="280" w:left="1440" w:header="720" w:footer="720" w:gutter="0"/>
          <w:cols w:space="720" w:num="1"/>
        </w:sectPr>
      </w:pPr>
    </w:p>
    <w:p w14:paraId="3D4E8B3A">
      <w:pPr>
        <w:pStyle w:val="6"/>
        <w:ind w:left="0"/>
        <w:rPr>
          <w:sz w:val="20"/>
        </w:rPr>
      </w:pPr>
      <w:r>
        <w:rPr>
          <w:sz w:val="20"/>
        </w:rPr>
        <mc:AlternateContent>
          <mc:Choice Requires="wpg">
            <w:drawing>
              <wp:inline distT="0" distB="0" distL="0" distR="0">
                <wp:extent cx="5943600" cy="772160"/>
                <wp:effectExtent l="0" t="0" r="0" b="8890"/>
                <wp:docPr id="45" name="Group 45"/>
                <wp:cNvGraphicFramePr/>
                <a:graphic xmlns:a="http://schemas.openxmlformats.org/drawingml/2006/main">
                  <a:graphicData uri="http://schemas.microsoft.com/office/word/2010/wordprocessingGroup">
                    <wpg:wgp>
                      <wpg:cNvGrpSpPr/>
                      <wpg:grpSpPr>
                        <a:xfrm>
                          <a:off x="0" y="0"/>
                          <a:ext cx="5943600" cy="772160"/>
                          <a:chOff x="0" y="0"/>
                          <a:chExt cx="5943600" cy="772160"/>
                        </a:xfrm>
                      </wpg:grpSpPr>
                      <wps:wsp>
                        <wps:cNvPr id="46" name="Graphic 46"/>
                        <wps:cNvSpPr/>
                        <wps:spPr>
                          <a:xfrm>
                            <a:off x="0" y="9593"/>
                            <a:ext cx="5943600" cy="762000"/>
                          </a:xfrm>
                          <a:custGeom>
                            <a:avLst/>
                            <a:gdLst/>
                            <a:ahLst/>
                            <a:cxnLst/>
                            <a:rect l="l" t="t" r="r" b="b"/>
                            <a:pathLst>
                              <a:path w="5943600" h="762000">
                                <a:moveTo>
                                  <a:pt x="5943600" y="0"/>
                                </a:moveTo>
                                <a:lnTo>
                                  <a:pt x="0" y="0"/>
                                </a:lnTo>
                                <a:lnTo>
                                  <a:pt x="0" y="762000"/>
                                </a:lnTo>
                                <a:lnTo>
                                  <a:pt x="2971800" y="762000"/>
                                </a:lnTo>
                                <a:lnTo>
                                  <a:pt x="5943600" y="762000"/>
                                </a:lnTo>
                                <a:lnTo>
                                  <a:pt x="5943600" y="0"/>
                                </a:lnTo>
                                <a:close/>
                              </a:path>
                            </a:pathLst>
                          </a:custGeom>
                          <a:solidFill>
                            <a:srgbClr val="EEEEEE"/>
                          </a:solidFill>
                        </wps:spPr>
                        <wps:bodyPr wrap="square" lIns="0" tIns="0" rIns="0" bIns="0" rtlCol="0">
                          <a:noAutofit/>
                        </wps:bodyPr>
                      </wps:wsp>
                      <wps:wsp>
                        <wps:cNvPr id="47" name="Textbox 47"/>
                        <wps:cNvSpPr txBox="1"/>
                        <wps:spPr>
                          <a:xfrm>
                            <a:off x="0" y="0"/>
                            <a:ext cx="5943600" cy="772160"/>
                          </a:xfrm>
                          <a:prstGeom prst="rect">
                            <a:avLst/>
                          </a:prstGeom>
                        </wps:spPr>
                        <wps:txbx>
                          <w:txbxContent>
                            <w:p w14:paraId="79165643">
                              <w:pPr>
                                <w:spacing w:before="0"/>
                                <w:ind w:left="205" w:right="0" w:firstLine="0"/>
                                <w:jc w:val="left"/>
                                <w:rPr>
                                  <w:sz w:val="22"/>
                                </w:rPr>
                              </w:pPr>
                              <w:r>
                                <w:rPr>
                                  <w:color w:val="1E1E1E"/>
                                  <w:spacing w:val="-2"/>
                                  <w:sz w:val="22"/>
                                </w:rPr>
                                <w:t>&lt;/script&gt;</w:t>
                              </w:r>
                            </w:p>
                            <w:p w14:paraId="77540FC3">
                              <w:pPr>
                                <w:spacing w:before="40"/>
                                <w:ind w:left="1" w:right="0" w:firstLine="0"/>
                                <w:jc w:val="left"/>
                                <w:rPr>
                                  <w:sz w:val="22"/>
                                </w:rPr>
                              </w:pPr>
                              <w:r>
                                <w:rPr>
                                  <w:color w:val="1E1E1E"/>
                                  <w:spacing w:val="-2"/>
                                  <w:sz w:val="22"/>
                                </w:rPr>
                                <w:t>&lt;/body&gt;</w:t>
                              </w:r>
                            </w:p>
                            <w:p w14:paraId="4564EDB8">
                              <w:pPr>
                                <w:spacing w:before="36"/>
                                <w:ind w:left="1" w:right="0" w:firstLine="0"/>
                                <w:jc w:val="left"/>
                                <w:rPr>
                                  <w:sz w:val="22"/>
                                </w:rPr>
                              </w:pPr>
                              <w:r>
                                <w:rPr>
                                  <w:color w:val="1E1E1E"/>
                                  <w:spacing w:val="-2"/>
                                  <w:sz w:val="22"/>
                                </w:rPr>
                                <w:t>&lt;/html&gt;</w:t>
                              </w:r>
                            </w:p>
                          </w:txbxContent>
                        </wps:txbx>
                        <wps:bodyPr wrap="square" lIns="0" tIns="0" rIns="0" bIns="0" rtlCol="0">
                          <a:noAutofit/>
                        </wps:bodyPr>
                      </wps:wsp>
                    </wpg:wgp>
                  </a:graphicData>
                </a:graphic>
              </wp:inline>
            </w:drawing>
          </mc:Choice>
          <mc:Fallback>
            <w:pict>
              <v:group id="_x0000_s1026" o:spid="_x0000_s1026" o:spt="203" style="height:60.8pt;width:468pt;" coordsize="5943600,772160" o:gfxdata="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Os/d&#10;xdUAAAAFAQAADwAAAAAAAAABACAAAAAiAAAAZHJzL2Rvd25yZXYueG1sUEsBAhQAFAAAAAgAh07i&#10;QH11wXXQAgAA4AcAAA4AAAAAAAAAAQAgAAAAJAEAAGRycy9lMm9Eb2MueG1sUEsFBgAAAAAGAAYA&#10;WQEAAGYGAAAAAA==&#10;">
                <o:lock v:ext="edit" aspectratio="f"/>
                <v:shape id="Graphic 46" o:spid="_x0000_s1026" o:spt="100" style="position:absolute;left:0;top:9593;height:762000;width:5943600;" fillcolor="#EEEEEE" filled="t" stroked="f" coordsize="5943600,762000" o:gfxdata="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FdWMG/&#10;AAAA2wAAAA8AAAAAAAAAAQAgAAAAIgAAAGRycy9kb3ducmV2LnhtbFBLAQIUABQAAAAIAIdO4kAz&#10;LwWeOwAAADkAAAAQAAAAAAAAAAEAIAAAAA4BAABkcnMvc2hhcGV4bWwueG1sUEsFBgAAAAAGAAYA&#10;WwEAALgDAAAAAA==&#10;" path="m5943600,0l0,0,0,762000,2971800,762000,5943600,762000,5943600,0xe">
                  <v:fill on="t" focussize="0,0"/>
                  <v:stroke on="f"/>
                  <v:imagedata o:title=""/>
                  <o:lock v:ext="edit" aspectratio="f"/>
                  <v:textbox inset="0mm,0mm,0mm,0mm"/>
                </v:shape>
                <v:shape id="Textbox 47" o:spid="_x0000_s1026" o:spt="202" type="#_x0000_t202" style="position:absolute;left:0;top:0;height:772160;width:5943600;" filled="f" stroked="f" coordsize="21600,21600" o:gfxdata="UEsDBAoAAAAAAIdO4kAAAAAAAAAAAAAAAAAEAAAAZHJzL1BLAwQUAAAACACHTuJAllBG0b4AAADb&#10;AAAADwAAAGRycy9kb3ducmV2LnhtbEWPT2sCMRTE7wW/Q3hCbzWxF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lBG0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9165643">
                        <w:pPr>
                          <w:spacing w:before="0"/>
                          <w:ind w:left="205" w:right="0" w:firstLine="0"/>
                          <w:jc w:val="left"/>
                          <w:rPr>
                            <w:sz w:val="22"/>
                          </w:rPr>
                        </w:pPr>
                        <w:r>
                          <w:rPr>
                            <w:color w:val="1E1E1E"/>
                            <w:spacing w:val="-2"/>
                            <w:sz w:val="22"/>
                          </w:rPr>
                          <w:t>&lt;/script&gt;</w:t>
                        </w:r>
                      </w:p>
                      <w:p w14:paraId="77540FC3">
                        <w:pPr>
                          <w:spacing w:before="40"/>
                          <w:ind w:left="1" w:right="0" w:firstLine="0"/>
                          <w:jc w:val="left"/>
                          <w:rPr>
                            <w:sz w:val="22"/>
                          </w:rPr>
                        </w:pPr>
                        <w:r>
                          <w:rPr>
                            <w:color w:val="1E1E1E"/>
                            <w:spacing w:val="-2"/>
                            <w:sz w:val="22"/>
                          </w:rPr>
                          <w:t>&lt;/body&gt;</w:t>
                        </w:r>
                      </w:p>
                      <w:p w14:paraId="4564EDB8">
                        <w:pPr>
                          <w:spacing w:before="36"/>
                          <w:ind w:left="1" w:right="0" w:firstLine="0"/>
                          <w:jc w:val="left"/>
                          <w:rPr>
                            <w:sz w:val="22"/>
                          </w:rPr>
                        </w:pPr>
                        <w:r>
                          <w:rPr>
                            <w:color w:val="1E1E1E"/>
                            <w:spacing w:val="-2"/>
                            <w:sz w:val="22"/>
                          </w:rPr>
                          <w:t>&lt;/html&gt;</w:t>
                        </w:r>
                      </w:p>
                    </w:txbxContent>
                  </v:textbox>
                </v:shape>
                <w10:wrap type="none"/>
                <w10:anchorlock/>
              </v:group>
            </w:pict>
          </mc:Fallback>
        </mc:AlternateContent>
      </w:r>
    </w:p>
    <w:p w14:paraId="716ADB1C">
      <w:pPr>
        <w:pStyle w:val="3"/>
        <w:spacing w:before="197"/>
      </w:pPr>
      <w:bookmarkStart w:id="16" w:name="Output:"/>
      <w:bookmarkEnd w:id="16"/>
      <w:r>
        <w:rPr>
          <w:color w:val="1E1E1E"/>
          <w:spacing w:val="-2"/>
        </w:rPr>
        <w:t>Output:</w:t>
      </w:r>
    </w:p>
    <w:p w14:paraId="71D6E440">
      <w:pPr>
        <w:pStyle w:val="6"/>
        <w:spacing w:before="9"/>
        <w:ind w:left="0"/>
        <w:rPr>
          <w:b/>
        </w:rPr>
      </w:pPr>
    </w:p>
    <w:p w14:paraId="3A02F207">
      <w:pPr>
        <w:pStyle w:val="6"/>
        <w:spacing w:line="271" w:lineRule="auto"/>
        <w:ind w:right="313"/>
      </w:pPr>
      <w:r>
        <w:rPr>
          <w:color w:val="1E1E1E"/>
        </w:rPr>
        <w:t>A</w:t>
      </w:r>
      <w:r>
        <w:rPr>
          <w:color w:val="1E1E1E"/>
          <w:spacing w:val="-5"/>
        </w:rPr>
        <w:t xml:space="preserve"> </w:t>
      </w:r>
      <w:r>
        <w:rPr>
          <w:color w:val="1E1E1E"/>
        </w:rPr>
        <w:t>clean,</w:t>
      </w:r>
      <w:r>
        <w:rPr>
          <w:color w:val="1E1E1E"/>
          <w:spacing w:val="-3"/>
        </w:rPr>
        <w:t xml:space="preserve"> </w:t>
      </w:r>
      <w:r>
        <w:rPr>
          <w:color w:val="1E1E1E"/>
        </w:rPr>
        <w:t>center-aligned</w:t>
      </w:r>
      <w:r>
        <w:rPr>
          <w:color w:val="1E1E1E"/>
          <w:spacing w:val="-2"/>
        </w:rPr>
        <w:t xml:space="preserve"> </w:t>
      </w:r>
      <w:r>
        <w:rPr>
          <w:color w:val="1E1E1E"/>
        </w:rPr>
        <w:t>fiorm</w:t>
      </w:r>
      <w:r>
        <w:rPr>
          <w:color w:val="1E1E1E"/>
          <w:spacing w:val="-5"/>
        </w:rPr>
        <w:t xml:space="preserve"> </w:t>
      </w:r>
      <w:r>
        <w:rPr>
          <w:color w:val="1E1E1E"/>
        </w:rPr>
        <w:t>with</w:t>
      </w:r>
      <w:r>
        <w:rPr>
          <w:color w:val="1E1E1E"/>
          <w:spacing w:val="-5"/>
        </w:rPr>
        <w:t xml:space="preserve"> </w:t>
      </w:r>
      <w:r>
        <w:rPr>
          <w:color w:val="1E1E1E"/>
        </w:rPr>
        <w:t>styled</w:t>
      </w:r>
      <w:r>
        <w:rPr>
          <w:color w:val="1E1E1E"/>
          <w:spacing w:val="-3"/>
        </w:rPr>
        <w:t xml:space="preserve"> </w:t>
      </w:r>
      <w:r>
        <w:rPr>
          <w:color w:val="1E1E1E"/>
        </w:rPr>
        <w:t>inputs</w:t>
      </w:r>
      <w:r>
        <w:rPr>
          <w:color w:val="1E1E1E"/>
          <w:spacing w:val="-4"/>
        </w:rPr>
        <w:t xml:space="preserve"> </w:t>
      </w:r>
      <w:r>
        <w:rPr>
          <w:color w:val="1E1E1E"/>
        </w:rPr>
        <w:t>and</w:t>
      </w:r>
      <w:r>
        <w:rPr>
          <w:color w:val="1E1E1E"/>
          <w:spacing w:val="-5"/>
        </w:rPr>
        <w:t xml:space="preserve"> </w:t>
      </w:r>
      <w:r>
        <w:rPr>
          <w:color w:val="1E1E1E"/>
        </w:rPr>
        <w:t>a</w:t>
      </w:r>
      <w:r>
        <w:rPr>
          <w:color w:val="1E1E1E"/>
          <w:spacing w:val="-5"/>
        </w:rPr>
        <w:t xml:space="preserve"> </w:t>
      </w:r>
      <w:r>
        <w:rPr>
          <w:color w:val="1E1E1E"/>
        </w:rPr>
        <w:t>submission</w:t>
      </w:r>
      <w:r>
        <w:rPr>
          <w:color w:val="1E1E1E"/>
          <w:spacing w:val="-3"/>
        </w:rPr>
        <w:t xml:space="preserve"> </w:t>
      </w:r>
      <w:r>
        <w:rPr>
          <w:color w:val="1E1E1E"/>
        </w:rPr>
        <w:t>button.</w:t>
      </w:r>
      <w:r>
        <w:rPr>
          <w:color w:val="1E1E1E"/>
          <w:spacing w:val="-3"/>
        </w:rPr>
        <w:t xml:space="preserve"> </w:t>
      </w:r>
      <w:r>
        <w:rPr>
          <w:color w:val="1E1E1E"/>
        </w:rPr>
        <w:t>Ifi</w:t>
      </w:r>
      <w:r>
        <w:rPr>
          <w:color w:val="1E1E1E"/>
          <w:spacing w:val="-4"/>
        </w:rPr>
        <w:t xml:space="preserve"> </w:t>
      </w:r>
      <w:r>
        <w:rPr>
          <w:color w:val="1E1E1E"/>
        </w:rPr>
        <w:t>the</w:t>
      </w:r>
      <w:r>
        <w:rPr>
          <w:color w:val="1E1E1E"/>
          <w:spacing w:val="-4"/>
        </w:rPr>
        <w:t xml:space="preserve"> </w:t>
      </w:r>
      <w:r>
        <w:rPr>
          <w:color w:val="1E1E1E"/>
        </w:rPr>
        <w:t>user</w:t>
      </w:r>
      <w:r>
        <w:rPr>
          <w:color w:val="1E1E1E"/>
          <w:spacing w:val="-4"/>
        </w:rPr>
        <w:t xml:space="preserve"> </w:t>
      </w:r>
      <w:r>
        <w:rPr>
          <w:color w:val="1E1E1E"/>
        </w:rPr>
        <w:t>attempts</w:t>
      </w:r>
      <w:r>
        <w:rPr>
          <w:color w:val="1E1E1E"/>
          <w:spacing w:val="-3"/>
        </w:rPr>
        <w:t xml:space="preserve"> </w:t>
      </w:r>
      <w:r>
        <w:rPr>
          <w:color w:val="1E1E1E"/>
        </w:rPr>
        <w:t xml:space="preserve">to submit a phone number that is not exactly 10 digits, a red error text appears beneath the input, and the fiorm refiuses to submit. Native HTML5 handles the basic email and required field </w:t>
      </w:r>
      <w:r>
        <w:rPr>
          <w:color w:val="1E1E1E"/>
          <w:spacing w:val="-2"/>
        </w:rPr>
        <w:t>checks.</w:t>
      </w:r>
    </w:p>
    <w:p w14:paraId="10C0B651">
      <w:pPr>
        <w:pStyle w:val="6"/>
        <w:spacing w:before="14"/>
        <w:ind w:left="0"/>
        <w:rPr>
          <w:sz w:val="20"/>
        </w:rPr>
      </w:pPr>
      <w:r>
        <w:rPr>
          <w:sz w:val="20"/>
        </w:rPr>
        <w:drawing>
          <wp:anchor distT="0" distB="0" distL="0" distR="0" simplePos="0" relativeHeight="251672576" behindDoc="1" locked="0" layoutInCell="1" allowOverlap="1">
            <wp:simplePos x="0" y="0"/>
            <wp:positionH relativeFrom="page">
              <wp:posOffset>933450</wp:posOffset>
            </wp:positionH>
            <wp:positionV relativeFrom="paragraph">
              <wp:posOffset>177165</wp:posOffset>
            </wp:positionV>
            <wp:extent cx="5974715" cy="3646805"/>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3" cstate="print"/>
                    <a:stretch>
                      <a:fillRect/>
                    </a:stretch>
                  </pic:blipFill>
                  <pic:spPr>
                    <a:xfrm>
                      <a:off x="0" y="0"/>
                      <a:ext cx="5974807" cy="3646741"/>
                    </a:xfrm>
                    <a:prstGeom prst="rect">
                      <a:avLst/>
                    </a:prstGeom>
                  </pic:spPr>
                </pic:pic>
              </a:graphicData>
            </a:graphic>
          </wp:anchor>
        </w:drawing>
      </w:r>
    </w:p>
    <w:p w14:paraId="6728C34C">
      <w:pPr>
        <w:pStyle w:val="6"/>
        <w:spacing w:before="26"/>
        <w:ind w:left="0"/>
      </w:pPr>
    </w:p>
    <w:p w14:paraId="0DCC796D">
      <w:pPr>
        <w:pStyle w:val="3"/>
      </w:pPr>
      <w:bookmarkStart w:id="17" w:name="Explanation:"/>
      <w:bookmarkEnd w:id="17"/>
      <w:r>
        <w:rPr>
          <w:color w:val="1E1E1E"/>
          <w:spacing w:val="-2"/>
        </w:rPr>
        <w:t>Explanation:</w:t>
      </w:r>
    </w:p>
    <w:p w14:paraId="1DFC2EF3">
      <w:pPr>
        <w:pStyle w:val="6"/>
        <w:spacing w:before="10"/>
        <w:ind w:left="0"/>
        <w:rPr>
          <w:b/>
        </w:rPr>
      </w:pPr>
    </w:p>
    <w:p w14:paraId="4BF4B627">
      <w:pPr>
        <w:pStyle w:val="6"/>
        <w:spacing w:line="271" w:lineRule="auto"/>
        <w:ind w:right="277"/>
      </w:pPr>
      <w:r>
        <w:rPr>
          <w:color w:val="1E1E1E"/>
        </w:rPr>
        <w:t>To guarantee data integrity, I used HTML5 required attributes fior basic checks and layered JavaScript</w:t>
      </w:r>
      <w:r>
        <w:rPr>
          <w:color w:val="1E1E1E"/>
          <w:spacing w:val="-5"/>
        </w:rPr>
        <w:t xml:space="preserve"> </w:t>
      </w:r>
      <w:r>
        <w:rPr>
          <w:color w:val="1E1E1E"/>
        </w:rPr>
        <w:t>on</w:t>
      </w:r>
      <w:r>
        <w:rPr>
          <w:color w:val="1E1E1E"/>
          <w:spacing w:val="-5"/>
        </w:rPr>
        <w:t xml:space="preserve"> </w:t>
      </w:r>
      <w:r>
        <w:rPr>
          <w:color w:val="1E1E1E"/>
        </w:rPr>
        <w:t>top</w:t>
      </w:r>
      <w:r>
        <w:rPr>
          <w:color w:val="1E1E1E"/>
          <w:spacing w:val="-6"/>
        </w:rPr>
        <w:t xml:space="preserve"> </w:t>
      </w:r>
      <w:r>
        <w:rPr>
          <w:color w:val="1E1E1E"/>
        </w:rPr>
        <w:t>fior</w:t>
      </w:r>
      <w:r>
        <w:rPr>
          <w:color w:val="1E1E1E"/>
          <w:spacing w:val="-4"/>
        </w:rPr>
        <w:t xml:space="preserve"> </w:t>
      </w:r>
      <w:r>
        <w:rPr>
          <w:color w:val="1E1E1E"/>
        </w:rPr>
        <w:t>specific</w:t>
      </w:r>
      <w:r>
        <w:rPr>
          <w:color w:val="1E1E1E"/>
          <w:spacing w:val="-4"/>
        </w:rPr>
        <w:t xml:space="preserve"> </w:t>
      </w:r>
      <w:r>
        <w:rPr>
          <w:color w:val="1E1E1E"/>
        </w:rPr>
        <w:t>business</w:t>
      </w:r>
      <w:r>
        <w:rPr>
          <w:color w:val="1E1E1E"/>
          <w:spacing w:val="-4"/>
        </w:rPr>
        <w:t xml:space="preserve"> </w:t>
      </w:r>
      <w:r>
        <w:rPr>
          <w:color w:val="1E1E1E"/>
        </w:rPr>
        <w:t>logic.</w:t>
      </w:r>
      <w:r>
        <w:rPr>
          <w:color w:val="1E1E1E"/>
          <w:spacing w:val="-5"/>
        </w:rPr>
        <w:t xml:space="preserve"> </w:t>
      </w:r>
      <w:r>
        <w:rPr>
          <w:color w:val="1E1E1E"/>
        </w:rPr>
        <w:t>The</w:t>
      </w:r>
      <w:r>
        <w:rPr>
          <w:color w:val="1E1E1E"/>
          <w:spacing w:val="-6"/>
        </w:rPr>
        <w:t xml:space="preserve"> </w:t>
      </w:r>
      <w:r>
        <w:rPr>
          <w:color w:val="1E1E1E"/>
        </w:rPr>
        <w:t>JS</w:t>
      </w:r>
      <w:r>
        <w:rPr>
          <w:color w:val="1E1E1E"/>
          <w:spacing w:val="-5"/>
        </w:rPr>
        <w:t xml:space="preserve"> </w:t>
      </w:r>
      <w:r>
        <w:rPr>
          <w:color w:val="1E1E1E"/>
        </w:rPr>
        <w:t>event</w:t>
      </w:r>
      <w:r>
        <w:rPr>
          <w:color w:val="1E1E1E"/>
          <w:spacing w:val="-4"/>
        </w:rPr>
        <w:t xml:space="preserve"> </w:t>
      </w:r>
      <w:r>
        <w:rPr>
          <w:color w:val="1E1E1E"/>
        </w:rPr>
        <w:t>listener</w:t>
      </w:r>
      <w:r>
        <w:rPr>
          <w:color w:val="1E1E1E"/>
          <w:spacing w:val="-4"/>
        </w:rPr>
        <w:t xml:space="preserve"> </w:t>
      </w:r>
      <w:r>
        <w:rPr>
          <w:color w:val="1E1E1E"/>
        </w:rPr>
        <w:t>intercepts</w:t>
      </w:r>
      <w:r>
        <w:rPr>
          <w:color w:val="1E1E1E"/>
          <w:spacing w:val="-4"/>
        </w:rPr>
        <w:t xml:space="preserve"> </w:t>
      </w:r>
      <w:r>
        <w:rPr>
          <w:color w:val="1E1E1E"/>
        </w:rPr>
        <w:t>the</w:t>
      </w:r>
      <w:r>
        <w:rPr>
          <w:color w:val="1E1E1E"/>
          <w:spacing w:val="-5"/>
        </w:rPr>
        <w:t xml:space="preserve"> </w:t>
      </w:r>
      <w:r>
        <w:rPr>
          <w:color w:val="1E1E1E"/>
        </w:rPr>
        <w:t>submit</w:t>
      </w:r>
      <w:r>
        <w:rPr>
          <w:color w:val="1E1E1E"/>
          <w:spacing w:val="-4"/>
        </w:rPr>
        <w:t xml:space="preserve"> </w:t>
      </w:r>
      <w:r>
        <w:rPr>
          <w:color w:val="1E1E1E"/>
        </w:rPr>
        <w:t>event, uses Regular Expressions to validate the 10-digit phone number, and prevents defiault submission ifi the conditions fiail, providing immediate fieedback.</w:t>
      </w:r>
    </w:p>
    <w:p w14:paraId="0194299C">
      <w:pPr>
        <w:pStyle w:val="2"/>
      </w:pPr>
      <w:bookmarkStart w:id="18" w:name="Task 4: AI-Assisted E-Commerce Product P"/>
      <w:bookmarkEnd w:id="18"/>
      <w:r>
        <w:rPr>
          <w:color w:val="1E1E1E"/>
          <w:spacing w:val="-10"/>
        </w:rPr>
        <w:t>Task</w:t>
      </w:r>
      <w:r>
        <w:rPr>
          <w:color w:val="1E1E1E"/>
          <w:spacing w:val="4"/>
        </w:rPr>
        <w:t xml:space="preserve"> </w:t>
      </w:r>
      <w:r>
        <w:rPr>
          <w:color w:val="1E1E1E"/>
          <w:spacing w:val="-10"/>
        </w:rPr>
        <w:t>4:</w:t>
      </w:r>
      <w:r>
        <w:rPr>
          <w:color w:val="1E1E1E"/>
          <w:spacing w:val="-15"/>
        </w:rPr>
        <w:t xml:space="preserve"> </w:t>
      </w:r>
      <w:r>
        <w:rPr>
          <w:color w:val="1E1E1E"/>
          <w:spacing w:val="-10"/>
        </w:rPr>
        <w:t>AI-Assisted</w:t>
      </w:r>
      <w:r>
        <w:rPr>
          <w:color w:val="1E1E1E"/>
          <w:spacing w:val="-14"/>
        </w:rPr>
        <w:t xml:space="preserve"> </w:t>
      </w:r>
      <w:r>
        <w:rPr>
          <w:color w:val="1E1E1E"/>
          <w:spacing w:val="-10"/>
        </w:rPr>
        <w:t>E-Commerce</w:t>
      </w:r>
      <w:r>
        <w:rPr>
          <w:color w:val="1E1E1E"/>
          <w:spacing w:val="5"/>
        </w:rPr>
        <w:t xml:space="preserve"> </w:t>
      </w:r>
      <w:r>
        <w:rPr>
          <w:color w:val="1E1E1E"/>
          <w:spacing w:val="-10"/>
        </w:rPr>
        <w:t>Product</w:t>
      </w:r>
      <w:r>
        <w:rPr>
          <w:color w:val="1E1E1E"/>
          <w:spacing w:val="-13"/>
        </w:rPr>
        <w:t xml:space="preserve"> </w:t>
      </w:r>
      <w:r>
        <w:rPr>
          <w:color w:val="1E1E1E"/>
          <w:spacing w:val="-10"/>
        </w:rPr>
        <w:t>Page</w:t>
      </w:r>
    </w:p>
    <w:p w14:paraId="4999EA54">
      <w:pPr>
        <w:pStyle w:val="3"/>
        <w:spacing w:before="186"/>
      </w:pPr>
      <w:bookmarkStart w:id="19" w:name="Exact Task Description:"/>
      <w:bookmarkEnd w:id="19"/>
      <w:r>
        <w:rPr>
          <w:color w:val="1E1E1E"/>
          <w:w w:val="90"/>
        </w:rPr>
        <w:t>Exact</w:t>
      </w:r>
      <w:r>
        <w:rPr>
          <w:color w:val="1E1E1E"/>
          <w:spacing w:val="-5"/>
          <w:w w:val="90"/>
        </w:rPr>
        <w:t xml:space="preserve"> </w:t>
      </w:r>
      <w:r>
        <w:rPr>
          <w:color w:val="1E1E1E"/>
          <w:w w:val="90"/>
        </w:rPr>
        <w:t>Task</w:t>
      </w:r>
      <w:r>
        <w:rPr>
          <w:color w:val="1E1E1E"/>
          <w:spacing w:val="-5"/>
          <w:w w:val="90"/>
        </w:rPr>
        <w:t xml:space="preserve"> </w:t>
      </w:r>
      <w:r>
        <w:rPr>
          <w:color w:val="1E1E1E"/>
          <w:spacing w:val="-2"/>
          <w:w w:val="90"/>
        </w:rPr>
        <w:t>Description:</w:t>
      </w:r>
    </w:p>
    <w:p w14:paraId="78D29B48">
      <w:pPr>
        <w:pStyle w:val="6"/>
        <w:spacing w:before="156"/>
      </w:pPr>
      <w:r>
        <w:rPr>
          <w:color w:val="1E1E1E"/>
          <w:w w:val="105"/>
        </w:rPr>
        <w:t>A</w:t>
      </w:r>
      <w:r>
        <w:rPr>
          <w:color w:val="1E1E1E"/>
          <w:spacing w:val="-18"/>
          <w:w w:val="105"/>
        </w:rPr>
        <w:t xml:space="preserve"> </w:t>
      </w:r>
      <w:r>
        <w:rPr>
          <w:color w:val="1E1E1E"/>
          <w:w w:val="105"/>
        </w:rPr>
        <w:t>startup</w:t>
      </w:r>
      <w:r>
        <w:rPr>
          <w:color w:val="1E1E1E"/>
          <w:spacing w:val="-17"/>
          <w:w w:val="105"/>
        </w:rPr>
        <w:t xml:space="preserve"> </w:t>
      </w:r>
      <w:r>
        <w:rPr>
          <w:color w:val="1E1E1E"/>
          <w:w w:val="105"/>
        </w:rPr>
        <w:t>is</w:t>
      </w:r>
      <w:r>
        <w:rPr>
          <w:color w:val="1E1E1E"/>
          <w:spacing w:val="-17"/>
          <w:w w:val="105"/>
        </w:rPr>
        <w:t xml:space="preserve"> </w:t>
      </w:r>
      <w:r>
        <w:rPr>
          <w:color w:val="1E1E1E"/>
          <w:w w:val="105"/>
        </w:rPr>
        <w:t>developing</w:t>
      </w:r>
      <w:r>
        <w:rPr>
          <w:color w:val="1E1E1E"/>
          <w:spacing w:val="-17"/>
          <w:w w:val="105"/>
        </w:rPr>
        <w:t xml:space="preserve"> </w:t>
      </w:r>
      <w:r>
        <w:rPr>
          <w:color w:val="1E1E1E"/>
          <w:w w:val="105"/>
        </w:rPr>
        <w:t>a</w:t>
      </w:r>
      <w:r>
        <w:rPr>
          <w:color w:val="1E1E1E"/>
          <w:spacing w:val="-17"/>
          <w:w w:val="105"/>
        </w:rPr>
        <w:t xml:space="preserve"> </w:t>
      </w:r>
      <w:r>
        <w:rPr>
          <w:color w:val="1E1E1E"/>
          <w:w w:val="105"/>
        </w:rPr>
        <w:t>basic</w:t>
      </w:r>
      <w:r>
        <w:rPr>
          <w:color w:val="1E1E1E"/>
          <w:spacing w:val="-17"/>
          <w:w w:val="105"/>
        </w:rPr>
        <w:t xml:space="preserve"> </w:t>
      </w:r>
      <w:r>
        <w:rPr>
          <w:color w:val="1E1E1E"/>
          <w:w w:val="105"/>
        </w:rPr>
        <w:t>e-commerce</w:t>
      </w:r>
      <w:r>
        <w:rPr>
          <w:color w:val="1E1E1E"/>
          <w:spacing w:val="-18"/>
          <w:w w:val="105"/>
        </w:rPr>
        <w:t xml:space="preserve"> </w:t>
      </w:r>
      <w:r>
        <w:rPr>
          <w:color w:val="1E1E1E"/>
          <w:w w:val="105"/>
        </w:rPr>
        <w:t>product</w:t>
      </w:r>
      <w:r>
        <w:rPr>
          <w:color w:val="1E1E1E"/>
          <w:spacing w:val="-17"/>
          <w:w w:val="105"/>
        </w:rPr>
        <w:t xml:space="preserve"> </w:t>
      </w:r>
      <w:r>
        <w:rPr>
          <w:color w:val="1E1E1E"/>
          <w:w w:val="105"/>
        </w:rPr>
        <w:t>page</w:t>
      </w:r>
      <w:r>
        <w:rPr>
          <w:color w:val="1E1E1E"/>
          <w:spacing w:val="-17"/>
          <w:w w:val="105"/>
        </w:rPr>
        <w:t xml:space="preserve"> </w:t>
      </w:r>
      <w:r>
        <w:rPr>
          <w:color w:val="1E1E1E"/>
          <w:w w:val="105"/>
        </w:rPr>
        <w:t>to</w:t>
      </w:r>
      <w:r>
        <w:rPr>
          <w:color w:val="1E1E1E"/>
          <w:spacing w:val="-17"/>
          <w:w w:val="105"/>
        </w:rPr>
        <w:t xml:space="preserve"> </w:t>
      </w:r>
      <w:r>
        <w:rPr>
          <w:color w:val="1E1E1E"/>
          <w:w w:val="105"/>
        </w:rPr>
        <w:t>showcase</w:t>
      </w:r>
      <w:r>
        <w:rPr>
          <w:color w:val="1E1E1E"/>
          <w:spacing w:val="-17"/>
          <w:w w:val="105"/>
        </w:rPr>
        <w:t xml:space="preserve"> </w:t>
      </w:r>
      <w:r>
        <w:rPr>
          <w:color w:val="1E1E1E"/>
          <w:w w:val="105"/>
        </w:rPr>
        <w:t>products</w:t>
      </w:r>
      <w:r>
        <w:rPr>
          <w:color w:val="1E1E1E"/>
          <w:spacing w:val="-17"/>
          <w:w w:val="105"/>
        </w:rPr>
        <w:t xml:space="preserve"> </w:t>
      </w:r>
      <w:r>
        <w:rPr>
          <w:color w:val="1E1E1E"/>
          <w:w w:val="105"/>
        </w:rPr>
        <w:t>and</w:t>
      </w:r>
      <w:r>
        <w:rPr>
          <w:color w:val="1E1E1E"/>
          <w:spacing w:val="-17"/>
          <w:w w:val="105"/>
        </w:rPr>
        <w:t xml:space="preserve"> </w:t>
      </w:r>
      <w:r>
        <w:rPr>
          <w:color w:val="1E1E1E"/>
          <w:spacing w:val="-2"/>
          <w:w w:val="105"/>
        </w:rPr>
        <w:t>manage</w:t>
      </w:r>
    </w:p>
    <w:p w14:paraId="7B1A674D">
      <w:pPr>
        <w:pStyle w:val="6"/>
        <w:spacing w:after="0"/>
        <w:sectPr>
          <w:pgSz w:w="12240" w:h="15840"/>
          <w:pgMar w:top="1420" w:right="1080" w:bottom="280" w:left="1440" w:header="720" w:footer="720" w:gutter="0"/>
          <w:cols w:space="720" w:num="1"/>
        </w:sectPr>
      </w:pPr>
    </w:p>
    <w:p w14:paraId="09755649">
      <w:pPr>
        <w:pStyle w:val="6"/>
        <w:spacing w:before="71" w:line="379" w:lineRule="auto"/>
        <w:ind w:right="7410"/>
      </w:pPr>
      <w:r>
        <w:rPr>
          <w:color w:val="1E1E1E"/>
        </w:rPr>
        <w:t xml:space="preserve">simple cart </w:t>
      </w:r>
      <w:r>
        <w:rPr>
          <w:color w:val="1E1E1E"/>
          <w:spacing w:val="-2"/>
        </w:rPr>
        <w:t>fiunctionality.</w:t>
      </w:r>
      <w:r>
        <w:rPr>
          <w:color w:val="1E1E1E"/>
          <w:spacing w:val="-7"/>
        </w:rPr>
        <w:t xml:space="preserve"> </w:t>
      </w:r>
      <w:r>
        <w:rPr>
          <w:color w:val="1E1E1E"/>
          <w:spacing w:val="-2"/>
        </w:rPr>
        <w:t>Tasks:</w:t>
      </w:r>
    </w:p>
    <w:p w14:paraId="59B5CBFD">
      <w:pPr>
        <w:pStyle w:val="9"/>
        <w:numPr>
          <w:ilvl w:val="0"/>
          <w:numId w:val="5"/>
        </w:numPr>
        <w:tabs>
          <w:tab w:val="left" w:pos="465"/>
        </w:tabs>
        <w:spacing w:before="1" w:after="0" w:line="240" w:lineRule="auto"/>
        <w:ind w:left="465" w:right="0" w:hanging="359"/>
        <w:jc w:val="left"/>
        <w:rPr>
          <w:sz w:val="22"/>
        </w:rPr>
      </w:pPr>
      <w:r>
        <w:rPr>
          <w:color w:val="1E1E1E"/>
          <w:w w:val="105"/>
          <w:sz w:val="22"/>
        </w:rPr>
        <w:t>Use</w:t>
      </w:r>
      <w:r>
        <w:rPr>
          <w:color w:val="1E1E1E"/>
          <w:spacing w:val="-18"/>
          <w:w w:val="105"/>
          <w:sz w:val="22"/>
        </w:rPr>
        <w:t xml:space="preserve"> </w:t>
      </w:r>
      <w:r>
        <w:rPr>
          <w:color w:val="1E1E1E"/>
          <w:w w:val="105"/>
          <w:sz w:val="22"/>
        </w:rPr>
        <w:t>Copilot</w:t>
      </w:r>
      <w:r>
        <w:rPr>
          <w:color w:val="1E1E1E"/>
          <w:spacing w:val="-17"/>
          <w:w w:val="105"/>
          <w:sz w:val="22"/>
        </w:rPr>
        <w:t xml:space="preserve"> </w:t>
      </w:r>
      <w:r>
        <w:rPr>
          <w:color w:val="1E1E1E"/>
          <w:w w:val="105"/>
          <w:sz w:val="22"/>
        </w:rPr>
        <w:t>to</w:t>
      </w:r>
      <w:r>
        <w:rPr>
          <w:color w:val="1E1E1E"/>
          <w:spacing w:val="-17"/>
          <w:w w:val="105"/>
          <w:sz w:val="22"/>
        </w:rPr>
        <w:t xml:space="preserve"> </w:t>
      </w:r>
      <w:r>
        <w:rPr>
          <w:color w:val="1E1E1E"/>
          <w:w w:val="105"/>
          <w:sz w:val="22"/>
        </w:rPr>
        <w:t>generate</w:t>
      </w:r>
      <w:r>
        <w:rPr>
          <w:color w:val="1E1E1E"/>
          <w:spacing w:val="-17"/>
          <w:w w:val="105"/>
          <w:sz w:val="22"/>
        </w:rPr>
        <w:t xml:space="preserve"> </w:t>
      </w:r>
      <w:r>
        <w:rPr>
          <w:color w:val="1E1E1E"/>
          <w:w w:val="105"/>
          <w:sz w:val="22"/>
        </w:rPr>
        <w:t>a</w:t>
      </w:r>
      <w:r>
        <w:rPr>
          <w:color w:val="1E1E1E"/>
          <w:spacing w:val="-17"/>
          <w:w w:val="105"/>
          <w:sz w:val="22"/>
        </w:rPr>
        <w:t xml:space="preserve"> </w:t>
      </w:r>
      <w:r>
        <w:rPr>
          <w:color w:val="1E1E1E"/>
          <w:w w:val="105"/>
          <w:sz w:val="22"/>
        </w:rPr>
        <w:t>grid-based</w:t>
      </w:r>
      <w:r>
        <w:rPr>
          <w:color w:val="1E1E1E"/>
          <w:spacing w:val="-17"/>
          <w:w w:val="105"/>
          <w:sz w:val="22"/>
        </w:rPr>
        <w:t xml:space="preserve"> </w:t>
      </w:r>
      <w:r>
        <w:rPr>
          <w:color w:val="1E1E1E"/>
          <w:w w:val="105"/>
          <w:sz w:val="22"/>
        </w:rPr>
        <w:t>product</w:t>
      </w:r>
      <w:r>
        <w:rPr>
          <w:color w:val="1E1E1E"/>
          <w:spacing w:val="-18"/>
          <w:w w:val="105"/>
          <w:sz w:val="22"/>
        </w:rPr>
        <w:t xml:space="preserve"> </w:t>
      </w:r>
      <w:r>
        <w:rPr>
          <w:color w:val="1E1E1E"/>
          <w:w w:val="105"/>
          <w:sz w:val="22"/>
        </w:rPr>
        <w:t>catalog</w:t>
      </w:r>
      <w:r>
        <w:rPr>
          <w:color w:val="1E1E1E"/>
          <w:spacing w:val="-17"/>
          <w:w w:val="105"/>
          <w:sz w:val="22"/>
        </w:rPr>
        <w:t xml:space="preserve"> </w:t>
      </w:r>
      <w:r>
        <w:rPr>
          <w:color w:val="1E1E1E"/>
          <w:w w:val="105"/>
          <w:sz w:val="22"/>
        </w:rPr>
        <w:t>using</w:t>
      </w:r>
      <w:r>
        <w:rPr>
          <w:color w:val="1E1E1E"/>
          <w:spacing w:val="-18"/>
          <w:w w:val="105"/>
          <w:sz w:val="22"/>
        </w:rPr>
        <w:t xml:space="preserve"> </w:t>
      </w:r>
      <w:r>
        <w:rPr>
          <w:color w:val="1E1E1E"/>
          <w:w w:val="105"/>
          <w:sz w:val="22"/>
        </w:rPr>
        <w:t>HTML</w:t>
      </w:r>
      <w:r>
        <w:rPr>
          <w:color w:val="1E1E1E"/>
          <w:spacing w:val="-16"/>
          <w:w w:val="105"/>
          <w:sz w:val="22"/>
        </w:rPr>
        <w:t xml:space="preserve"> </w:t>
      </w:r>
      <w:r>
        <w:rPr>
          <w:color w:val="1E1E1E"/>
          <w:w w:val="105"/>
          <w:sz w:val="22"/>
        </w:rPr>
        <w:t>and</w:t>
      </w:r>
      <w:r>
        <w:rPr>
          <w:color w:val="1E1E1E"/>
          <w:spacing w:val="-17"/>
          <w:w w:val="105"/>
          <w:sz w:val="22"/>
        </w:rPr>
        <w:t xml:space="preserve"> </w:t>
      </w:r>
      <w:r>
        <w:rPr>
          <w:color w:val="1E1E1E"/>
          <w:spacing w:val="-4"/>
          <w:w w:val="105"/>
          <w:sz w:val="22"/>
        </w:rPr>
        <w:t>CSS.</w:t>
      </w:r>
    </w:p>
    <w:p w14:paraId="4EAB1213">
      <w:pPr>
        <w:pStyle w:val="9"/>
        <w:numPr>
          <w:ilvl w:val="0"/>
          <w:numId w:val="5"/>
        </w:numPr>
        <w:tabs>
          <w:tab w:val="left" w:pos="465"/>
        </w:tabs>
        <w:spacing w:before="33" w:after="0" w:line="240" w:lineRule="auto"/>
        <w:ind w:left="465" w:right="0" w:hanging="359"/>
        <w:jc w:val="left"/>
        <w:rPr>
          <w:sz w:val="22"/>
        </w:rPr>
      </w:pPr>
      <w:r>
        <w:rPr>
          <w:color w:val="1E1E1E"/>
          <w:sz w:val="22"/>
        </w:rPr>
        <w:t>Implement</w:t>
      </w:r>
      <w:r>
        <w:rPr>
          <w:color w:val="1E1E1E"/>
          <w:spacing w:val="-4"/>
          <w:sz w:val="22"/>
        </w:rPr>
        <w:t xml:space="preserve"> </w:t>
      </w:r>
      <w:r>
        <w:rPr>
          <w:color w:val="1E1E1E"/>
          <w:sz w:val="22"/>
        </w:rPr>
        <w:t>an</w:t>
      </w:r>
      <w:r>
        <w:rPr>
          <w:color w:val="1E1E1E"/>
          <w:spacing w:val="-4"/>
          <w:sz w:val="22"/>
        </w:rPr>
        <w:t xml:space="preserve"> </w:t>
      </w:r>
      <w:r>
        <w:rPr>
          <w:color w:val="1E1E1E"/>
          <w:sz w:val="22"/>
        </w:rPr>
        <w:t>“Add</w:t>
      </w:r>
      <w:r>
        <w:rPr>
          <w:color w:val="1E1E1E"/>
          <w:spacing w:val="-4"/>
          <w:sz w:val="22"/>
        </w:rPr>
        <w:t xml:space="preserve"> </w:t>
      </w:r>
      <w:r>
        <w:rPr>
          <w:color w:val="1E1E1E"/>
          <w:sz w:val="22"/>
        </w:rPr>
        <w:t>to</w:t>
      </w:r>
      <w:r>
        <w:rPr>
          <w:color w:val="1E1E1E"/>
          <w:spacing w:val="-4"/>
          <w:sz w:val="22"/>
        </w:rPr>
        <w:t xml:space="preserve"> </w:t>
      </w:r>
      <w:r>
        <w:rPr>
          <w:color w:val="1E1E1E"/>
          <w:sz w:val="22"/>
        </w:rPr>
        <w:t>Cart”</w:t>
      </w:r>
      <w:r>
        <w:rPr>
          <w:color w:val="1E1E1E"/>
          <w:spacing w:val="-4"/>
          <w:sz w:val="22"/>
        </w:rPr>
        <w:t xml:space="preserve"> </w:t>
      </w:r>
      <w:r>
        <w:rPr>
          <w:color w:val="1E1E1E"/>
          <w:sz w:val="22"/>
        </w:rPr>
        <w:t>fieature</w:t>
      </w:r>
      <w:r>
        <w:rPr>
          <w:color w:val="1E1E1E"/>
          <w:spacing w:val="-4"/>
          <w:sz w:val="22"/>
        </w:rPr>
        <w:t xml:space="preserve"> </w:t>
      </w:r>
      <w:r>
        <w:rPr>
          <w:color w:val="1E1E1E"/>
          <w:sz w:val="22"/>
        </w:rPr>
        <w:t>using</w:t>
      </w:r>
      <w:r>
        <w:rPr>
          <w:color w:val="1E1E1E"/>
          <w:spacing w:val="-4"/>
          <w:sz w:val="22"/>
        </w:rPr>
        <w:t xml:space="preserve"> </w:t>
      </w:r>
      <w:r>
        <w:rPr>
          <w:color w:val="1E1E1E"/>
          <w:spacing w:val="-2"/>
          <w:sz w:val="22"/>
        </w:rPr>
        <w:t>JavaScript.</w:t>
      </w:r>
    </w:p>
    <w:p w14:paraId="2FC956DF">
      <w:pPr>
        <w:pStyle w:val="9"/>
        <w:numPr>
          <w:ilvl w:val="0"/>
          <w:numId w:val="5"/>
        </w:numPr>
        <w:tabs>
          <w:tab w:val="left" w:pos="466"/>
        </w:tabs>
        <w:spacing w:before="34" w:after="0" w:line="271" w:lineRule="auto"/>
        <w:ind w:left="466" w:right="1321" w:hanging="360"/>
        <w:jc w:val="left"/>
        <w:rPr>
          <w:sz w:val="22"/>
        </w:rPr>
      </w:pPr>
      <w:r>
        <w:rPr>
          <w:color w:val="1E1E1E"/>
          <w:w w:val="105"/>
          <w:sz w:val="22"/>
        </w:rPr>
        <w:t>Modifiy</w:t>
      </w:r>
      <w:r>
        <w:rPr>
          <w:color w:val="1E1E1E"/>
          <w:spacing w:val="-19"/>
          <w:w w:val="105"/>
          <w:sz w:val="22"/>
        </w:rPr>
        <w:t xml:space="preserve"> </w:t>
      </w:r>
      <w:r>
        <w:rPr>
          <w:color w:val="1E1E1E"/>
          <w:w w:val="105"/>
          <w:sz w:val="22"/>
        </w:rPr>
        <w:t>AI-generated</w:t>
      </w:r>
      <w:r>
        <w:rPr>
          <w:color w:val="1E1E1E"/>
          <w:spacing w:val="-18"/>
          <w:w w:val="105"/>
          <w:sz w:val="22"/>
        </w:rPr>
        <w:t xml:space="preserve"> </w:t>
      </w:r>
      <w:r>
        <w:rPr>
          <w:color w:val="1E1E1E"/>
          <w:w w:val="105"/>
          <w:sz w:val="22"/>
        </w:rPr>
        <w:t>code</w:t>
      </w:r>
      <w:r>
        <w:rPr>
          <w:color w:val="1E1E1E"/>
          <w:spacing w:val="-18"/>
          <w:w w:val="105"/>
          <w:sz w:val="22"/>
        </w:rPr>
        <w:t xml:space="preserve"> </w:t>
      </w:r>
      <w:r>
        <w:rPr>
          <w:color w:val="1E1E1E"/>
          <w:w w:val="105"/>
          <w:sz w:val="22"/>
        </w:rPr>
        <w:t>to</w:t>
      </w:r>
      <w:r>
        <w:rPr>
          <w:color w:val="1E1E1E"/>
          <w:spacing w:val="-18"/>
          <w:w w:val="105"/>
          <w:sz w:val="22"/>
        </w:rPr>
        <w:t xml:space="preserve"> </w:t>
      </w:r>
      <w:r>
        <w:rPr>
          <w:color w:val="1E1E1E"/>
          <w:w w:val="105"/>
          <w:sz w:val="22"/>
        </w:rPr>
        <w:t>include:</w:t>
      </w:r>
      <w:r>
        <w:rPr>
          <w:color w:val="1E1E1E"/>
          <w:spacing w:val="-18"/>
          <w:w w:val="105"/>
          <w:sz w:val="22"/>
        </w:rPr>
        <w:t xml:space="preserve"> </w:t>
      </w:r>
      <w:r>
        <w:rPr>
          <w:color w:val="1E1E1E"/>
          <w:w w:val="105"/>
          <w:sz w:val="22"/>
        </w:rPr>
        <w:t>Cart</w:t>
      </w:r>
      <w:r>
        <w:rPr>
          <w:color w:val="1E1E1E"/>
          <w:spacing w:val="-18"/>
          <w:w w:val="105"/>
          <w:sz w:val="22"/>
        </w:rPr>
        <w:t xml:space="preserve"> </w:t>
      </w:r>
      <w:r>
        <w:rPr>
          <w:color w:val="1E1E1E"/>
          <w:w w:val="105"/>
          <w:sz w:val="22"/>
        </w:rPr>
        <w:t>item</w:t>
      </w:r>
      <w:r>
        <w:rPr>
          <w:color w:val="1E1E1E"/>
          <w:spacing w:val="-18"/>
          <w:w w:val="105"/>
          <w:sz w:val="22"/>
        </w:rPr>
        <w:t xml:space="preserve"> </w:t>
      </w:r>
      <w:r>
        <w:rPr>
          <w:color w:val="1E1E1E"/>
          <w:w w:val="105"/>
          <w:sz w:val="22"/>
        </w:rPr>
        <w:t>counter</w:t>
      </w:r>
      <w:r>
        <w:rPr>
          <w:color w:val="1E1E1E"/>
          <w:spacing w:val="-18"/>
          <w:w w:val="105"/>
          <w:sz w:val="22"/>
        </w:rPr>
        <w:t xml:space="preserve"> </w:t>
      </w:r>
      <w:r>
        <w:rPr>
          <w:color w:val="1E1E1E"/>
          <w:w w:val="105"/>
          <w:sz w:val="22"/>
        </w:rPr>
        <w:t>at</w:t>
      </w:r>
      <w:r>
        <w:rPr>
          <w:color w:val="1E1E1E"/>
          <w:spacing w:val="-18"/>
          <w:w w:val="105"/>
          <w:sz w:val="22"/>
        </w:rPr>
        <w:t xml:space="preserve"> </w:t>
      </w:r>
      <w:r>
        <w:rPr>
          <w:color w:val="1E1E1E"/>
          <w:w w:val="105"/>
          <w:sz w:val="22"/>
        </w:rPr>
        <w:t>the</w:t>
      </w:r>
      <w:r>
        <w:rPr>
          <w:color w:val="1E1E1E"/>
          <w:spacing w:val="-18"/>
          <w:w w:val="105"/>
          <w:sz w:val="22"/>
        </w:rPr>
        <w:t xml:space="preserve"> </w:t>
      </w:r>
      <w:r>
        <w:rPr>
          <w:color w:val="1E1E1E"/>
          <w:w w:val="105"/>
          <w:sz w:val="22"/>
        </w:rPr>
        <w:t>top-right</w:t>
      </w:r>
      <w:r>
        <w:rPr>
          <w:color w:val="1E1E1E"/>
          <w:spacing w:val="-18"/>
          <w:w w:val="105"/>
          <w:sz w:val="22"/>
        </w:rPr>
        <w:t xml:space="preserve"> </w:t>
      </w:r>
      <w:r>
        <w:rPr>
          <w:color w:val="1E1E1E"/>
          <w:w w:val="105"/>
          <w:sz w:val="22"/>
        </w:rPr>
        <w:t>corner, Visual fieedback when a product is added</w:t>
      </w:r>
    </w:p>
    <w:p w14:paraId="0744624F">
      <w:pPr>
        <w:pStyle w:val="6"/>
        <w:spacing w:line="271" w:lineRule="auto"/>
        <w:ind w:left="466"/>
      </w:pPr>
      <w:r>
        <w:rPr>
          <w:color w:val="1E1E1E"/>
          <w:spacing w:val="-2"/>
          <w:w w:val="105"/>
        </w:rPr>
        <w:t>Expected</w:t>
      </w:r>
      <w:r>
        <w:rPr>
          <w:color w:val="1E1E1E"/>
          <w:spacing w:val="-10"/>
          <w:w w:val="105"/>
        </w:rPr>
        <w:t xml:space="preserve"> </w:t>
      </w:r>
      <w:r>
        <w:rPr>
          <w:color w:val="1E1E1E"/>
          <w:spacing w:val="-2"/>
          <w:w w:val="105"/>
        </w:rPr>
        <w:t>Outcome:</w:t>
      </w:r>
      <w:r>
        <w:rPr>
          <w:color w:val="1E1E1E"/>
          <w:spacing w:val="-10"/>
          <w:w w:val="105"/>
        </w:rPr>
        <w:t xml:space="preserve"> </w:t>
      </w:r>
      <w:r>
        <w:rPr>
          <w:color w:val="1E1E1E"/>
          <w:spacing w:val="-2"/>
          <w:w w:val="105"/>
        </w:rPr>
        <w:t>Functional</w:t>
      </w:r>
      <w:r>
        <w:rPr>
          <w:color w:val="1E1E1E"/>
          <w:spacing w:val="-10"/>
          <w:w w:val="105"/>
        </w:rPr>
        <w:t xml:space="preserve"> </w:t>
      </w:r>
      <w:r>
        <w:rPr>
          <w:color w:val="1E1E1E"/>
          <w:spacing w:val="-2"/>
          <w:w w:val="105"/>
        </w:rPr>
        <w:t>product</w:t>
      </w:r>
      <w:r>
        <w:rPr>
          <w:color w:val="1E1E1E"/>
          <w:spacing w:val="-10"/>
          <w:w w:val="105"/>
        </w:rPr>
        <w:t xml:space="preserve"> </w:t>
      </w:r>
      <w:r>
        <w:rPr>
          <w:color w:val="1E1E1E"/>
          <w:spacing w:val="-2"/>
          <w:w w:val="105"/>
        </w:rPr>
        <w:t>catalog,</w:t>
      </w:r>
      <w:r>
        <w:rPr>
          <w:color w:val="1E1E1E"/>
          <w:spacing w:val="-10"/>
          <w:w w:val="105"/>
        </w:rPr>
        <w:t xml:space="preserve"> </w:t>
      </w:r>
      <w:r>
        <w:rPr>
          <w:color w:val="1E1E1E"/>
          <w:spacing w:val="-2"/>
          <w:w w:val="105"/>
        </w:rPr>
        <w:t>Working</w:t>
      </w:r>
      <w:r>
        <w:rPr>
          <w:color w:val="1E1E1E"/>
          <w:spacing w:val="-10"/>
          <w:w w:val="105"/>
        </w:rPr>
        <w:t xml:space="preserve"> </w:t>
      </w:r>
      <w:r>
        <w:rPr>
          <w:color w:val="1E1E1E"/>
          <w:spacing w:val="-2"/>
          <w:w w:val="105"/>
        </w:rPr>
        <w:t>cart</w:t>
      </w:r>
      <w:r>
        <w:rPr>
          <w:color w:val="1E1E1E"/>
          <w:spacing w:val="-10"/>
          <w:w w:val="105"/>
        </w:rPr>
        <w:t xml:space="preserve"> </w:t>
      </w:r>
      <w:r>
        <w:rPr>
          <w:color w:val="1E1E1E"/>
          <w:spacing w:val="-2"/>
          <w:w w:val="105"/>
        </w:rPr>
        <w:t>counter,</w:t>
      </w:r>
      <w:r>
        <w:rPr>
          <w:color w:val="1E1E1E"/>
          <w:spacing w:val="-10"/>
          <w:w w:val="105"/>
        </w:rPr>
        <w:t xml:space="preserve"> </w:t>
      </w:r>
      <w:r>
        <w:rPr>
          <w:color w:val="1E1E1E"/>
          <w:spacing w:val="-2"/>
          <w:w w:val="105"/>
        </w:rPr>
        <w:t>Interactive</w:t>
      </w:r>
      <w:r>
        <w:rPr>
          <w:color w:val="1E1E1E"/>
          <w:spacing w:val="-10"/>
          <w:w w:val="105"/>
        </w:rPr>
        <w:t xml:space="preserve"> </w:t>
      </w:r>
      <w:r>
        <w:rPr>
          <w:color w:val="1E1E1E"/>
          <w:spacing w:val="-2"/>
          <w:w w:val="105"/>
        </w:rPr>
        <w:t>user experience.</w:t>
      </w:r>
    </w:p>
    <w:p w14:paraId="217923FF">
      <w:pPr>
        <w:pStyle w:val="3"/>
        <w:spacing w:before="118"/>
      </w:pPr>
      <w:bookmarkStart w:id="20" w:name="Prompt:"/>
      <w:bookmarkEnd w:id="20"/>
      <w:r>
        <w:rPr>
          <w:color w:val="1E1E1E"/>
          <w:spacing w:val="-2"/>
        </w:rPr>
        <w:t>Prompt:</w:t>
      </w:r>
    </w:p>
    <w:p w14:paraId="10E3D5D4">
      <w:pPr>
        <w:pStyle w:val="6"/>
        <w:spacing w:before="10"/>
        <w:ind w:left="0"/>
        <w:rPr>
          <w:b/>
        </w:rPr>
      </w:pPr>
    </w:p>
    <w:p w14:paraId="72F902EA">
      <w:pPr>
        <w:pStyle w:val="6"/>
        <w:spacing w:line="271" w:lineRule="auto"/>
        <w:ind w:left="601" w:right="1153"/>
      </w:pPr>
      <w:r>
        <w:rPr>
          <w:color w:val="1E1E1E"/>
        </w:rPr>
        <w:t>"Generate a simple e-commerce page. Use CSS grid to display a product catalog ofi</w:t>
      </w:r>
      <w:r>
        <w:rPr>
          <w:color w:val="1E1E1E"/>
          <w:spacing w:val="-4"/>
        </w:rPr>
        <w:t xml:space="preserve"> </w:t>
      </w:r>
      <w:r>
        <w:rPr>
          <w:color w:val="1E1E1E"/>
        </w:rPr>
        <w:t>3</w:t>
      </w:r>
      <w:r>
        <w:rPr>
          <w:color w:val="1E1E1E"/>
          <w:spacing w:val="-4"/>
        </w:rPr>
        <w:t xml:space="preserve"> </w:t>
      </w:r>
      <w:r>
        <w:rPr>
          <w:color w:val="1E1E1E"/>
        </w:rPr>
        <w:t>items.</w:t>
      </w:r>
      <w:r>
        <w:rPr>
          <w:color w:val="1E1E1E"/>
          <w:spacing w:val="-3"/>
        </w:rPr>
        <w:t xml:space="preserve"> </w:t>
      </w:r>
      <w:r>
        <w:rPr>
          <w:color w:val="1E1E1E"/>
        </w:rPr>
        <w:t>Include</w:t>
      </w:r>
      <w:r>
        <w:rPr>
          <w:color w:val="1E1E1E"/>
          <w:spacing w:val="-4"/>
        </w:rPr>
        <w:t xml:space="preserve"> </w:t>
      </w:r>
      <w:r>
        <w:rPr>
          <w:color w:val="1E1E1E"/>
        </w:rPr>
        <w:t>a</w:t>
      </w:r>
      <w:r>
        <w:rPr>
          <w:color w:val="1E1E1E"/>
          <w:spacing w:val="-5"/>
        </w:rPr>
        <w:t xml:space="preserve"> </w:t>
      </w:r>
      <w:r>
        <w:rPr>
          <w:color w:val="1E1E1E"/>
        </w:rPr>
        <w:t>header</w:t>
      </w:r>
      <w:r>
        <w:rPr>
          <w:color w:val="1E1E1E"/>
          <w:spacing w:val="-4"/>
        </w:rPr>
        <w:t xml:space="preserve"> </w:t>
      </w:r>
      <w:r>
        <w:rPr>
          <w:color w:val="1E1E1E"/>
        </w:rPr>
        <w:t>with</w:t>
      </w:r>
      <w:r>
        <w:rPr>
          <w:color w:val="1E1E1E"/>
          <w:spacing w:val="-5"/>
        </w:rPr>
        <w:t xml:space="preserve"> </w:t>
      </w:r>
      <w:r>
        <w:rPr>
          <w:color w:val="1E1E1E"/>
        </w:rPr>
        <w:t>a</w:t>
      </w:r>
      <w:r>
        <w:rPr>
          <w:color w:val="1E1E1E"/>
          <w:spacing w:val="-5"/>
        </w:rPr>
        <w:t xml:space="preserve"> </w:t>
      </w:r>
      <w:r>
        <w:rPr>
          <w:color w:val="1E1E1E"/>
        </w:rPr>
        <w:t>Cart</w:t>
      </w:r>
      <w:r>
        <w:rPr>
          <w:color w:val="1E1E1E"/>
          <w:spacing w:val="-4"/>
        </w:rPr>
        <w:t xml:space="preserve"> </w:t>
      </w:r>
      <w:r>
        <w:rPr>
          <w:color w:val="1E1E1E"/>
        </w:rPr>
        <w:t>Item</w:t>
      </w:r>
      <w:r>
        <w:rPr>
          <w:color w:val="1E1E1E"/>
          <w:spacing w:val="-4"/>
        </w:rPr>
        <w:t xml:space="preserve"> </w:t>
      </w:r>
      <w:r>
        <w:rPr>
          <w:color w:val="1E1E1E"/>
        </w:rPr>
        <w:t>Counter</w:t>
      </w:r>
      <w:r>
        <w:rPr>
          <w:color w:val="1E1E1E"/>
          <w:spacing w:val="-4"/>
        </w:rPr>
        <w:t xml:space="preserve"> </w:t>
      </w:r>
      <w:r>
        <w:rPr>
          <w:color w:val="1E1E1E"/>
        </w:rPr>
        <w:t>positioned</w:t>
      </w:r>
      <w:r>
        <w:rPr>
          <w:color w:val="1E1E1E"/>
          <w:spacing w:val="-3"/>
        </w:rPr>
        <w:t xml:space="preserve"> </w:t>
      </w:r>
      <w:r>
        <w:rPr>
          <w:color w:val="1E1E1E"/>
        </w:rPr>
        <w:t>at</w:t>
      </w:r>
      <w:r>
        <w:rPr>
          <w:color w:val="1E1E1E"/>
          <w:spacing w:val="-4"/>
        </w:rPr>
        <w:t xml:space="preserve"> </w:t>
      </w:r>
      <w:r>
        <w:rPr>
          <w:color w:val="1E1E1E"/>
        </w:rPr>
        <w:t>the</w:t>
      </w:r>
      <w:r>
        <w:rPr>
          <w:color w:val="1E1E1E"/>
          <w:spacing w:val="-4"/>
        </w:rPr>
        <w:t xml:space="preserve"> </w:t>
      </w:r>
      <w:r>
        <w:rPr>
          <w:color w:val="1E1E1E"/>
        </w:rPr>
        <w:t>top-right. Write a JavaScript fiunction so that clicking 'Add to Cart' increments the counter and temporarily changes the button text to 'Added!' fior visual fieedback."</w:t>
      </w:r>
    </w:p>
    <w:p w14:paraId="1973F2A0">
      <w:pPr>
        <w:pStyle w:val="3"/>
        <w:spacing w:before="239"/>
      </w:pPr>
      <w:bookmarkStart w:id="21" w:name="Code:"/>
      <w:bookmarkEnd w:id="21"/>
      <w:r>
        <w:rPr>
          <w:color w:val="1E1E1E"/>
          <w:spacing w:val="-2"/>
        </w:rPr>
        <w:t>Code:</w:t>
      </w:r>
    </w:p>
    <w:p w14:paraId="289DB0A4">
      <w:pPr>
        <w:pStyle w:val="6"/>
        <w:spacing w:before="25"/>
        <w:ind w:left="0"/>
        <w:rPr>
          <w:b/>
        </w:rPr>
      </w:pPr>
    </w:p>
    <w:p w14:paraId="626BE4D7">
      <w:pPr>
        <w:pStyle w:val="6"/>
      </w:pPr>
      <w:r>
        <mc:AlternateContent>
          <mc:Choice Requires="wpg">
            <w:drawing>
              <wp:anchor distT="0" distB="0" distL="0" distR="0" simplePos="0" relativeHeight="251666432" behindDoc="1" locked="0" layoutInCell="1" allowOverlap="1">
                <wp:simplePos x="0" y="0"/>
                <wp:positionH relativeFrom="page">
                  <wp:posOffset>914400</wp:posOffset>
                </wp:positionH>
                <wp:positionV relativeFrom="paragraph">
                  <wp:posOffset>8890</wp:posOffset>
                </wp:positionV>
                <wp:extent cx="5944235" cy="4775835"/>
                <wp:effectExtent l="0" t="0" r="0" b="0"/>
                <wp:wrapNone/>
                <wp:docPr id="49" name="Group 49"/>
                <wp:cNvGraphicFramePr/>
                <a:graphic xmlns:a="http://schemas.openxmlformats.org/drawingml/2006/main">
                  <a:graphicData uri="http://schemas.microsoft.com/office/word/2010/wordprocessingGroup">
                    <wpg:wgp>
                      <wpg:cNvGrpSpPr/>
                      <wpg:grpSpPr>
                        <a:xfrm>
                          <a:off x="0" y="0"/>
                          <a:ext cx="5944235" cy="4775835"/>
                          <a:chOff x="0" y="0"/>
                          <a:chExt cx="5944235" cy="4775835"/>
                        </a:xfrm>
                      </wpg:grpSpPr>
                      <wps:wsp>
                        <wps:cNvPr id="50" name="Graphic 50"/>
                        <wps:cNvSpPr/>
                        <wps:spPr>
                          <a:xfrm>
                            <a:off x="0" y="0"/>
                            <a:ext cx="5944235" cy="4775835"/>
                          </a:xfrm>
                          <a:custGeom>
                            <a:avLst/>
                            <a:gdLst/>
                            <a:ahLst/>
                            <a:cxnLst/>
                            <a:rect l="l" t="t" r="r" b="b"/>
                            <a:pathLst>
                              <a:path w="5944235" h="4775835">
                                <a:moveTo>
                                  <a:pt x="5944234" y="0"/>
                                </a:moveTo>
                                <a:lnTo>
                                  <a:pt x="0" y="0"/>
                                </a:lnTo>
                                <a:lnTo>
                                  <a:pt x="0" y="4775834"/>
                                </a:lnTo>
                                <a:lnTo>
                                  <a:pt x="5944234" y="4775834"/>
                                </a:lnTo>
                                <a:lnTo>
                                  <a:pt x="5944234" y="0"/>
                                </a:lnTo>
                                <a:close/>
                              </a:path>
                            </a:pathLst>
                          </a:custGeom>
                          <a:solidFill>
                            <a:srgbClr val="EEEEEE"/>
                          </a:solidFill>
                        </wps:spPr>
                        <wps:bodyPr wrap="square" lIns="0" tIns="0" rIns="0" bIns="0" rtlCol="0">
                          <a:noAutofit/>
                        </wps:bodyPr>
                      </wps:wsp>
                      <pic:pic xmlns:pic="http://schemas.openxmlformats.org/drawingml/2006/picture">
                        <pic:nvPicPr>
                          <pic:cNvPr id="51" name="Image 51"/>
                          <pic:cNvPicPr/>
                        </pic:nvPicPr>
                        <pic:blipFill>
                          <a:blip r:embed="rId6" cstate="print"/>
                          <a:stretch>
                            <a:fillRect/>
                          </a:stretch>
                        </pic:blipFill>
                        <pic:spPr>
                          <a:xfrm>
                            <a:off x="3954145" y="1362075"/>
                            <a:ext cx="81914" cy="100964"/>
                          </a:xfrm>
                          <a:prstGeom prst="rect">
                            <a:avLst/>
                          </a:prstGeom>
                        </pic:spPr>
                      </pic:pic>
                      <pic:pic xmlns:pic="http://schemas.openxmlformats.org/drawingml/2006/picture">
                        <pic:nvPicPr>
                          <pic:cNvPr id="52" name="Image 52"/>
                          <pic:cNvPicPr/>
                        </pic:nvPicPr>
                        <pic:blipFill>
                          <a:blip r:embed="rId6" cstate="print"/>
                          <a:stretch>
                            <a:fillRect/>
                          </a:stretch>
                        </pic:blipFill>
                        <pic:spPr>
                          <a:xfrm>
                            <a:off x="1636395" y="1552575"/>
                            <a:ext cx="81914" cy="100964"/>
                          </a:xfrm>
                          <a:prstGeom prst="rect">
                            <a:avLst/>
                          </a:prstGeom>
                        </pic:spPr>
                      </pic:pic>
                      <pic:pic xmlns:pic="http://schemas.openxmlformats.org/drawingml/2006/picture">
                        <pic:nvPicPr>
                          <pic:cNvPr id="53" name="Image 53"/>
                          <pic:cNvPicPr/>
                        </pic:nvPicPr>
                        <pic:blipFill>
                          <a:blip r:embed="rId6" cstate="print"/>
                          <a:stretch>
                            <a:fillRect/>
                          </a:stretch>
                        </pic:blipFill>
                        <pic:spPr>
                          <a:xfrm>
                            <a:off x="3733165" y="1933575"/>
                            <a:ext cx="81914" cy="100964"/>
                          </a:xfrm>
                          <a:prstGeom prst="rect">
                            <a:avLst/>
                          </a:prstGeom>
                        </pic:spPr>
                      </pic:pic>
                      <pic:pic xmlns:pic="http://schemas.openxmlformats.org/drawingml/2006/picture">
                        <pic:nvPicPr>
                          <pic:cNvPr id="54" name="Image 54"/>
                          <pic:cNvPicPr/>
                        </pic:nvPicPr>
                        <pic:blipFill>
                          <a:blip r:embed="rId6" cstate="print"/>
                          <a:stretch>
                            <a:fillRect/>
                          </a:stretch>
                        </pic:blipFill>
                        <pic:spPr>
                          <a:xfrm>
                            <a:off x="4149090" y="2696210"/>
                            <a:ext cx="81914" cy="100964"/>
                          </a:xfrm>
                          <a:prstGeom prst="rect">
                            <a:avLst/>
                          </a:prstGeom>
                        </pic:spPr>
                      </pic:pic>
                      <pic:pic xmlns:pic="http://schemas.openxmlformats.org/drawingml/2006/picture">
                        <pic:nvPicPr>
                          <pic:cNvPr id="55" name="Image 55"/>
                          <pic:cNvPicPr/>
                        </pic:nvPicPr>
                        <pic:blipFill>
                          <a:blip r:embed="rId6" cstate="print"/>
                          <a:stretch>
                            <a:fillRect/>
                          </a:stretch>
                        </pic:blipFill>
                        <pic:spPr>
                          <a:xfrm>
                            <a:off x="3733800" y="3077210"/>
                            <a:ext cx="81914" cy="100964"/>
                          </a:xfrm>
                          <a:prstGeom prst="rect">
                            <a:avLst/>
                          </a:prstGeom>
                        </pic:spPr>
                      </pic:pic>
                      <pic:pic xmlns:pic="http://schemas.openxmlformats.org/drawingml/2006/picture">
                        <pic:nvPicPr>
                          <pic:cNvPr id="56" name="Image 56"/>
                          <pic:cNvPicPr/>
                        </pic:nvPicPr>
                        <pic:blipFill>
                          <a:blip r:embed="rId6" cstate="print"/>
                          <a:stretch>
                            <a:fillRect/>
                          </a:stretch>
                        </pic:blipFill>
                        <pic:spPr>
                          <a:xfrm>
                            <a:off x="2387600" y="3458209"/>
                            <a:ext cx="81914" cy="100964"/>
                          </a:xfrm>
                          <a:prstGeom prst="rect">
                            <a:avLst/>
                          </a:prstGeom>
                        </pic:spPr>
                      </pic:pic>
                      <pic:pic xmlns:pic="http://schemas.openxmlformats.org/drawingml/2006/picture">
                        <pic:nvPicPr>
                          <pic:cNvPr id="57" name="Image 57"/>
                          <pic:cNvPicPr/>
                        </pic:nvPicPr>
                        <pic:blipFill>
                          <a:blip r:embed="rId6" cstate="print"/>
                          <a:stretch>
                            <a:fillRect/>
                          </a:stretch>
                        </pic:blipFill>
                        <pic:spPr>
                          <a:xfrm>
                            <a:off x="2824479" y="3839209"/>
                            <a:ext cx="81914" cy="100964"/>
                          </a:xfrm>
                          <a:prstGeom prst="rect">
                            <a:avLst/>
                          </a:prstGeom>
                        </pic:spPr>
                      </pic:pic>
                    </wpg:wgp>
                  </a:graphicData>
                </a:graphic>
              </wp:anchor>
            </w:drawing>
          </mc:Choice>
          <mc:Fallback>
            <w:pict>
              <v:group id="_x0000_s1026" o:spid="_x0000_s1026" o:spt="203" style="position:absolute;left:0pt;margin-left:72pt;margin-top:0.7pt;height:376.05pt;width:468.05pt;mso-position-horizontal-relative:page;z-index:-251650048;mso-width-relative:page;mso-height-relative:page;" coordsize="5944235,4775835" o:gfxdata="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">
                <o:lock v:ext="edit" aspectratio="f"/>
                <v:shape id="Graphic 50" o:spid="_x0000_s1026" o:spt="100" style="position:absolute;left:0;top:0;height:4775835;width:5944235;" fillcolor="#EEEEEE" filled="t" stroked="f" coordsize="5944235,4775835" o:gfxdata="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nuQfugAAANsA&#10;AAAPAAAAAAAAAAEAIAAAACIAAABkcnMvZG93bnJldi54bWxQSwECFAAUAAAACACHTuJAMy8FnjsA&#10;AAA5AAAAEAAAAAAAAAABACAAAAAJAQAAZHJzL3NoYXBleG1sLnhtbFBLBQYAAAAABgAGAFsBAACz&#10;AwAAAAA=&#10;" path="m5944234,0l0,0,0,4775834,5944234,4775834,5944234,0xe">
                  <v:fill on="t" focussize="0,0"/>
                  <v:stroke on="f"/>
                  <v:imagedata o:title=""/>
                  <o:lock v:ext="edit" aspectratio="f"/>
                  <v:textbox inset="0mm,0mm,0mm,0mm"/>
                </v:shape>
                <v:shape id="Image 51" o:spid="_x0000_s1026" o:spt="75" type="#_x0000_t75" style="position:absolute;left:3954145;top:1362075;height:100964;width:81914;" filled="f" o:preferrelative="t" stroked="f" coordsize="21600,21600" o:gfxdata="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VC3Q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Image 52" o:spid="_x0000_s1026" o:spt="75" type="#_x0000_t75" style="position:absolute;left:1636395;top:1552575;height:100964;width:81914;" filled="f" o:preferrelative="t" stroked="f" coordsize="21600,21600" o:gfxdata="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hrOn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Image 53" o:spid="_x0000_s1026" o:spt="75" type="#_x0000_t75" style="position:absolute;left:3733165;top:1933575;height:100964;width:81914;" filled="f" o:preferrelative="t" stroked="f" coordsize="21600,21600" o:gfxdata="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yhY8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Image 54" o:spid="_x0000_s1026" o:spt="75" type="#_x0000_t75" style="position:absolute;left:4149090;top:2696210;height:100964;width:81914;" filled="f" o:preferrelative="t" stroked="f" coordsize="21600,21600" o:gfxdata="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I45I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Image 55" o:spid="_x0000_s1026" o:spt="75" type="#_x0000_t75" style="position:absolute;left:3733800;top:3077210;height:100964;width:81914;" filled="f" o:preferrelative="t" stroked="f" coordsize="21600,21600" o:gfxdata="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byvT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Image 56" o:spid="_x0000_s1026" o:spt="75" type="#_x0000_t75" style="position:absolute;left:2387600;top:3458209;height:100964;width:81914;" filled="f" o:preferrelative="t" stroked="f" coordsize="21600,21600" o:gfxdata="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vbWk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Image 57" o:spid="_x0000_s1026" o:spt="75" type="#_x0000_t75" style="position:absolute;left:2824479;top:3839209;height:100964;width:81914;" filled="f" o:preferrelative="t" stroked="f" coordsize="21600,21600" o:gfxdata="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8RA/vQAA&#10;ANs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w:rPr>
          <w:color w:val="1E1E1E"/>
          <w:spacing w:val="-5"/>
        </w:rPr>
        <w:t>&lt;!DOCTYPE</w:t>
      </w:r>
      <w:r>
        <w:rPr>
          <w:color w:val="1E1E1E"/>
          <w:spacing w:val="-6"/>
        </w:rPr>
        <w:t xml:space="preserve"> </w:t>
      </w:r>
      <w:r>
        <w:rPr>
          <w:color w:val="1E1E1E"/>
          <w:spacing w:val="-2"/>
        </w:rPr>
        <w:t>html&gt;</w:t>
      </w:r>
    </w:p>
    <w:p w14:paraId="182653EA">
      <w:pPr>
        <w:pStyle w:val="6"/>
        <w:spacing w:before="35"/>
      </w:pPr>
      <w:r>
        <w:rPr>
          <w:color w:val="1E1E1E"/>
          <w:w w:val="90"/>
        </w:rPr>
        <w:t>&lt;html</w:t>
      </w:r>
      <w:r>
        <w:rPr>
          <w:color w:val="1E1E1E"/>
          <w:spacing w:val="-10"/>
          <w:w w:val="90"/>
        </w:rPr>
        <w:t xml:space="preserve"> </w:t>
      </w:r>
      <w:r>
        <w:rPr>
          <w:color w:val="1E1E1E"/>
          <w:spacing w:val="-2"/>
          <w:w w:val="95"/>
        </w:rPr>
        <w:t>lang="en"&gt;</w:t>
      </w:r>
    </w:p>
    <w:p w14:paraId="276C50E0">
      <w:pPr>
        <w:pStyle w:val="6"/>
        <w:spacing w:before="34"/>
      </w:pPr>
      <w:r>
        <w:rPr>
          <w:color w:val="1E1E1E"/>
          <w:spacing w:val="-2"/>
        </w:rPr>
        <w:t>&lt;head&gt;</w:t>
      </w:r>
    </w:p>
    <w:p w14:paraId="2DF4141B">
      <w:pPr>
        <w:pStyle w:val="6"/>
        <w:spacing w:before="36"/>
        <w:ind w:left="205"/>
      </w:pPr>
      <w:r>
        <w:rPr>
          <w:color w:val="1E1E1E"/>
          <w:spacing w:val="-4"/>
        </w:rPr>
        <w:t>&lt;meta charset="UTF-</w:t>
      </w:r>
      <w:r>
        <w:rPr>
          <w:color w:val="1E1E1E"/>
          <w:spacing w:val="-5"/>
        </w:rPr>
        <w:t>8"&gt;</w:t>
      </w:r>
    </w:p>
    <w:p w14:paraId="588403FD">
      <w:pPr>
        <w:pStyle w:val="6"/>
        <w:spacing w:before="34"/>
        <w:ind w:left="205"/>
      </w:pPr>
      <w:r>
        <w:rPr>
          <w:color w:val="1E1E1E"/>
          <w:spacing w:val="-2"/>
        </w:rPr>
        <w:t>&lt;meta</w:t>
      </w:r>
      <w:r>
        <w:rPr>
          <w:color w:val="1E1E1E"/>
          <w:spacing w:val="-12"/>
        </w:rPr>
        <w:t xml:space="preserve"> </w:t>
      </w:r>
      <w:r>
        <w:rPr>
          <w:color w:val="1E1E1E"/>
          <w:spacing w:val="-2"/>
        </w:rPr>
        <w:t>name="viewport"</w:t>
      </w:r>
      <w:r>
        <w:rPr>
          <w:color w:val="1E1E1E"/>
          <w:spacing w:val="-7"/>
        </w:rPr>
        <w:t xml:space="preserve"> </w:t>
      </w:r>
      <w:r>
        <w:rPr>
          <w:color w:val="1E1E1E"/>
          <w:spacing w:val="-2"/>
        </w:rPr>
        <w:t>content="width=device-width,</w:t>
      </w:r>
      <w:r>
        <w:rPr>
          <w:color w:val="1E1E1E"/>
          <w:spacing w:val="-9"/>
        </w:rPr>
        <w:t xml:space="preserve"> </w:t>
      </w:r>
      <w:r>
        <w:rPr>
          <w:color w:val="1E1E1E"/>
          <w:spacing w:val="-2"/>
        </w:rPr>
        <w:t>initial-scale=1.0"&gt;</w:t>
      </w:r>
    </w:p>
    <w:p w14:paraId="2098066B">
      <w:pPr>
        <w:pStyle w:val="6"/>
        <w:spacing w:before="36"/>
        <w:ind w:left="205"/>
      </w:pPr>
      <w:r>
        <w:rPr>
          <w:color w:val="1E1E1E"/>
          <w:w w:val="90"/>
        </w:rPr>
        <w:t>&lt;title&gt;Startup</w:t>
      </w:r>
      <w:r>
        <w:rPr>
          <w:color w:val="1E1E1E"/>
          <w:spacing w:val="16"/>
        </w:rPr>
        <w:t xml:space="preserve"> </w:t>
      </w:r>
      <w:r>
        <w:rPr>
          <w:color w:val="1E1E1E"/>
          <w:spacing w:val="-2"/>
        </w:rPr>
        <w:t>Shop&lt;/title&gt;</w:t>
      </w:r>
    </w:p>
    <w:p w14:paraId="7FF43FF8">
      <w:pPr>
        <w:pStyle w:val="6"/>
        <w:spacing w:before="34"/>
        <w:ind w:left="205"/>
      </w:pPr>
      <w:r>
        <w:rPr>
          <w:color w:val="1E1E1E"/>
          <w:spacing w:val="-2"/>
        </w:rPr>
        <w:t>&lt;style&gt;</w:t>
      </w:r>
    </w:p>
    <w:p w14:paraId="6A8662D9">
      <w:pPr>
        <w:pStyle w:val="6"/>
        <w:tabs>
          <w:tab w:val="left" w:pos="6309"/>
        </w:tabs>
        <w:spacing w:before="36"/>
        <w:ind w:left="410"/>
      </w:pPr>
      <w:r>
        <w:rPr>
          <w:color w:val="1E1E1E"/>
          <w:spacing w:val="-4"/>
        </w:rPr>
        <w:t>body</w:t>
      </w:r>
      <w:r>
        <w:rPr>
          <w:color w:val="1E1E1E"/>
          <w:spacing w:val="-12"/>
        </w:rPr>
        <w:t xml:space="preserve"> </w:t>
      </w:r>
      <w:r>
        <w:rPr>
          <w:color w:val="1E1E1E"/>
          <w:spacing w:val="-4"/>
        </w:rPr>
        <w:t>{</w:t>
      </w:r>
      <w:r>
        <w:rPr>
          <w:color w:val="1E1E1E"/>
          <w:spacing w:val="-13"/>
        </w:rPr>
        <w:t xml:space="preserve"> </w:t>
      </w:r>
      <w:r>
        <w:rPr>
          <w:color w:val="1E1E1E"/>
          <w:spacing w:val="-4"/>
        </w:rPr>
        <w:t>fiont-fiamily:</w:t>
      </w:r>
      <w:r>
        <w:rPr>
          <w:color w:val="1E1E1E"/>
          <w:spacing w:val="-11"/>
        </w:rPr>
        <w:t xml:space="preserve"> </w:t>
      </w:r>
      <w:r>
        <w:rPr>
          <w:color w:val="1E1E1E"/>
          <w:spacing w:val="-4"/>
        </w:rPr>
        <w:t>Arial,</w:t>
      </w:r>
      <w:r>
        <w:rPr>
          <w:color w:val="1E1E1E"/>
          <w:spacing w:val="-13"/>
        </w:rPr>
        <w:t xml:space="preserve"> </w:t>
      </w:r>
      <w:r>
        <w:rPr>
          <w:color w:val="1E1E1E"/>
          <w:spacing w:val="-4"/>
        </w:rPr>
        <w:t>sans-serifi;</w:t>
      </w:r>
      <w:r>
        <w:rPr>
          <w:color w:val="1E1E1E"/>
          <w:spacing w:val="-11"/>
        </w:rPr>
        <w:t xml:space="preserve"> </w:t>
      </w:r>
      <w:r>
        <w:rPr>
          <w:color w:val="1E1E1E"/>
          <w:spacing w:val="-4"/>
        </w:rPr>
        <w:t>margin:</w:t>
      </w:r>
      <w:r>
        <w:rPr>
          <w:color w:val="1E1E1E"/>
          <w:spacing w:val="-13"/>
        </w:rPr>
        <w:t xml:space="preserve"> </w:t>
      </w:r>
      <w:r>
        <w:rPr>
          <w:color w:val="1E1E1E"/>
          <w:spacing w:val="-4"/>
        </w:rPr>
        <w:t>0;</w:t>
      </w:r>
      <w:r>
        <w:rPr>
          <w:color w:val="1E1E1E"/>
          <w:spacing w:val="-12"/>
        </w:rPr>
        <w:t xml:space="preserve"> </w:t>
      </w:r>
      <w:r>
        <w:rPr>
          <w:color w:val="1E1E1E"/>
          <w:spacing w:val="-4"/>
        </w:rPr>
        <w:t>background:</w:t>
      </w:r>
      <w:r>
        <w:rPr>
          <w:color w:val="1E1E1E"/>
        </w:rPr>
        <w:tab/>
      </w:r>
      <w:r>
        <w:rPr>
          <w:color w:val="1E1E1E"/>
          <w:spacing w:val="-6"/>
        </w:rPr>
        <w:t>fiafiafia;</w:t>
      </w:r>
      <w:r>
        <w:rPr>
          <w:color w:val="1E1E1E"/>
          <w:spacing w:val="-4"/>
        </w:rPr>
        <w:t xml:space="preserve"> </w:t>
      </w:r>
      <w:r>
        <w:rPr>
          <w:color w:val="1E1E1E"/>
          <w:spacing w:val="-10"/>
        </w:rPr>
        <w:t>}</w:t>
      </w:r>
    </w:p>
    <w:p w14:paraId="5F7EA30C">
      <w:pPr>
        <w:pStyle w:val="6"/>
        <w:spacing w:before="34" w:line="271" w:lineRule="auto"/>
        <w:ind w:right="851" w:firstLine="408"/>
      </w:pPr>
      <w:r>
        <w:rPr>
          <w:color w:val="1E1E1E"/>
        </w:rPr>
        <w:t>header</w:t>
      </w:r>
      <w:r>
        <w:rPr>
          <w:color w:val="1E1E1E"/>
          <w:spacing w:val="-14"/>
        </w:rPr>
        <w:t xml:space="preserve"> </w:t>
      </w:r>
      <w:r>
        <w:rPr>
          <w:color w:val="1E1E1E"/>
        </w:rPr>
        <w:t>{</w:t>
      </w:r>
      <w:r>
        <w:rPr>
          <w:color w:val="1E1E1E"/>
          <w:spacing w:val="-15"/>
        </w:rPr>
        <w:t xml:space="preserve"> </w:t>
      </w:r>
      <w:r>
        <w:rPr>
          <w:color w:val="1E1E1E"/>
        </w:rPr>
        <w:t>background:</w:t>
      </w:r>
      <w:r>
        <w:rPr>
          <w:color w:val="1E1E1E"/>
          <w:spacing w:val="79"/>
        </w:rPr>
        <w:t xml:space="preserve"> </w:t>
      </w:r>
      <w:r>
        <w:rPr>
          <w:color w:val="1E1E1E"/>
        </w:rPr>
        <w:t>222;</w:t>
      </w:r>
      <w:r>
        <w:rPr>
          <w:color w:val="1E1E1E"/>
          <w:spacing w:val="-14"/>
        </w:rPr>
        <w:t xml:space="preserve"> </w:t>
      </w:r>
      <w:r>
        <w:rPr>
          <w:color w:val="1E1E1E"/>
        </w:rPr>
        <w:t>color:</w:t>
      </w:r>
      <w:r>
        <w:rPr>
          <w:color w:val="1E1E1E"/>
          <w:spacing w:val="-14"/>
        </w:rPr>
        <w:t xml:space="preserve"> </w:t>
      </w:r>
      <w:r>
        <w:rPr>
          <w:color w:val="1E1E1E"/>
        </w:rPr>
        <w:t>white;</w:t>
      </w:r>
      <w:r>
        <w:rPr>
          <w:color w:val="1E1E1E"/>
          <w:spacing w:val="-14"/>
        </w:rPr>
        <w:t xml:space="preserve"> </w:t>
      </w:r>
      <w:r>
        <w:rPr>
          <w:color w:val="1E1E1E"/>
        </w:rPr>
        <w:t>padding:</w:t>
      </w:r>
      <w:r>
        <w:rPr>
          <w:color w:val="1E1E1E"/>
          <w:spacing w:val="-14"/>
        </w:rPr>
        <w:t xml:space="preserve"> </w:t>
      </w:r>
      <w:r>
        <w:rPr>
          <w:color w:val="1E1E1E"/>
        </w:rPr>
        <w:t>15px</w:t>
      </w:r>
      <w:r>
        <w:rPr>
          <w:color w:val="1E1E1E"/>
          <w:spacing w:val="-14"/>
        </w:rPr>
        <w:t xml:space="preserve"> </w:t>
      </w:r>
      <w:r>
        <w:rPr>
          <w:color w:val="1E1E1E"/>
        </w:rPr>
        <w:t>30px;</w:t>
      </w:r>
      <w:r>
        <w:rPr>
          <w:color w:val="1E1E1E"/>
          <w:spacing w:val="-14"/>
        </w:rPr>
        <w:t xml:space="preserve"> </w:t>
      </w:r>
      <w:r>
        <w:rPr>
          <w:color w:val="1E1E1E"/>
        </w:rPr>
        <w:t>display:</w:t>
      </w:r>
      <w:r>
        <w:rPr>
          <w:color w:val="1E1E1E"/>
          <w:spacing w:val="-14"/>
        </w:rPr>
        <w:t xml:space="preserve"> </w:t>
      </w:r>
      <w:r>
        <w:rPr>
          <w:color w:val="1E1E1E"/>
        </w:rPr>
        <w:t>flex;</w:t>
      </w:r>
      <w:r>
        <w:rPr>
          <w:color w:val="1E1E1E"/>
          <w:spacing w:val="-15"/>
        </w:rPr>
        <w:t xml:space="preserve"> </w:t>
      </w:r>
      <w:r>
        <w:rPr>
          <w:color w:val="1E1E1E"/>
        </w:rPr>
        <w:t>justifiy- content: space-between; align-items: center; }</w:t>
      </w:r>
    </w:p>
    <w:p w14:paraId="4D41FBD8">
      <w:pPr>
        <w:pStyle w:val="6"/>
        <w:spacing w:line="271" w:lineRule="auto"/>
        <w:ind w:right="1153" w:firstLine="408"/>
      </w:pPr>
      <w:r>
        <w:rPr>
          <w:color w:val="1E1E1E"/>
        </w:rPr>
        <w:t>.cart</w:t>
      </w:r>
      <w:r>
        <w:rPr>
          <w:color w:val="1E1E1E"/>
          <w:spacing w:val="-17"/>
        </w:rPr>
        <w:t xml:space="preserve"> </w:t>
      </w:r>
      <w:r>
        <w:rPr>
          <w:color w:val="1E1E1E"/>
        </w:rPr>
        <w:t>{</w:t>
      </w:r>
      <w:r>
        <w:rPr>
          <w:color w:val="1E1E1E"/>
          <w:spacing w:val="-17"/>
        </w:rPr>
        <w:t xml:space="preserve"> </w:t>
      </w:r>
      <w:r>
        <w:rPr>
          <w:color w:val="1E1E1E"/>
        </w:rPr>
        <w:t>fiont-size:</w:t>
      </w:r>
      <w:r>
        <w:rPr>
          <w:color w:val="1E1E1E"/>
          <w:spacing w:val="-17"/>
        </w:rPr>
        <w:t xml:space="preserve"> </w:t>
      </w:r>
      <w:r>
        <w:rPr>
          <w:color w:val="1E1E1E"/>
        </w:rPr>
        <w:t>1.2rem;</w:t>
      </w:r>
      <w:r>
        <w:rPr>
          <w:color w:val="1E1E1E"/>
          <w:spacing w:val="-17"/>
        </w:rPr>
        <w:t xml:space="preserve"> </w:t>
      </w:r>
      <w:r>
        <w:rPr>
          <w:color w:val="1E1E1E"/>
        </w:rPr>
        <w:t>fiont-weight:</w:t>
      </w:r>
      <w:r>
        <w:rPr>
          <w:color w:val="1E1E1E"/>
          <w:spacing w:val="-17"/>
        </w:rPr>
        <w:t xml:space="preserve"> </w:t>
      </w:r>
      <w:r>
        <w:rPr>
          <w:color w:val="1E1E1E"/>
        </w:rPr>
        <w:t>bold;</w:t>
      </w:r>
      <w:r>
        <w:rPr>
          <w:color w:val="1E1E1E"/>
          <w:spacing w:val="-17"/>
        </w:rPr>
        <w:t xml:space="preserve"> </w:t>
      </w:r>
      <w:r>
        <w:rPr>
          <w:color w:val="1E1E1E"/>
        </w:rPr>
        <w:t>background:</w:t>
      </w:r>
      <w:r>
        <w:rPr>
          <w:color w:val="1E1E1E"/>
          <w:spacing w:val="73"/>
        </w:rPr>
        <w:t xml:space="preserve"> </w:t>
      </w:r>
      <w:r>
        <w:rPr>
          <w:color w:val="1E1E1E"/>
        </w:rPr>
        <w:t>ff9800;</w:t>
      </w:r>
      <w:r>
        <w:rPr>
          <w:color w:val="1E1E1E"/>
          <w:spacing w:val="-17"/>
        </w:rPr>
        <w:t xml:space="preserve"> </w:t>
      </w:r>
      <w:r>
        <w:rPr>
          <w:color w:val="1E1E1E"/>
        </w:rPr>
        <w:t>padding:</w:t>
      </w:r>
      <w:r>
        <w:rPr>
          <w:color w:val="1E1E1E"/>
          <w:spacing w:val="-17"/>
        </w:rPr>
        <w:t xml:space="preserve"> </w:t>
      </w:r>
      <w:r>
        <w:rPr>
          <w:color w:val="1E1E1E"/>
        </w:rPr>
        <w:t>5px 15px; border-radius: 20px; }</w:t>
      </w:r>
    </w:p>
    <w:p w14:paraId="50B7F341">
      <w:pPr>
        <w:pStyle w:val="6"/>
        <w:spacing w:line="271" w:lineRule="auto"/>
        <w:ind w:right="563" w:firstLine="408"/>
      </w:pPr>
      <w:r>
        <w:rPr>
          <w:color w:val="1E1E1E"/>
        </w:rPr>
        <w:t>.product-catalog</w:t>
      </w:r>
      <w:r>
        <w:rPr>
          <w:color w:val="1E1E1E"/>
          <w:spacing w:val="-9"/>
        </w:rPr>
        <w:t xml:space="preserve"> </w:t>
      </w:r>
      <w:r>
        <w:rPr>
          <w:color w:val="1E1E1E"/>
        </w:rPr>
        <w:t>{</w:t>
      </w:r>
      <w:r>
        <w:rPr>
          <w:color w:val="1E1E1E"/>
          <w:spacing w:val="-9"/>
        </w:rPr>
        <w:t xml:space="preserve"> </w:t>
      </w:r>
      <w:r>
        <w:rPr>
          <w:color w:val="1E1E1E"/>
        </w:rPr>
        <w:t>display:</w:t>
      </w:r>
      <w:r>
        <w:rPr>
          <w:color w:val="1E1E1E"/>
          <w:spacing w:val="-8"/>
        </w:rPr>
        <w:t xml:space="preserve"> </w:t>
      </w:r>
      <w:r>
        <w:rPr>
          <w:color w:val="1E1E1E"/>
        </w:rPr>
        <w:t>grid;</w:t>
      </w:r>
      <w:r>
        <w:rPr>
          <w:color w:val="1E1E1E"/>
          <w:spacing w:val="-9"/>
        </w:rPr>
        <w:t xml:space="preserve"> </w:t>
      </w:r>
      <w:r>
        <w:rPr>
          <w:color w:val="1E1E1E"/>
        </w:rPr>
        <w:t>grid-template-columns:</w:t>
      </w:r>
      <w:r>
        <w:rPr>
          <w:color w:val="1E1E1E"/>
          <w:spacing w:val="-8"/>
        </w:rPr>
        <w:t xml:space="preserve"> </w:t>
      </w:r>
      <w:r>
        <w:rPr>
          <w:color w:val="1E1E1E"/>
        </w:rPr>
        <w:t>repeat(auto-fit,</w:t>
      </w:r>
      <w:r>
        <w:rPr>
          <w:color w:val="1E1E1E"/>
          <w:spacing w:val="-8"/>
        </w:rPr>
        <w:t xml:space="preserve"> </w:t>
      </w:r>
      <w:r>
        <w:rPr>
          <w:color w:val="1E1E1E"/>
        </w:rPr>
        <w:t>minmax(200px, 1fir)); gap: 20px; padding: 40px; }</w:t>
      </w:r>
    </w:p>
    <w:p w14:paraId="62B8A9A4">
      <w:pPr>
        <w:pStyle w:val="6"/>
        <w:spacing w:line="271" w:lineRule="auto"/>
        <w:ind w:right="851" w:firstLine="408"/>
      </w:pPr>
      <w:r>
        <w:rPr>
          <w:color w:val="1E1E1E"/>
        </w:rPr>
        <w:t>.product</w:t>
      </w:r>
      <w:r>
        <w:rPr>
          <w:color w:val="1E1E1E"/>
          <w:spacing w:val="-4"/>
        </w:rPr>
        <w:t xml:space="preserve"> </w:t>
      </w:r>
      <w:r>
        <w:rPr>
          <w:color w:val="1E1E1E"/>
        </w:rPr>
        <w:t>{</w:t>
      </w:r>
      <w:r>
        <w:rPr>
          <w:color w:val="1E1E1E"/>
          <w:spacing w:val="-6"/>
        </w:rPr>
        <w:t xml:space="preserve"> </w:t>
      </w:r>
      <w:r>
        <w:rPr>
          <w:color w:val="1E1E1E"/>
        </w:rPr>
        <w:t>background:</w:t>
      </w:r>
      <w:r>
        <w:rPr>
          <w:color w:val="1E1E1E"/>
          <w:spacing w:val="-4"/>
        </w:rPr>
        <w:t xml:space="preserve"> </w:t>
      </w:r>
      <w:r>
        <w:rPr>
          <w:color w:val="1E1E1E"/>
        </w:rPr>
        <w:t>white;</w:t>
      </w:r>
      <w:r>
        <w:rPr>
          <w:color w:val="1E1E1E"/>
          <w:spacing w:val="-5"/>
        </w:rPr>
        <w:t xml:space="preserve"> </w:t>
      </w:r>
      <w:r>
        <w:rPr>
          <w:color w:val="1E1E1E"/>
        </w:rPr>
        <w:t>padding:</w:t>
      </w:r>
      <w:r>
        <w:rPr>
          <w:color w:val="1E1E1E"/>
          <w:spacing w:val="-4"/>
        </w:rPr>
        <w:t xml:space="preserve"> </w:t>
      </w:r>
      <w:r>
        <w:rPr>
          <w:color w:val="1E1E1E"/>
        </w:rPr>
        <w:t>20px;</w:t>
      </w:r>
      <w:r>
        <w:rPr>
          <w:color w:val="1E1E1E"/>
          <w:spacing w:val="-5"/>
        </w:rPr>
        <w:t xml:space="preserve"> </w:t>
      </w:r>
      <w:r>
        <w:rPr>
          <w:color w:val="1E1E1E"/>
        </w:rPr>
        <w:t>border:</w:t>
      </w:r>
      <w:r>
        <w:rPr>
          <w:color w:val="1E1E1E"/>
          <w:spacing w:val="-5"/>
        </w:rPr>
        <w:t xml:space="preserve"> </w:t>
      </w:r>
      <w:r>
        <w:rPr>
          <w:color w:val="1E1E1E"/>
        </w:rPr>
        <w:t>1px</w:t>
      </w:r>
      <w:r>
        <w:rPr>
          <w:color w:val="1E1E1E"/>
          <w:spacing w:val="-5"/>
        </w:rPr>
        <w:t xml:space="preserve"> </w:t>
      </w:r>
      <w:r>
        <w:rPr>
          <w:color w:val="1E1E1E"/>
        </w:rPr>
        <w:t>solid</w:t>
      </w:r>
      <w:r>
        <w:rPr>
          <w:color w:val="1E1E1E"/>
          <w:spacing w:val="80"/>
        </w:rPr>
        <w:t xml:space="preserve"> </w:t>
      </w:r>
      <w:r>
        <w:rPr>
          <w:color w:val="1E1E1E"/>
        </w:rPr>
        <w:t>ddd;</w:t>
      </w:r>
      <w:r>
        <w:rPr>
          <w:color w:val="1E1E1E"/>
          <w:spacing w:val="-5"/>
        </w:rPr>
        <w:t xml:space="preserve"> </w:t>
      </w:r>
      <w:r>
        <w:rPr>
          <w:color w:val="1E1E1E"/>
        </w:rPr>
        <w:t>border-radius: 8px; text-align: center; }</w:t>
      </w:r>
    </w:p>
    <w:p w14:paraId="3D4CF470">
      <w:pPr>
        <w:pStyle w:val="6"/>
        <w:spacing w:line="271" w:lineRule="auto"/>
        <w:ind w:right="1843" w:firstLine="408"/>
      </w:pPr>
      <w:r>
        <w:rPr>
          <w:color w:val="1E1E1E"/>
        </w:rPr>
        <w:t>.product</w:t>
      </w:r>
      <w:r>
        <w:rPr>
          <w:color w:val="1E1E1E"/>
          <w:spacing w:val="-4"/>
        </w:rPr>
        <w:t xml:space="preserve"> </w:t>
      </w:r>
      <w:r>
        <w:rPr>
          <w:color w:val="1E1E1E"/>
        </w:rPr>
        <w:t>img</w:t>
      </w:r>
      <w:r>
        <w:rPr>
          <w:color w:val="1E1E1E"/>
          <w:spacing w:val="-6"/>
        </w:rPr>
        <w:t xml:space="preserve"> </w:t>
      </w:r>
      <w:r>
        <w:rPr>
          <w:color w:val="1E1E1E"/>
        </w:rPr>
        <w:t>{</w:t>
      </w:r>
      <w:r>
        <w:rPr>
          <w:color w:val="1E1E1E"/>
          <w:spacing w:val="-6"/>
        </w:rPr>
        <w:t xml:space="preserve"> </w:t>
      </w:r>
      <w:r>
        <w:rPr>
          <w:color w:val="1E1E1E"/>
        </w:rPr>
        <w:t>width:</w:t>
      </w:r>
      <w:r>
        <w:rPr>
          <w:color w:val="1E1E1E"/>
          <w:spacing w:val="-5"/>
        </w:rPr>
        <w:t xml:space="preserve"> </w:t>
      </w:r>
      <w:r>
        <w:rPr>
          <w:color w:val="1E1E1E"/>
        </w:rPr>
        <w:t>100%;</w:t>
      </w:r>
      <w:r>
        <w:rPr>
          <w:color w:val="1E1E1E"/>
          <w:spacing w:val="-6"/>
        </w:rPr>
        <w:t xml:space="preserve"> </w:t>
      </w:r>
      <w:r>
        <w:rPr>
          <w:color w:val="1E1E1E"/>
        </w:rPr>
        <w:t>height:</w:t>
      </w:r>
      <w:r>
        <w:rPr>
          <w:color w:val="1E1E1E"/>
          <w:spacing w:val="-4"/>
        </w:rPr>
        <w:t xml:space="preserve"> </w:t>
      </w:r>
      <w:r>
        <w:rPr>
          <w:color w:val="1E1E1E"/>
        </w:rPr>
        <w:t>150px;</w:t>
      </w:r>
      <w:r>
        <w:rPr>
          <w:color w:val="1E1E1E"/>
          <w:spacing w:val="-5"/>
        </w:rPr>
        <w:t xml:space="preserve"> </w:t>
      </w:r>
      <w:r>
        <w:rPr>
          <w:color w:val="1E1E1E"/>
        </w:rPr>
        <w:t>background:</w:t>
      </w:r>
      <w:r>
        <w:rPr>
          <w:color w:val="1E1E1E"/>
          <w:spacing w:val="80"/>
        </w:rPr>
        <w:t xml:space="preserve"> </w:t>
      </w:r>
      <w:r>
        <w:rPr>
          <w:color w:val="1E1E1E"/>
        </w:rPr>
        <w:t>eee;</w:t>
      </w:r>
      <w:r>
        <w:rPr>
          <w:color w:val="1E1E1E"/>
          <w:spacing w:val="-4"/>
        </w:rPr>
        <w:t xml:space="preserve"> </w:t>
      </w:r>
      <w:r>
        <w:rPr>
          <w:color w:val="1E1E1E"/>
        </w:rPr>
        <w:t>object-fit: cover; margin-bottom: 15px; }</w:t>
      </w:r>
    </w:p>
    <w:p w14:paraId="5869ADA4">
      <w:pPr>
        <w:pStyle w:val="6"/>
        <w:spacing w:line="271" w:lineRule="auto"/>
        <w:ind w:right="851" w:firstLine="408"/>
      </w:pPr>
      <w:r>
        <w:rPr>
          <w:color w:val="1E1E1E"/>
        </w:rPr>
        <w:t>button.add-to-cart</w:t>
      </w:r>
      <w:r>
        <w:rPr>
          <w:color w:val="1E1E1E"/>
          <w:spacing w:val="-4"/>
        </w:rPr>
        <w:t xml:space="preserve"> </w:t>
      </w:r>
      <w:r>
        <w:rPr>
          <w:color w:val="1E1E1E"/>
        </w:rPr>
        <w:t>{</w:t>
      </w:r>
      <w:r>
        <w:rPr>
          <w:color w:val="1E1E1E"/>
          <w:spacing w:val="-6"/>
        </w:rPr>
        <w:t xml:space="preserve"> </w:t>
      </w:r>
      <w:r>
        <w:rPr>
          <w:color w:val="1E1E1E"/>
        </w:rPr>
        <w:t>background:</w:t>
      </w:r>
      <w:r>
        <w:rPr>
          <w:color w:val="1E1E1E"/>
          <w:spacing w:val="80"/>
        </w:rPr>
        <w:t xml:space="preserve"> </w:t>
      </w:r>
      <w:r>
        <w:rPr>
          <w:color w:val="1E1E1E"/>
        </w:rPr>
        <w:t>4CAF50;</w:t>
      </w:r>
      <w:r>
        <w:rPr>
          <w:color w:val="1E1E1E"/>
          <w:spacing w:val="-5"/>
        </w:rPr>
        <w:t xml:space="preserve"> </w:t>
      </w:r>
      <w:r>
        <w:rPr>
          <w:color w:val="1E1E1E"/>
        </w:rPr>
        <w:t>color:</w:t>
      </w:r>
      <w:r>
        <w:rPr>
          <w:color w:val="1E1E1E"/>
          <w:spacing w:val="-5"/>
        </w:rPr>
        <w:t xml:space="preserve"> </w:t>
      </w:r>
      <w:r>
        <w:rPr>
          <w:color w:val="1E1E1E"/>
        </w:rPr>
        <w:t>white;</w:t>
      </w:r>
      <w:r>
        <w:rPr>
          <w:color w:val="1E1E1E"/>
          <w:spacing w:val="-5"/>
        </w:rPr>
        <w:t xml:space="preserve"> </w:t>
      </w:r>
      <w:r>
        <w:rPr>
          <w:color w:val="1E1E1E"/>
        </w:rPr>
        <w:t>border:</w:t>
      </w:r>
      <w:r>
        <w:rPr>
          <w:color w:val="1E1E1E"/>
          <w:spacing w:val="-5"/>
        </w:rPr>
        <w:t xml:space="preserve"> </w:t>
      </w:r>
      <w:r>
        <w:rPr>
          <w:color w:val="1E1E1E"/>
        </w:rPr>
        <w:t>none;</w:t>
      </w:r>
      <w:r>
        <w:rPr>
          <w:color w:val="1E1E1E"/>
          <w:spacing w:val="-5"/>
        </w:rPr>
        <w:t xml:space="preserve"> </w:t>
      </w:r>
      <w:r>
        <w:rPr>
          <w:color w:val="1E1E1E"/>
        </w:rPr>
        <w:t>padding:</w:t>
      </w:r>
      <w:r>
        <w:rPr>
          <w:color w:val="1E1E1E"/>
          <w:spacing w:val="-4"/>
        </w:rPr>
        <w:t xml:space="preserve"> </w:t>
      </w:r>
      <w:r>
        <w:rPr>
          <w:color w:val="1E1E1E"/>
        </w:rPr>
        <w:t>10px 15px; cursor: pointer; border-radius: 4px; transition: background 0.3s; }</w:t>
      </w:r>
    </w:p>
    <w:p w14:paraId="6DCEF5B1">
      <w:pPr>
        <w:pStyle w:val="6"/>
        <w:tabs>
          <w:tab w:val="left" w:pos="4508"/>
        </w:tabs>
        <w:ind w:left="410"/>
      </w:pPr>
      <w:r>
        <w:rPr>
          <w:color w:val="1E1E1E"/>
        </w:rPr>
        <w:t>button.add-to-cart.added</w:t>
      </w:r>
      <w:r>
        <w:rPr>
          <w:color w:val="1E1E1E"/>
          <w:spacing w:val="-6"/>
        </w:rPr>
        <w:t xml:space="preserve"> </w:t>
      </w:r>
      <w:r>
        <w:rPr>
          <w:color w:val="1E1E1E"/>
        </w:rPr>
        <w:t>{</w:t>
      </w:r>
      <w:r>
        <w:rPr>
          <w:color w:val="1E1E1E"/>
          <w:spacing w:val="-8"/>
        </w:rPr>
        <w:t xml:space="preserve"> </w:t>
      </w:r>
      <w:r>
        <w:rPr>
          <w:color w:val="1E1E1E"/>
          <w:spacing w:val="-2"/>
        </w:rPr>
        <w:t>background:</w:t>
      </w:r>
      <w:r>
        <w:rPr>
          <w:color w:val="1E1E1E"/>
        </w:rPr>
        <w:tab/>
      </w:r>
      <w:r>
        <w:rPr>
          <w:color w:val="1E1E1E"/>
        </w:rPr>
        <w:t>2E7D32;</w:t>
      </w:r>
      <w:r>
        <w:rPr>
          <w:color w:val="1E1E1E"/>
          <w:spacing w:val="-6"/>
        </w:rPr>
        <w:t xml:space="preserve"> </w:t>
      </w:r>
      <w:r>
        <w:rPr>
          <w:color w:val="1E1E1E"/>
          <w:spacing w:val="-10"/>
        </w:rPr>
        <w:t>}</w:t>
      </w:r>
    </w:p>
    <w:p w14:paraId="609EF823">
      <w:pPr>
        <w:pStyle w:val="6"/>
        <w:spacing w:before="34"/>
        <w:ind w:left="205"/>
      </w:pPr>
      <w:r>
        <w:rPr>
          <w:color w:val="1E1E1E"/>
          <w:spacing w:val="-2"/>
        </w:rPr>
        <w:t>&lt;/style&gt;</w:t>
      </w:r>
    </w:p>
    <w:p w14:paraId="68E1E550">
      <w:pPr>
        <w:pStyle w:val="6"/>
        <w:spacing w:before="34"/>
      </w:pPr>
      <w:r>
        <w:rPr>
          <w:color w:val="1E1E1E"/>
          <w:spacing w:val="-2"/>
        </w:rPr>
        <w:t>&lt;/head&gt;</w:t>
      </w:r>
    </w:p>
    <w:p w14:paraId="63EE4F65">
      <w:pPr>
        <w:pStyle w:val="6"/>
        <w:spacing w:before="36"/>
      </w:pPr>
      <w:r>
        <w:rPr>
          <w:color w:val="1E1E1E"/>
          <w:spacing w:val="-2"/>
        </w:rPr>
        <w:t>&lt;body&gt;</w:t>
      </w:r>
    </w:p>
    <w:p w14:paraId="0704B8FD">
      <w:pPr>
        <w:pStyle w:val="6"/>
        <w:spacing w:before="34"/>
        <w:ind w:left="205"/>
      </w:pPr>
      <w:r>
        <w:rPr>
          <w:color w:val="1E1E1E"/>
          <w:spacing w:val="-2"/>
        </w:rPr>
        <w:t>&lt;header&gt;</w:t>
      </w:r>
    </w:p>
    <w:p w14:paraId="0C9BD97C">
      <w:pPr>
        <w:pStyle w:val="6"/>
        <w:spacing w:after="0"/>
        <w:sectPr>
          <w:pgSz w:w="12240" w:h="15840"/>
          <w:pgMar w:top="1360" w:right="1080" w:bottom="280" w:left="1440" w:header="720" w:footer="720" w:gutter="0"/>
          <w:cols w:space="720" w:num="1"/>
        </w:sectPr>
      </w:pPr>
    </w:p>
    <w:p w14:paraId="472A2BF2">
      <w:pPr>
        <w:pStyle w:val="6"/>
        <w:spacing w:before="71"/>
        <w:ind w:left="410"/>
      </w:pPr>
      <w:r>
        <mc:AlternateContent>
          <mc:Choice Requires="wps">
            <w:drawing>
              <wp:anchor distT="0" distB="0" distL="0" distR="0" simplePos="0" relativeHeight="251667456" behindDoc="1" locked="0" layoutInCell="1" allowOverlap="1">
                <wp:simplePos x="0" y="0"/>
                <wp:positionH relativeFrom="page">
                  <wp:posOffset>914400</wp:posOffset>
                </wp:positionH>
                <wp:positionV relativeFrom="paragraph">
                  <wp:posOffset>50165</wp:posOffset>
                </wp:positionV>
                <wp:extent cx="5944235" cy="8014335"/>
                <wp:effectExtent l="0" t="0" r="0" b="0"/>
                <wp:wrapNone/>
                <wp:docPr id="58" name="Graphic 58"/>
                <wp:cNvGraphicFramePr/>
                <a:graphic xmlns:a="http://schemas.openxmlformats.org/drawingml/2006/main">
                  <a:graphicData uri="http://schemas.microsoft.com/office/word/2010/wordprocessingShape">
                    <wps:wsp>
                      <wps:cNvSpPr/>
                      <wps:spPr>
                        <a:xfrm>
                          <a:off x="0" y="0"/>
                          <a:ext cx="5944235" cy="8014334"/>
                        </a:xfrm>
                        <a:custGeom>
                          <a:avLst/>
                          <a:gdLst/>
                          <a:ahLst/>
                          <a:cxnLst/>
                          <a:rect l="l" t="t" r="r" b="b"/>
                          <a:pathLst>
                            <a:path w="5944235" h="8014334">
                              <a:moveTo>
                                <a:pt x="5944234" y="0"/>
                              </a:moveTo>
                              <a:lnTo>
                                <a:pt x="0" y="0"/>
                              </a:lnTo>
                              <a:lnTo>
                                <a:pt x="0" y="8014334"/>
                              </a:lnTo>
                              <a:lnTo>
                                <a:pt x="5944234" y="8014334"/>
                              </a:lnTo>
                              <a:lnTo>
                                <a:pt x="5944234" y="0"/>
                              </a:lnTo>
                              <a:close/>
                            </a:path>
                          </a:pathLst>
                        </a:custGeom>
                        <a:solidFill>
                          <a:srgbClr val="EEEEEE"/>
                        </a:solidFill>
                      </wps:spPr>
                      <wps:bodyPr wrap="square" lIns="0" tIns="0" rIns="0" bIns="0" rtlCol="0">
                        <a:noAutofit/>
                      </wps:bodyPr>
                    </wps:wsp>
                  </a:graphicData>
                </a:graphic>
              </wp:anchor>
            </w:drawing>
          </mc:Choice>
          <mc:Fallback>
            <w:pict>
              <v:shape id="Graphic 58" o:spid="_x0000_s1026" o:spt="100" style="position:absolute;left:0pt;margin-left:72pt;margin-top:3.95pt;height:631.05pt;width:468.05pt;mso-position-horizontal-relative:page;z-index:-251649024;mso-width-relative:page;mso-height-relative:page;" fillcolor="#EEEEEE" filled="t" stroked="f" coordsize="5944235,8014334" o:gfxdata="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Oa3&#10;w4rZAAAACwEAAA8AAAAAAAAAAQAgAAAAIgAAAGRycy9kb3ducmV2LnhtbFBLAQIUABQAAAAIAIdO&#10;4kBr34L9IgIAAOoEAAAOAAAAAAAAAAEAIAAAACgBAABkcnMvZTJvRG9jLnhtbFBLBQYAAAAABgAG&#10;AFkBAAC8BQAAAAA=&#10;" path="m5944234,0l0,0,0,8014334,5944234,8014334,5944234,0xe">
                <v:fill on="t" focussize="0,0"/>
                <v:stroke on="f"/>
                <v:imagedata o:title=""/>
                <o:lock v:ext="edit" aspectratio="f"/>
                <v:textbox inset="0mm,0mm,0mm,0mm"/>
              </v:shape>
            </w:pict>
          </mc:Fallback>
        </mc:AlternateContent>
      </w:r>
      <w:r>
        <w:rPr>
          <w:color w:val="1E1E1E"/>
          <w:w w:val="85"/>
        </w:rPr>
        <w:t>&lt;h1&gt;Startup</w:t>
      </w:r>
      <w:r>
        <w:rPr>
          <w:color w:val="1E1E1E"/>
          <w:spacing w:val="39"/>
        </w:rPr>
        <w:t xml:space="preserve"> </w:t>
      </w:r>
      <w:r>
        <w:rPr>
          <w:color w:val="1E1E1E"/>
          <w:spacing w:val="-2"/>
        </w:rPr>
        <w:t>Shop&lt;/h1&gt;</w:t>
      </w:r>
    </w:p>
    <w:p w14:paraId="7E1A17A0">
      <w:pPr>
        <w:pStyle w:val="6"/>
        <w:spacing w:before="34"/>
        <w:ind w:left="410"/>
      </w:pPr>
      <w:r>
        <w:rPr>
          <w:color w:val="1E1E1E"/>
          <w:spacing w:val="-6"/>
        </w:rPr>
        <w:t>&lt;div</w:t>
      </w:r>
      <w:r>
        <w:rPr>
          <w:color w:val="1E1E1E"/>
          <w:spacing w:val="-5"/>
        </w:rPr>
        <w:t xml:space="preserve"> </w:t>
      </w:r>
      <w:r>
        <w:rPr>
          <w:color w:val="1E1E1E"/>
          <w:spacing w:val="-6"/>
        </w:rPr>
        <w:t>class="cart"&gt;Cart:</w:t>
      </w:r>
      <w:r>
        <w:rPr>
          <w:color w:val="1E1E1E"/>
          <w:spacing w:val="-3"/>
        </w:rPr>
        <w:t xml:space="preserve"> </w:t>
      </w:r>
      <w:r>
        <w:rPr>
          <w:color w:val="1E1E1E"/>
          <w:spacing w:val="-6"/>
        </w:rPr>
        <w:t>&lt;span</w:t>
      </w:r>
      <w:r>
        <w:rPr>
          <w:color w:val="1E1E1E"/>
          <w:spacing w:val="-3"/>
        </w:rPr>
        <w:t xml:space="preserve"> </w:t>
      </w:r>
      <w:r>
        <w:rPr>
          <w:color w:val="1E1E1E"/>
          <w:spacing w:val="-6"/>
        </w:rPr>
        <w:t>id="cart-count"&gt;0&lt;/span&gt;&lt;/div&gt;</w:t>
      </w:r>
    </w:p>
    <w:p w14:paraId="5485B13F">
      <w:pPr>
        <w:pStyle w:val="6"/>
        <w:spacing w:before="35"/>
        <w:ind w:left="205"/>
      </w:pPr>
      <w:r>
        <w:rPr>
          <w:color w:val="1E1E1E"/>
          <w:spacing w:val="-2"/>
        </w:rPr>
        <w:t>&lt;/header&gt;</w:t>
      </w:r>
    </w:p>
    <w:p w14:paraId="6D454CF8">
      <w:pPr>
        <w:pStyle w:val="6"/>
        <w:spacing w:before="35"/>
        <w:ind w:left="205"/>
      </w:pPr>
      <w:r>
        <w:rPr>
          <w:color w:val="1E1E1E"/>
          <w:spacing w:val="-2"/>
        </w:rPr>
        <w:t>&lt;div</w:t>
      </w:r>
      <w:r>
        <w:rPr>
          <w:color w:val="1E1E1E"/>
          <w:spacing w:val="-11"/>
        </w:rPr>
        <w:t xml:space="preserve"> </w:t>
      </w:r>
      <w:r>
        <w:rPr>
          <w:color w:val="1E1E1E"/>
          <w:spacing w:val="-2"/>
        </w:rPr>
        <w:t>class="product-catalog"&gt;</w:t>
      </w:r>
    </w:p>
    <w:p w14:paraId="50DEDD16">
      <w:pPr>
        <w:pStyle w:val="6"/>
        <w:spacing w:before="35"/>
        <w:ind w:left="410"/>
      </w:pPr>
      <w:r>
        <w:rPr>
          <w:color w:val="1E1E1E"/>
          <w:w w:val="85"/>
        </w:rPr>
        <w:t>&lt;div</w:t>
      </w:r>
      <w:r>
        <w:rPr>
          <w:color w:val="1E1E1E"/>
          <w:spacing w:val="-8"/>
        </w:rPr>
        <w:t xml:space="preserve"> </w:t>
      </w:r>
      <w:r>
        <w:rPr>
          <w:color w:val="1E1E1E"/>
          <w:spacing w:val="-2"/>
        </w:rPr>
        <w:t>class="product"&gt;</w:t>
      </w:r>
    </w:p>
    <w:p w14:paraId="7E90A91A">
      <w:pPr>
        <w:pStyle w:val="6"/>
        <w:spacing w:before="35"/>
        <w:ind w:left="614"/>
      </w:pPr>
      <w:r>
        <w:rPr>
          <w:color w:val="1E1E1E"/>
          <w:spacing w:val="-6"/>
        </w:rPr>
        <w:t>&lt;img</w:t>
      </w:r>
      <w:r>
        <w:rPr>
          <w:color w:val="1E1E1E"/>
        </w:rPr>
        <w:t xml:space="preserve"> </w:t>
      </w:r>
      <w:r>
        <w:rPr>
          <w:color w:val="1E1E1E"/>
          <w:spacing w:val="-6"/>
        </w:rPr>
        <w:t>src=""</w:t>
      </w:r>
      <w:r>
        <w:rPr>
          <w:color w:val="1E1E1E"/>
          <w:spacing w:val="-1"/>
        </w:rPr>
        <w:t xml:space="preserve"> </w:t>
      </w:r>
      <w:r>
        <w:rPr>
          <w:color w:val="1E1E1E"/>
          <w:spacing w:val="-6"/>
        </w:rPr>
        <w:t>alt="Product</w:t>
      </w:r>
      <w:r>
        <w:rPr>
          <w:color w:val="1E1E1E"/>
          <w:spacing w:val="2"/>
        </w:rPr>
        <w:t xml:space="preserve"> </w:t>
      </w:r>
      <w:r>
        <w:rPr>
          <w:color w:val="1E1E1E"/>
          <w:spacing w:val="-6"/>
        </w:rPr>
        <w:t>1"&gt;</w:t>
      </w:r>
    </w:p>
    <w:p w14:paraId="729E96A0">
      <w:pPr>
        <w:pStyle w:val="6"/>
        <w:spacing w:before="35"/>
        <w:ind w:left="614"/>
      </w:pPr>
      <w:r>
        <w:rPr>
          <w:color w:val="1E1E1E"/>
          <w:w w:val="90"/>
        </w:rPr>
        <w:t>&lt;h3&gt;Wireless</w:t>
      </w:r>
      <w:r>
        <w:rPr>
          <w:color w:val="1E1E1E"/>
          <w:spacing w:val="3"/>
        </w:rPr>
        <w:t xml:space="preserve"> </w:t>
      </w:r>
      <w:r>
        <w:rPr>
          <w:color w:val="1E1E1E"/>
          <w:spacing w:val="-2"/>
        </w:rPr>
        <w:t>Mouse&lt;/h3&gt;&lt;p&gt;$25.00&lt;/p&gt;</w:t>
      </w:r>
    </w:p>
    <w:p w14:paraId="5756238A">
      <w:pPr>
        <w:pStyle w:val="6"/>
        <w:spacing w:before="35"/>
        <w:ind w:left="614"/>
      </w:pPr>
      <w:r>
        <w:rPr>
          <w:color w:val="1E1E1E"/>
          <w:spacing w:val="-2"/>
        </w:rPr>
        <w:t>&lt;button</w:t>
      </w:r>
      <w:r>
        <w:rPr>
          <w:color w:val="1E1E1E"/>
          <w:spacing w:val="-9"/>
        </w:rPr>
        <w:t xml:space="preserve"> </w:t>
      </w:r>
      <w:r>
        <w:rPr>
          <w:color w:val="1E1E1E"/>
          <w:spacing w:val="-2"/>
        </w:rPr>
        <w:t>class="add-to-cart"</w:t>
      </w:r>
      <w:r>
        <w:rPr>
          <w:color w:val="1E1E1E"/>
          <w:spacing w:val="-7"/>
        </w:rPr>
        <w:t xml:space="preserve"> </w:t>
      </w:r>
      <w:r>
        <w:rPr>
          <w:color w:val="1E1E1E"/>
          <w:spacing w:val="-2"/>
        </w:rPr>
        <w:t>onclick="addToCart(this)"&gt;Add</w:t>
      </w:r>
      <w:r>
        <w:rPr>
          <w:color w:val="1E1E1E"/>
          <w:spacing w:val="-7"/>
        </w:rPr>
        <w:t xml:space="preserve"> </w:t>
      </w:r>
      <w:r>
        <w:rPr>
          <w:color w:val="1E1E1E"/>
          <w:spacing w:val="-2"/>
        </w:rPr>
        <w:t>to</w:t>
      </w:r>
      <w:r>
        <w:rPr>
          <w:color w:val="1E1E1E"/>
          <w:spacing w:val="-7"/>
        </w:rPr>
        <w:t xml:space="preserve"> </w:t>
      </w:r>
      <w:r>
        <w:rPr>
          <w:color w:val="1E1E1E"/>
          <w:spacing w:val="-2"/>
        </w:rPr>
        <w:t>Cart&lt;/button&gt;</w:t>
      </w:r>
    </w:p>
    <w:p w14:paraId="0A3C0C28">
      <w:pPr>
        <w:pStyle w:val="6"/>
        <w:spacing w:before="34"/>
        <w:ind w:left="410"/>
      </w:pPr>
      <w:r>
        <w:rPr>
          <w:color w:val="1E1E1E"/>
          <w:spacing w:val="-2"/>
        </w:rPr>
        <w:t>&lt;/div&gt;</w:t>
      </w:r>
    </w:p>
    <w:p w14:paraId="3DC202E7">
      <w:pPr>
        <w:pStyle w:val="6"/>
        <w:spacing w:before="36"/>
        <w:ind w:left="410"/>
      </w:pPr>
      <w:r>
        <w:rPr>
          <w:color w:val="1E1E1E"/>
          <w:w w:val="85"/>
        </w:rPr>
        <w:t>&lt;div</w:t>
      </w:r>
      <w:r>
        <w:rPr>
          <w:color w:val="1E1E1E"/>
          <w:spacing w:val="-8"/>
        </w:rPr>
        <w:t xml:space="preserve"> </w:t>
      </w:r>
      <w:r>
        <w:rPr>
          <w:color w:val="1E1E1E"/>
          <w:spacing w:val="-2"/>
        </w:rPr>
        <w:t>class="product"&gt;</w:t>
      </w:r>
    </w:p>
    <w:p w14:paraId="1F36CACA">
      <w:pPr>
        <w:pStyle w:val="6"/>
        <w:spacing w:before="34"/>
        <w:ind w:left="614"/>
      </w:pPr>
      <w:r>
        <w:rPr>
          <w:color w:val="1E1E1E"/>
          <w:spacing w:val="-6"/>
        </w:rPr>
        <w:t>&lt;img</w:t>
      </w:r>
      <w:r>
        <w:rPr>
          <w:color w:val="1E1E1E"/>
        </w:rPr>
        <w:t xml:space="preserve"> </w:t>
      </w:r>
      <w:r>
        <w:rPr>
          <w:color w:val="1E1E1E"/>
          <w:spacing w:val="-6"/>
        </w:rPr>
        <w:t>src=""</w:t>
      </w:r>
      <w:r>
        <w:rPr>
          <w:color w:val="1E1E1E"/>
          <w:spacing w:val="-1"/>
        </w:rPr>
        <w:t xml:space="preserve"> </w:t>
      </w:r>
      <w:r>
        <w:rPr>
          <w:color w:val="1E1E1E"/>
          <w:spacing w:val="-6"/>
        </w:rPr>
        <w:t>alt="Product</w:t>
      </w:r>
      <w:r>
        <w:rPr>
          <w:color w:val="1E1E1E"/>
          <w:spacing w:val="2"/>
        </w:rPr>
        <w:t xml:space="preserve"> </w:t>
      </w:r>
      <w:r>
        <w:rPr>
          <w:color w:val="1E1E1E"/>
          <w:spacing w:val="-6"/>
        </w:rPr>
        <w:t>2"&gt;</w:t>
      </w:r>
    </w:p>
    <w:p w14:paraId="60C04738">
      <w:pPr>
        <w:pStyle w:val="6"/>
        <w:spacing w:before="36"/>
        <w:ind w:left="614"/>
      </w:pPr>
      <w:r>
        <w:rPr>
          <w:color w:val="1E1E1E"/>
          <w:spacing w:val="-6"/>
        </w:rPr>
        <w:t>&lt;h3&gt;Mechanical</w:t>
      </w:r>
      <w:r>
        <w:rPr>
          <w:color w:val="1E1E1E"/>
        </w:rPr>
        <w:t xml:space="preserve"> </w:t>
      </w:r>
      <w:r>
        <w:rPr>
          <w:color w:val="1E1E1E"/>
          <w:spacing w:val="-2"/>
        </w:rPr>
        <w:t>Keyboard&lt;/h3&gt;&lt;p&gt;$85.00&lt;/p&gt;</w:t>
      </w:r>
    </w:p>
    <w:p w14:paraId="778C1B8D">
      <w:pPr>
        <w:pStyle w:val="6"/>
        <w:spacing w:before="34"/>
        <w:ind w:left="614"/>
      </w:pPr>
      <w:r>
        <w:rPr>
          <w:color w:val="1E1E1E"/>
          <w:spacing w:val="-2"/>
        </w:rPr>
        <w:t>&lt;button</w:t>
      </w:r>
      <w:r>
        <w:rPr>
          <w:color w:val="1E1E1E"/>
          <w:spacing w:val="-9"/>
        </w:rPr>
        <w:t xml:space="preserve"> </w:t>
      </w:r>
      <w:r>
        <w:rPr>
          <w:color w:val="1E1E1E"/>
          <w:spacing w:val="-2"/>
        </w:rPr>
        <w:t>class="add-to-cart"</w:t>
      </w:r>
      <w:r>
        <w:rPr>
          <w:color w:val="1E1E1E"/>
          <w:spacing w:val="-7"/>
        </w:rPr>
        <w:t xml:space="preserve"> </w:t>
      </w:r>
      <w:r>
        <w:rPr>
          <w:color w:val="1E1E1E"/>
          <w:spacing w:val="-2"/>
        </w:rPr>
        <w:t>onclick="addToCart(this)"&gt;Add</w:t>
      </w:r>
      <w:r>
        <w:rPr>
          <w:color w:val="1E1E1E"/>
          <w:spacing w:val="-7"/>
        </w:rPr>
        <w:t xml:space="preserve"> </w:t>
      </w:r>
      <w:r>
        <w:rPr>
          <w:color w:val="1E1E1E"/>
          <w:spacing w:val="-2"/>
        </w:rPr>
        <w:t>to</w:t>
      </w:r>
      <w:r>
        <w:rPr>
          <w:color w:val="1E1E1E"/>
          <w:spacing w:val="-7"/>
        </w:rPr>
        <w:t xml:space="preserve"> </w:t>
      </w:r>
      <w:r>
        <w:rPr>
          <w:color w:val="1E1E1E"/>
          <w:spacing w:val="-2"/>
        </w:rPr>
        <w:t>Cart&lt;/button&gt;</w:t>
      </w:r>
    </w:p>
    <w:p w14:paraId="39627CE1">
      <w:pPr>
        <w:pStyle w:val="6"/>
        <w:spacing w:before="35"/>
        <w:ind w:left="410"/>
      </w:pPr>
      <w:r>
        <w:rPr>
          <w:color w:val="1E1E1E"/>
          <w:spacing w:val="-2"/>
        </w:rPr>
        <w:t>&lt;/div&gt;</w:t>
      </w:r>
    </w:p>
    <w:p w14:paraId="1B1C3C2F">
      <w:pPr>
        <w:pStyle w:val="6"/>
        <w:spacing w:before="35"/>
        <w:ind w:left="410"/>
      </w:pPr>
      <w:r>
        <w:rPr>
          <w:color w:val="1E1E1E"/>
          <w:w w:val="85"/>
        </w:rPr>
        <w:t>&lt;div</w:t>
      </w:r>
      <w:r>
        <w:rPr>
          <w:color w:val="1E1E1E"/>
          <w:spacing w:val="-8"/>
        </w:rPr>
        <w:t xml:space="preserve"> </w:t>
      </w:r>
      <w:r>
        <w:rPr>
          <w:color w:val="1E1E1E"/>
          <w:spacing w:val="-2"/>
        </w:rPr>
        <w:t>class="product"&gt;</w:t>
      </w:r>
    </w:p>
    <w:p w14:paraId="17953E84">
      <w:pPr>
        <w:pStyle w:val="6"/>
        <w:spacing w:before="35"/>
        <w:ind w:left="614"/>
      </w:pPr>
      <w:r>
        <w:rPr>
          <w:color w:val="1E1E1E"/>
          <w:spacing w:val="-6"/>
        </w:rPr>
        <w:t>&lt;img</w:t>
      </w:r>
      <w:r>
        <w:rPr>
          <w:color w:val="1E1E1E"/>
        </w:rPr>
        <w:t xml:space="preserve"> </w:t>
      </w:r>
      <w:r>
        <w:rPr>
          <w:color w:val="1E1E1E"/>
          <w:spacing w:val="-6"/>
        </w:rPr>
        <w:t>src=""</w:t>
      </w:r>
      <w:r>
        <w:rPr>
          <w:color w:val="1E1E1E"/>
          <w:spacing w:val="-1"/>
        </w:rPr>
        <w:t xml:space="preserve"> </w:t>
      </w:r>
      <w:r>
        <w:rPr>
          <w:color w:val="1E1E1E"/>
          <w:spacing w:val="-6"/>
        </w:rPr>
        <w:t>alt="Product</w:t>
      </w:r>
      <w:r>
        <w:rPr>
          <w:color w:val="1E1E1E"/>
          <w:spacing w:val="2"/>
        </w:rPr>
        <w:t xml:space="preserve"> </w:t>
      </w:r>
      <w:r>
        <w:rPr>
          <w:color w:val="1E1E1E"/>
          <w:spacing w:val="-6"/>
        </w:rPr>
        <w:t>3"&gt;</w:t>
      </w:r>
    </w:p>
    <w:p w14:paraId="6D760524">
      <w:pPr>
        <w:pStyle w:val="6"/>
        <w:spacing w:before="35"/>
        <w:ind w:left="614"/>
      </w:pPr>
      <w:r>
        <w:rPr>
          <w:color w:val="1E1E1E"/>
          <w:w w:val="85"/>
        </w:rPr>
        <w:t>&lt;h3&gt;HD</w:t>
      </w:r>
      <w:r>
        <w:rPr>
          <w:color w:val="1E1E1E"/>
          <w:spacing w:val="-3"/>
        </w:rPr>
        <w:t xml:space="preserve"> </w:t>
      </w:r>
      <w:r>
        <w:rPr>
          <w:color w:val="1E1E1E"/>
          <w:spacing w:val="-2"/>
          <w:w w:val="95"/>
        </w:rPr>
        <w:t>Monitor&lt;/h3&gt;&lt;p&gt;$150.00&lt;/p&gt;</w:t>
      </w:r>
    </w:p>
    <w:p w14:paraId="324ACD65">
      <w:pPr>
        <w:pStyle w:val="6"/>
        <w:spacing w:before="34"/>
        <w:ind w:left="614"/>
      </w:pPr>
      <w:r>
        <w:rPr>
          <w:color w:val="1E1E1E"/>
          <w:spacing w:val="-2"/>
        </w:rPr>
        <w:t>&lt;button</w:t>
      </w:r>
      <w:r>
        <w:rPr>
          <w:color w:val="1E1E1E"/>
          <w:spacing w:val="-9"/>
        </w:rPr>
        <w:t xml:space="preserve"> </w:t>
      </w:r>
      <w:r>
        <w:rPr>
          <w:color w:val="1E1E1E"/>
          <w:spacing w:val="-2"/>
        </w:rPr>
        <w:t>class="add-to-cart"</w:t>
      </w:r>
      <w:r>
        <w:rPr>
          <w:color w:val="1E1E1E"/>
          <w:spacing w:val="-7"/>
        </w:rPr>
        <w:t xml:space="preserve"> </w:t>
      </w:r>
      <w:r>
        <w:rPr>
          <w:color w:val="1E1E1E"/>
          <w:spacing w:val="-2"/>
        </w:rPr>
        <w:t>onclick="addToCart(this)"&gt;Add</w:t>
      </w:r>
      <w:r>
        <w:rPr>
          <w:color w:val="1E1E1E"/>
          <w:spacing w:val="-7"/>
        </w:rPr>
        <w:t xml:space="preserve"> </w:t>
      </w:r>
      <w:r>
        <w:rPr>
          <w:color w:val="1E1E1E"/>
          <w:spacing w:val="-2"/>
        </w:rPr>
        <w:t>to</w:t>
      </w:r>
      <w:r>
        <w:rPr>
          <w:color w:val="1E1E1E"/>
          <w:spacing w:val="-7"/>
        </w:rPr>
        <w:t xml:space="preserve"> </w:t>
      </w:r>
      <w:r>
        <w:rPr>
          <w:color w:val="1E1E1E"/>
          <w:spacing w:val="-2"/>
        </w:rPr>
        <w:t>Cart&lt;/button&gt;</w:t>
      </w:r>
    </w:p>
    <w:p w14:paraId="2558B08F">
      <w:pPr>
        <w:pStyle w:val="6"/>
        <w:spacing w:before="36"/>
        <w:ind w:left="410"/>
      </w:pPr>
      <w:r>
        <w:rPr>
          <w:color w:val="1E1E1E"/>
          <w:spacing w:val="-2"/>
        </w:rPr>
        <w:t>&lt;/div&gt;</w:t>
      </w:r>
    </w:p>
    <w:p w14:paraId="06494967">
      <w:pPr>
        <w:pStyle w:val="6"/>
        <w:spacing w:before="34"/>
        <w:ind w:left="205"/>
      </w:pPr>
      <w:r>
        <w:rPr>
          <w:color w:val="1E1E1E"/>
          <w:spacing w:val="-2"/>
        </w:rPr>
        <w:t>&lt;/div&gt;</w:t>
      </w:r>
    </w:p>
    <w:p w14:paraId="1EC29746">
      <w:pPr>
        <w:pStyle w:val="6"/>
        <w:spacing w:before="70"/>
        <w:ind w:left="0"/>
      </w:pPr>
    </w:p>
    <w:p w14:paraId="0D3A8147">
      <w:pPr>
        <w:pStyle w:val="6"/>
        <w:ind w:left="205"/>
      </w:pPr>
      <w:r>
        <w:rPr>
          <w:color w:val="1E1E1E"/>
          <w:spacing w:val="-2"/>
        </w:rPr>
        <w:t>&lt;script&gt;</w:t>
      </w:r>
    </w:p>
    <w:p w14:paraId="0CCB48BA">
      <w:pPr>
        <w:pStyle w:val="6"/>
        <w:spacing w:before="36"/>
        <w:ind w:left="410"/>
      </w:pPr>
      <w:r>
        <w:rPr>
          <w:color w:val="1E1E1E"/>
        </w:rPr>
        <w:t>let</w:t>
      </w:r>
      <w:r>
        <w:rPr>
          <w:color w:val="1E1E1E"/>
          <w:spacing w:val="-4"/>
        </w:rPr>
        <w:t xml:space="preserve"> </w:t>
      </w:r>
      <w:r>
        <w:rPr>
          <w:color w:val="1E1E1E"/>
        </w:rPr>
        <w:t>cartCount</w:t>
      </w:r>
      <w:r>
        <w:rPr>
          <w:color w:val="1E1E1E"/>
          <w:spacing w:val="-2"/>
        </w:rPr>
        <w:t xml:space="preserve"> </w:t>
      </w:r>
      <w:r>
        <w:rPr>
          <w:color w:val="1E1E1E"/>
        </w:rPr>
        <w:t>=</w:t>
      </w:r>
      <w:r>
        <w:rPr>
          <w:color w:val="1E1E1E"/>
          <w:spacing w:val="-3"/>
        </w:rPr>
        <w:t xml:space="preserve"> </w:t>
      </w:r>
      <w:r>
        <w:rPr>
          <w:color w:val="1E1E1E"/>
          <w:spacing w:val="-5"/>
        </w:rPr>
        <w:t>0;</w:t>
      </w:r>
    </w:p>
    <w:p w14:paraId="241A4F7F">
      <w:pPr>
        <w:pStyle w:val="6"/>
        <w:spacing w:before="34"/>
        <w:ind w:left="410"/>
      </w:pPr>
      <w:r>
        <w:rPr>
          <w:color w:val="1E1E1E"/>
          <w:spacing w:val="-2"/>
        </w:rPr>
        <w:t>fiunction addToCart(button)</w:t>
      </w:r>
      <w:r>
        <w:rPr>
          <w:color w:val="1E1E1E"/>
          <w:spacing w:val="1"/>
        </w:rPr>
        <w:t xml:space="preserve"> </w:t>
      </w:r>
      <w:r>
        <w:rPr>
          <w:color w:val="1E1E1E"/>
          <w:spacing w:val="-10"/>
        </w:rPr>
        <w:t>{</w:t>
      </w:r>
    </w:p>
    <w:p w14:paraId="2B46993F">
      <w:pPr>
        <w:pStyle w:val="6"/>
        <w:spacing w:before="35"/>
        <w:ind w:left="614"/>
      </w:pPr>
      <w:r>
        <w:rPr>
          <w:color w:val="1E1E1E"/>
        </w:rPr>
        <w:t>//</w:t>
      </w:r>
      <w:r>
        <w:rPr>
          <w:color w:val="1E1E1E"/>
          <w:spacing w:val="-14"/>
        </w:rPr>
        <w:t xml:space="preserve"> </w:t>
      </w:r>
      <w:r>
        <w:rPr>
          <w:color w:val="1E1E1E"/>
        </w:rPr>
        <w:t>Increment</w:t>
      </w:r>
      <w:r>
        <w:rPr>
          <w:color w:val="1E1E1E"/>
          <w:spacing w:val="-14"/>
        </w:rPr>
        <w:t xml:space="preserve"> </w:t>
      </w:r>
      <w:r>
        <w:rPr>
          <w:color w:val="1E1E1E"/>
        </w:rPr>
        <w:t>counter</w:t>
      </w:r>
      <w:r>
        <w:rPr>
          <w:color w:val="1E1E1E"/>
          <w:spacing w:val="-15"/>
        </w:rPr>
        <w:t xml:space="preserve"> </w:t>
      </w:r>
      <w:r>
        <w:rPr>
          <w:color w:val="1E1E1E"/>
          <w:spacing w:val="-2"/>
        </w:rPr>
        <w:t>cartCount+</w:t>
      </w:r>
    </w:p>
    <w:p w14:paraId="1310C537">
      <w:pPr>
        <w:spacing w:before="35"/>
        <w:ind w:left="614" w:right="0" w:firstLine="0"/>
        <w:jc w:val="left"/>
        <w:rPr>
          <w:sz w:val="22"/>
        </w:rPr>
      </w:pPr>
      <w:r>
        <w:rPr>
          <w:color w:val="1E1E1E"/>
          <w:spacing w:val="-5"/>
          <w:sz w:val="22"/>
        </w:rPr>
        <w:t>+;</w:t>
      </w:r>
    </w:p>
    <w:p w14:paraId="72A0B24C">
      <w:pPr>
        <w:pStyle w:val="6"/>
        <w:spacing w:before="34"/>
        <w:ind w:left="614"/>
      </w:pPr>
      <w:r>
        <w:rPr>
          <w:color w:val="1E1E1E"/>
          <w:spacing w:val="-2"/>
        </w:rPr>
        <w:t>document.getElementById('cart-count').innerText</w:t>
      </w:r>
      <w:r>
        <w:rPr>
          <w:color w:val="1E1E1E"/>
          <w:spacing w:val="-3"/>
        </w:rPr>
        <w:t xml:space="preserve"> </w:t>
      </w:r>
      <w:r>
        <w:rPr>
          <w:color w:val="1E1E1E"/>
          <w:spacing w:val="-2"/>
        </w:rPr>
        <w:t>=</w:t>
      </w:r>
      <w:r>
        <w:rPr>
          <w:color w:val="1E1E1E"/>
          <w:spacing w:val="1"/>
        </w:rPr>
        <w:t xml:space="preserve"> </w:t>
      </w:r>
      <w:r>
        <w:rPr>
          <w:color w:val="1E1E1E"/>
          <w:spacing w:val="-2"/>
        </w:rPr>
        <w:t>cartCount;</w:t>
      </w:r>
    </w:p>
    <w:p w14:paraId="16CA6E36">
      <w:pPr>
        <w:pStyle w:val="6"/>
        <w:spacing w:before="69"/>
        <w:ind w:left="0"/>
      </w:pPr>
    </w:p>
    <w:p w14:paraId="499B17C2">
      <w:pPr>
        <w:pStyle w:val="6"/>
        <w:ind w:left="614"/>
      </w:pPr>
      <w:r>
        <w:rPr>
          <w:color w:val="1E1E1E"/>
          <w:spacing w:val="-2"/>
        </w:rPr>
        <w:t>//</w:t>
      </w:r>
      <w:r>
        <w:rPr>
          <w:color w:val="1E1E1E"/>
          <w:spacing w:val="-14"/>
        </w:rPr>
        <w:t xml:space="preserve"> </w:t>
      </w:r>
      <w:r>
        <w:rPr>
          <w:color w:val="1E1E1E"/>
          <w:spacing w:val="-2"/>
        </w:rPr>
        <w:t>Visual</w:t>
      </w:r>
      <w:r>
        <w:rPr>
          <w:color w:val="1E1E1E"/>
          <w:spacing w:val="-12"/>
        </w:rPr>
        <w:t xml:space="preserve"> </w:t>
      </w:r>
      <w:r>
        <w:rPr>
          <w:color w:val="1E1E1E"/>
          <w:spacing w:val="-2"/>
        </w:rPr>
        <w:t>fieedback</w:t>
      </w:r>
    </w:p>
    <w:p w14:paraId="45BDF880">
      <w:pPr>
        <w:pStyle w:val="6"/>
        <w:spacing w:before="36" w:line="271" w:lineRule="auto"/>
        <w:ind w:left="614" w:right="5213"/>
      </w:pPr>
      <w:r>
        <w:rPr>
          <w:color w:val="1E1E1E"/>
          <w:spacing w:val="-2"/>
        </w:rPr>
        <w:t>const</w:t>
      </w:r>
      <w:r>
        <w:rPr>
          <w:color w:val="1E1E1E"/>
          <w:spacing w:val="-12"/>
        </w:rPr>
        <w:t xml:space="preserve"> </w:t>
      </w:r>
      <w:r>
        <w:rPr>
          <w:color w:val="1E1E1E"/>
          <w:spacing w:val="-2"/>
        </w:rPr>
        <w:t>originalText</w:t>
      </w:r>
      <w:r>
        <w:rPr>
          <w:color w:val="1E1E1E"/>
          <w:spacing w:val="-12"/>
        </w:rPr>
        <w:t xml:space="preserve"> </w:t>
      </w:r>
      <w:r>
        <w:rPr>
          <w:color w:val="1E1E1E"/>
          <w:spacing w:val="-2"/>
        </w:rPr>
        <w:t>=</w:t>
      </w:r>
      <w:r>
        <w:rPr>
          <w:color w:val="1E1E1E"/>
          <w:spacing w:val="-12"/>
        </w:rPr>
        <w:t xml:space="preserve"> </w:t>
      </w:r>
      <w:r>
        <w:rPr>
          <w:color w:val="1E1E1E"/>
          <w:spacing w:val="-2"/>
        </w:rPr>
        <w:t xml:space="preserve">button.innerText; </w:t>
      </w:r>
      <w:r>
        <w:rPr>
          <w:color w:val="1E1E1E"/>
        </w:rPr>
        <w:t xml:space="preserve">button.innerText = "Added!"; </w:t>
      </w:r>
      <w:r>
        <w:rPr>
          <w:color w:val="1E1E1E"/>
          <w:spacing w:val="-2"/>
        </w:rPr>
        <w:t>button.classList.add('added');</w:t>
      </w:r>
    </w:p>
    <w:p w14:paraId="6D6AC061">
      <w:pPr>
        <w:pStyle w:val="6"/>
        <w:spacing w:before="34"/>
        <w:ind w:left="0"/>
      </w:pPr>
    </w:p>
    <w:p w14:paraId="7DB01D55">
      <w:pPr>
        <w:pStyle w:val="6"/>
        <w:spacing w:line="271" w:lineRule="auto"/>
        <w:ind w:left="614" w:right="5213"/>
      </w:pPr>
      <w:r>
        <w:rPr>
          <w:color w:val="1E1E1E"/>
        </w:rPr>
        <w:t>//</w:t>
      </w:r>
      <w:r>
        <w:rPr>
          <w:color w:val="1E1E1E"/>
          <w:spacing w:val="-10"/>
        </w:rPr>
        <w:t xml:space="preserve"> </w:t>
      </w:r>
      <w:r>
        <w:rPr>
          <w:color w:val="1E1E1E"/>
        </w:rPr>
        <w:t>Revert</w:t>
      </w:r>
      <w:r>
        <w:rPr>
          <w:color w:val="1E1E1E"/>
          <w:spacing w:val="-9"/>
        </w:rPr>
        <w:t xml:space="preserve"> </w:t>
      </w:r>
      <w:r>
        <w:rPr>
          <w:color w:val="1E1E1E"/>
        </w:rPr>
        <w:t>button</w:t>
      </w:r>
      <w:r>
        <w:rPr>
          <w:color w:val="1E1E1E"/>
          <w:spacing w:val="-9"/>
        </w:rPr>
        <w:t xml:space="preserve"> </w:t>
      </w:r>
      <w:r>
        <w:rPr>
          <w:color w:val="1E1E1E"/>
        </w:rPr>
        <w:t>after</w:t>
      </w:r>
      <w:r>
        <w:rPr>
          <w:color w:val="1E1E1E"/>
          <w:spacing w:val="-9"/>
        </w:rPr>
        <w:t xml:space="preserve"> </w:t>
      </w:r>
      <w:r>
        <w:rPr>
          <w:color w:val="1E1E1E"/>
        </w:rPr>
        <w:t>1.5</w:t>
      </w:r>
      <w:r>
        <w:rPr>
          <w:color w:val="1E1E1E"/>
          <w:spacing w:val="-10"/>
        </w:rPr>
        <w:t xml:space="preserve"> </w:t>
      </w:r>
      <w:r>
        <w:rPr>
          <w:color w:val="1E1E1E"/>
        </w:rPr>
        <w:t>seconds setTimeout(() =&gt; {</w:t>
      </w:r>
    </w:p>
    <w:p w14:paraId="3C94DE39">
      <w:pPr>
        <w:pStyle w:val="6"/>
        <w:spacing w:line="271" w:lineRule="auto"/>
        <w:ind w:left="818" w:right="3036"/>
      </w:pPr>
      <w:r>
        <w:rPr>
          <w:color w:val="1E1E1E"/>
        </w:rPr>
        <w:t>button.innerText</w:t>
      </w:r>
      <w:r>
        <w:rPr>
          <w:color w:val="1E1E1E"/>
          <w:spacing w:val="-6"/>
        </w:rPr>
        <w:t xml:space="preserve"> </w:t>
      </w:r>
      <w:r>
        <w:rPr>
          <w:color w:val="1E1E1E"/>
        </w:rPr>
        <w:t>=</w:t>
      </w:r>
      <w:r>
        <w:rPr>
          <w:color w:val="1E1E1E"/>
          <w:spacing w:val="-5"/>
        </w:rPr>
        <w:t xml:space="preserve"> </w:t>
      </w:r>
      <w:r>
        <w:rPr>
          <w:color w:val="1E1E1E"/>
        </w:rPr>
        <w:t xml:space="preserve">originalText; </w:t>
      </w:r>
      <w:r>
        <w:rPr>
          <w:color w:val="1E1E1E"/>
          <w:spacing w:val="-4"/>
        </w:rPr>
        <w:t>button.classList.remove('added');</w:t>
      </w:r>
    </w:p>
    <w:p w14:paraId="260D515C">
      <w:pPr>
        <w:pStyle w:val="6"/>
        <w:ind w:left="614"/>
      </w:pPr>
      <w:r>
        <w:rPr>
          <w:color w:val="1E1E1E"/>
          <w:w w:val="65"/>
        </w:rPr>
        <w:t>},</w:t>
      </w:r>
      <w:r>
        <w:rPr>
          <w:color w:val="1E1E1E"/>
          <w:spacing w:val="-1"/>
          <w:w w:val="85"/>
        </w:rPr>
        <w:t xml:space="preserve"> </w:t>
      </w:r>
      <w:r>
        <w:rPr>
          <w:color w:val="1E1E1E"/>
          <w:spacing w:val="-2"/>
          <w:w w:val="85"/>
        </w:rPr>
        <w:t>1500);</w:t>
      </w:r>
    </w:p>
    <w:p w14:paraId="10AC4DF1">
      <w:pPr>
        <w:spacing w:before="34"/>
        <w:ind w:left="410" w:right="0" w:firstLine="0"/>
        <w:jc w:val="left"/>
        <w:rPr>
          <w:sz w:val="22"/>
        </w:rPr>
      </w:pPr>
      <w:r>
        <w:rPr>
          <w:color w:val="1E1E1E"/>
          <w:spacing w:val="-10"/>
          <w:w w:val="85"/>
          <w:sz w:val="22"/>
        </w:rPr>
        <w:t>}</w:t>
      </w:r>
    </w:p>
    <w:p w14:paraId="1A8AEA9C">
      <w:pPr>
        <w:pStyle w:val="6"/>
        <w:spacing w:before="36"/>
        <w:ind w:left="205"/>
      </w:pPr>
      <w:r>
        <w:rPr>
          <w:color w:val="1E1E1E"/>
          <w:spacing w:val="-2"/>
        </w:rPr>
        <w:t>&lt;/script&gt;</w:t>
      </w:r>
    </w:p>
    <w:p w14:paraId="30D3ABC4">
      <w:pPr>
        <w:pStyle w:val="6"/>
        <w:spacing w:before="34"/>
      </w:pPr>
      <w:r>
        <w:rPr>
          <w:color w:val="1E1E1E"/>
          <w:spacing w:val="-2"/>
        </w:rPr>
        <w:t>&lt;/body&gt;</w:t>
      </w:r>
    </w:p>
    <w:p w14:paraId="5C12C846">
      <w:pPr>
        <w:pStyle w:val="6"/>
        <w:spacing w:before="36"/>
      </w:pPr>
      <w:r>
        <w:rPr>
          <w:color w:val="1E1E1E"/>
          <w:spacing w:val="-2"/>
        </w:rPr>
        <w:t>&lt;/html&gt;</w:t>
      </w:r>
    </w:p>
    <w:p w14:paraId="204B69E6">
      <w:pPr>
        <w:pStyle w:val="6"/>
        <w:spacing w:after="0"/>
        <w:sectPr>
          <w:pgSz w:w="12240" w:h="15840"/>
          <w:pgMar w:top="1360" w:right="1080" w:bottom="280" w:left="1440" w:header="720" w:footer="720" w:gutter="0"/>
          <w:cols w:space="720" w:num="1"/>
        </w:sectPr>
      </w:pPr>
    </w:p>
    <w:p w14:paraId="07C54979">
      <w:pPr>
        <w:pStyle w:val="6"/>
        <w:ind w:left="0"/>
        <w:rPr>
          <w:sz w:val="20"/>
        </w:rPr>
      </w:pPr>
      <w:r>
        <w:rPr>
          <w:sz w:val="20"/>
        </w:rPr>
        <mc:AlternateContent>
          <mc:Choice Requires="wpg">
            <w:drawing>
              <wp:inline distT="0" distB="0" distL="0" distR="0">
                <wp:extent cx="5944235" cy="191135"/>
                <wp:effectExtent l="0" t="0" r="0" b="0"/>
                <wp:docPr id="59" name="Group 59"/>
                <wp:cNvGraphicFramePr/>
                <a:graphic xmlns:a="http://schemas.openxmlformats.org/drawingml/2006/main">
                  <a:graphicData uri="http://schemas.microsoft.com/office/word/2010/wordprocessingGroup">
                    <wpg:wgp>
                      <wpg:cNvGrpSpPr/>
                      <wpg:grpSpPr>
                        <a:xfrm>
                          <a:off x="0" y="0"/>
                          <a:ext cx="5944235" cy="191135"/>
                          <a:chOff x="0" y="0"/>
                          <a:chExt cx="5944235" cy="191135"/>
                        </a:xfrm>
                      </wpg:grpSpPr>
                      <wps:wsp>
                        <wps:cNvPr id="60" name="Graphic 60"/>
                        <wps:cNvSpPr/>
                        <wps:spPr>
                          <a:xfrm>
                            <a:off x="0" y="0"/>
                            <a:ext cx="5944235" cy="191135"/>
                          </a:xfrm>
                          <a:custGeom>
                            <a:avLst/>
                            <a:gdLst/>
                            <a:ahLst/>
                            <a:cxnLst/>
                            <a:rect l="l" t="t" r="r" b="b"/>
                            <a:pathLst>
                              <a:path w="5944235" h="191135">
                                <a:moveTo>
                                  <a:pt x="5944234" y="191134"/>
                                </a:moveTo>
                                <a:lnTo>
                                  <a:pt x="0" y="191134"/>
                                </a:lnTo>
                                <a:lnTo>
                                  <a:pt x="0" y="0"/>
                                </a:lnTo>
                                <a:lnTo>
                                  <a:pt x="5944234" y="0"/>
                                </a:lnTo>
                                <a:lnTo>
                                  <a:pt x="5944234" y="191134"/>
                                </a:lnTo>
                                <a:close/>
                              </a:path>
                            </a:pathLst>
                          </a:custGeom>
                          <a:solidFill>
                            <a:srgbClr val="EEEEEE"/>
                          </a:solidFill>
                        </wps:spPr>
                        <wps:bodyPr wrap="square" lIns="0" tIns="0" rIns="0" bIns="0" rtlCol="0">
                          <a:noAutofit/>
                        </wps:bodyPr>
                      </wps:wsp>
                    </wpg:wgp>
                  </a:graphicData>
                </a:graphic>
              </wp:inline>
            </w:drawing>
          </mc:Choice>
          <mc:Fallback>
            <w:pict>
              <v:group id="_x0000_s1026" o:spid="_x0000_s1026" o:spt="203" style="height:15.05pt;width:468.05pt;" coordsize="5944235,191135" o:gfxdata="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aobvB1QAAAAQBAAAPAAAAAAAAAAEAIAAAACIAAABkcnMvZG93bnJldi54bWxQ&#10;SwECFAAUAAAACACHTuJAL34tQmwCAAAbBgAADgAAAAAAAAABACAAAAAkAQAAZHJzL2Uyb0RvYy54&#10;bWxQSwUGAAAAAAYABgBZAQAAAgYAAAAA&#10;">
                <o:lock v:ext="edit" aspectratio="f"/>
                <v:shape id="Graphic 60" o:spid="_x0000_s1026" o:spt="100" style="position:absolute;left:0;top:0;height:191135;width:5944235;" fillcolor="#EEEEEE" filled="t" stroked="f" coordsize="5944235,191135" o:gfxdata="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krbtrsAAADb&#10;AAAADwAAAAAAAAABACAAAAAiAAAAZHJzL2Rvd25yZXYueG1sUEsBAhQAFAAAAAgAh07iQDMvBZ47&#10;AAAAOQAAABAAAAAAAAAAAQAgAAAACgEAAGRycy9zaGFwZXhtbC54bWxQSwUGAAAAAAYABgBbAQAA&#10;tAMAAAAA&#10;" path="m5944234,191134l0,191134,0,0,5944234,0,5944234,191134xe">
                  <v:fill on="t" focussize="0,0"/>
                  <v:stroke on="f"/>
                  <v:imagedata o:title=""/>
                  <o:lock v:ext="edit" aspectratio="f"/>
                  <v:textbox inset="0mm,0mm,0mm,0mm"/>
                </v:shape>
                <w10:wrap type="none"/>
                <w10:anchorlock/>
              </v:group>
            </w:pict>
          </mc:Fallback>
        </mc:AlternateContent>
      </w:r>
    </w:p>
    <w:p w14:paraId="59AA2539">
      <w:pPr>
        <w:pStyle w:val="3"/>
        <w:spacing w:before="182"/>
      </w:pPr>
      <w:bookmarkStart w:id="22" w:name="Output:"/>
      <w:bookmarkEnd w:id="22"/>
      <w:r>
        <w:rPr>
          <w:color w:val="1E1E1E"/>
          <w:spacing w:val="-2"/>
        </w:rPr>
        <w:t>Output:</w:t>
      </w:r>
    </w:p>
    <w:p w14:paraId="5769BE9A">
      <w:pPr>
        <w:pStyle w:val="6"/>
        <w:spacing w:before="9"/>
        <w:ind w:left="0"/>
        <w:rPr>
          <w:b/>
        </w:rPr>
      </w:pPr>
    </w:p>
    <w:p w14:paraId="5BC3D4E9">
      <w:pPr>
        <w:pStyle w:val="6"/>
        <w:spacing w:line="271" w:lineRule="auto"/>
        <w:ind w:right="563"/>
      </w:pPr>
      <w:r>
        <w:rPr>
          <w:color w:val="1E1E1E"/>
        </w:rPr>
        <w:t>A fiunctional e-commerce catalog fieaturing three product cards. Upon clicking any "Add to Cart" button, the cart counter in the top-right header increments by 1. Simultaneously, the clicked</w:t>
      </w:r>
      <w:r>
        <w:rPr>
          <w:color w:val="1E1E1E"/>
          <w:spacing w:val="-4"/>
        </w:rPr>
        <w:t xml:space="preserve"> </w:t>
      </w:r>
      <w:r>
        <w:rPr>
          <w:color w:val="1E1E1E"/>
        </w:rPr>
        <w:t>button</w:t>
      </w:r>
      <w:r>
        <w:rPr>
          <w:color w:val="1E1E1E"/>
          <w:spacing w:val="-4"/>
        </w:rPr>
        <w:t xml:space="preserve"> </w:t>
      </w:r>
      <w:r>
        <w:rPr>
          <w:color w:val="1E1E1E"/>
        </w:rPr>
        <w:t>turns</w:t>
      </w:r>
      <w:r>
        <w:rPr>
          <w:color w:val="1E1E1E"/>
          <w:spacing w:val="-5"/>
        </w:rPr>
        <w:t xml:space="preserve"> </w:t>
      </w:r>
      <w:r>
        <w:rPr>
          <w:color w:val="1E1E1E"/>
        </w:rPr>
        <w:t>a</w:t>
      </w:r>
      <w:r>
        <w:rPr>
          <w:color w:val="1E1E1E"/>
          <w:spacing w:val="-6"/>
        </w:rPr>
        <w:t xml:space="preserve"> </w:t>
      </w:r>
      <w:r>
        <w:rPr>
          <w:color w:val="1E1E1E"/>
        </w:rPr>
        <w:t>darker</w:t>
      </w:r>
      <w:r>
        <w:rPr>
          <w:color w:val="1E1E1E"/>
          <w:spacing w:val="-4"/>
        </w:rPr>
        <w:t xml:space="preserve"> </w:t>
      </w:r>
      <w:r>
        <w:rPr>
          <w:color w:val="1E1E1E"/>
        </w:rPr>
        <w:t>shade</w:t>
      </w:r>
      <w:r>
        <w:rPr>
          <w:color w:val="1E1E1E"/>
          <w:spacing w:val="-5"/>
        </w:rPr>
        <w:t xml:space="preserve"> </w:t>
      </w:r>
      <w:r>
        <w:rPr>
          <w:color w:val="1E1E1E"/>
        </w:rPr>
        <w:t>ofi</w:t>
      </w:r>
      <w:r>
        <w:rPr>
          <w:color w:val="1E1E1E"/>
          <w:spacing w:val="-5"/>
        </w:rPr>
        <w:t xml:space="preserve"> </w:t>
      </w:r>
      <w:r>
        <w:rPr>
          <w:color w:val="1E1E1E"/>
        </w:rPr>
        <w:t>green</w:t>
      </w:r>
      <w:r>
        <w:rPr>
          <w:color w:val="1E1E1E"/>
          <w:spacing w:val="-4"/>
        </w:rPr>
        <w:t xml:space="preserve"> </w:t>
      </w:r>
      <w:r>
        <w:rPr>
          <w:color w:val="1E1E1E"/>
        </w:rPr>
        <w:t>and</w:t>
      </w:r>
      <w:r>
        <w:rPr>
          <w:color w:val="1E1E1E"/>
          <w:spacing w:val="-6"/>
        </w:rPr>
        <w:t xml:space="preserve"> </w:t>
      </w:r>
      <w:r>
        <w:rPr>
          <w:color w:val="1E1E1E"/>
        </w:rPr>
        <w:t>displays</w:t>
      </w:r>
      <w:r>
        <w:rPr>
          <w:color w:val="1E1E1E"/>
          <w:spacing w:val="-4"/>
        </w:rPr>
        <w:t xml:space="preserve"> </w:t>
      </w:r>
      <w:r>
        <w:rPr>
          <w:color w:val="1E1E1E"/>
        </w:rPr>
        <w:t>"Added!"</w:t>
      </w:r>
      <w:r>
        <w:rPr>
          <w:color w:val="1E1E1E"/>
          <w:spacing w:val="-4"/>
        </w:rPr>
        <w:t xml:space="preserve"> </w:t>
      </w:r>
      <w:r>
        <w:rPr>
          <w:color w:val="1E1E1E"/>
        </w:rPr>
        <w:t>fior</w:t>
      </w:r>
      <w:r>
        <w:rPr>
          <w:color w:val="1E1E1E"/>
          <w:spacing w:val="-4"/>
        </w:rPr>
        <w:t xml:space="preserve"> </w:t>
      </w:r>
      <w:r>
        <w:rPr>
          <w:color w:val="1E1E1E"/>
        </w:rPr>
        <w:t>1.5</w:t>
      </w:r>
      <w:r>
        <w:rPr>
          <w:color w:val="1E1E1E"/>
          <w:spacing w:val="-5"/>
        </w:rPr>
        <w:t xml:space="preserve"> </w:t>
      </w:r>
      <w:r>
        <w:rPr>
          <w:color w:val="1E1E1E"/>
        </w:rPr>
        <w:t>seconds</w:t>
      </w:r>
      <w:r>
        <w:rPr>
          <w:color w:val="1E1E1E"/>
          <w:spacing w:val="-5"/>
        </w:rPr>
        <w:t xml:space="preserve"> </w:t>
      </w:r>
      <w:r>
        <w:rPr>
          <w:color w:val="1E1E1E"/>
        </w:rPr>
        <w:t>befiore reverting to its original state.</w:t>
      </w:r>
    </w:p>
    <w:p w14:paraId="3E8106D4">
      <w:pPr>
        <w:pStyle w:val="6"/>
        <w:spacing w:before="14"/>
        <w:ind w:left="0"/>
        <w:rPr>
          <w:sz w:val="20"/>
        </w:rPr>
      </w:pPr>
      <w:r>
        <w:rPr>
          <w:sz w:val="20"/>
        </w:rPr>
        <w:drawing>
          <wp:anchor distT="0" distB="0" distL="0" distR="0" simplePos="0" relativeHeight="251673600" behindDoc="1" locked="0" layoutInCell="1" allowOverlap="1">
            <wp:simplePos x="0" y="0"/>
            <wp:positionH relativeFrom="page">
              <wp:posOffset>933450</wp:posOffset>
            </wp:positionH>
            <wp:positionV relativeFrom="paragraph">
              <wp:posOffset>177165</wp:posOffset>
            </wp:positionV>
            <wp:extent cx="5911850" cy="1706880"/>
            <wp:effectExtent l="0" t="0" r="0" b="0"/>
            <wp:wrapTopAndBottom/>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4" cstate="print"/>
                    <a:stretch>
                      <a:fillRect/>
                    </a:stretch>
                  </pic:blipFill>
                  <pic:spPr>
                    <a:xfrm>
                      <a:off x="0" y="0"/>
                      <a:ext cx="5912096" cy="1706784"/>
                    </a:xfrm>
                    <a:prstGeom prst="rect">
                      <a:avLst/>
                    </a:prstGeom>
                  </pic:spPr>
                </pic:pic>
              </a:graphicData>
            </a:graphic>
          </wp:anchor>
        </w:drawing>
      </w:r>
    </w:p>
    <w:p w14:paraId="37C15567">
      <w:pPr>
        <w:pStyle w:val="6"/>
        <w:ind w:left="0"/>
      </w:pPr>
    </w:p>
    <w:p w14:paraId="1596CD41">
      <w:pPr>
        <w:pStyle w:val="6"/>
        <w:ind w:left="0"/>
      </w:pPr>
    </w:p>
    <w:p w14:paraId="2CC9396B">
      <w:pPr>
        <w:pStyle w:val="6"/>
        <w:ind w:left="0"/>
      </w:pPr>
    </w:p>
    <w:p w14:paraId="3D578797">
      <w:pPr>
        <w:pStyle w:val="6"/>
        <w:spacing w:before="231"/>
        <w:ind w:left="0"/>
      </w:pPr>
    </w:p>
    <w:p w14:paraId="4D356D6D">
      <w:pPr>
        <w:pStyle w:val="3"/>
        <w:spacing w:before="1"/>
      </w:pPr>
      <w:bookmarkStart w:id="23" w:name="Explanation:"/>
      <w:bookmarkEnd w:id="23"/>
      <w:r>
        <w:rPr>
          <w:color w:val="1E1E1E"/>
          <w:spacing w:val="-2"/>
        </w:rPr>
        <w:t>Explanation:</w:t>
      </w:r>
    </w:p>
    <w:p w14:paraId="69898EFC">
      <w:pPr>
        <w:pStyle w:val="6"/>
        <w:spacing w:before="9"/>
        <w:ind w:left="0"/>
        <w:rPr>
          <w:b/>
        </w:rPr>
      </w:pPr>
    </w:p>
    <w:p w14:paraId="4AF18D3B">
      <w:pPr>
        <w:pStyle w:val="6"/>
        <w:spacing w:line="271" w:lineRule="auto"/>
        <w:ind w:right="563"/>
      </w:pPr>
      <w:r>
        <w:rPr>
          <w:color w:val="1E1E1E"/>
        </w:rPr>
        <w:t>Using AI, I constructed a simple DOM manipulation script. The script maintains a global cartCount variable to update the header UI. To achieve the visual fieedback, I passed the specific</w:t>
      </w:r>
      <w:r>
        <w:rPr>
          <w:color w:val="1E1E1E"/>
          <w:spacing w:val="-3"/>
        </w:rPr>
        <w:t xml:space="preserve"> </w:t>
      </w:r>
      <w:r>
        <w:rPr>
          <w:color w:val="1E1E1E"/>
        </w:rPr>
        <w:t>button</w:t>
      </w:r>
      <w:r>
        <w:rPr>
          <w:color w:val="1E1E1E"/>
          <w:spacing w:val="-3"/>
        </w:rPr>
        <w:t xml:space="preserve"> </w:t>
      </w:r>
      <w:r>
        <w:rPr>
          <w:color w:val="1E1E1E"/>
        </w:rPr>
        <w:t>element</w:t>
      </w:r>
      <w:r>
        <w:rPr>
          <w:color w:val="1E1E1E"/>
          <w:spacing w:val="-4"/>
        </w:rPr>
        <w:t xml:space="preserve"> </w:t>
      </w:r>
      <w:r>
        <w:rPr>
          <w:color w:val="1E1E1E"/>
        </w:rPr>
        <w:t>via</w:t>
      </w:r>
      <w:r>
        <w:rPr>
          <w:color w:val="1E1E1E"/>
          <w:spacing w:val="-4"/>
        </w:rPr>
        <w:t xml:space="preserve"> </w:t>
      </w:r>
      <w:r>
        <w:rPr>
          <w:color w:val="1E1E1E"/>
        </w:rPr>
        <w:t>the</w:t>
      </w:r>
      <w:r>
        <w:rPr>
          <w:color w:val="1E1E1E"/>
          <w:spacing w:val="-4"/>
        </w:rPr>
        <w:t xml:space="preserve"> </w:t>
      </w:r>
      <w:r>
        <w:rPr>
          <w:color w:val="1E1E1E"/>
        </w:rPr>
        <w:t>this</w:t>
      </w:r>
      <w:r>
        <w:rPr>
          <w:color w:val="1E1E1E"/>
          <w:spacing w:val="-4"/>
        </w:rPr>
        <w:t xml:space="preserve"> </w:t>
      </w:r>
      <w:r>
        <w:rPr>
          <w:color w:val="1E1E1E"/>
        </w:rPr>
        <w:t>keyword</w:t>
      </w:r>
      <w:r>
        <w:rPr>
          <w:color w:val="1E1E1E"/>
          <w:spacing w:val="-3"/>
        </w:rPr>
        <w:t xml:space="preserve"> </w:t>
      </w:r>
      <w:r>
        <w:rPr>
          <w:color w:val="1E1E1E"/>
        </w:rPr>
        <w:t>to</w:t>
      </w:r>
      <w:r>
        <w:rPr>
          <w:color w:val="1E1E1E"/>
          <w:spacing w:val="-4"/>
        </w:rPr>
        <w:t xml:space="preserve"> </w:t>
      </w:r>
      <w:r>
        <w:rPr>
          <w:color w:val="1E1E1E"/>
        </w:rPr>
        <w:t>the</w:t>
      </w:r>
      <w:r>
        <w:rPr>
          <w:color w:val="1E1E1E"/>
          <w:spacing w:val="-4"/>
        </w:rPr>
        <w:t xml:space="preserve"> </w:t>
      </w:r>
      <w:r>
        <w:rPr>
          <w:color w:val="1E1E1E"/>
        </w:rPr>
        <w:t>fiunction,</w:t>
      </w:r>
      <w:r>
        <w:rPr>
          <w:color w:val="1E1E1E"/>
          <w:spacing w:val="-4"/>
        </w:rPr>
        <w:t xml:space="preserve"> </w:t>
      </w:r>
      <w:r>
        <w:rPr>
          <w:color w:val="1E1E1E"/>
        </w:rPr>
        <w:t>allowing</w:t>
      </w:r>
      <w:r>
        <w:rPr>
          <w:color w:val="1E1E1E"/>
          <w:spacing w:val="-4"/>
        </w:rPr>
        <w:t xml:space="preserve"> </w:t>
      </w:r>
      <w:r>
        <w:rPr>
          <w:color w:val="1E1E1E"/>
        </w:rPr>
        <w:t>me</w:t>
      </w:r>
      <w:r>
        <w:rPr>
          <w:color w:val="1E1E1E"/>
          <w:spacing w:val="-4"/>
        </w:rPr>
        <w:t xml:space="preserve"> </w:t>
      </w:r>
      <w:r>
        <w:rPr>
          <w:color w:val="1E1E1E"/>
        </w:rPr>
        <w:t>to</w:t>
      </w:r>
      <w:r>
        <w:rPr>
          <w:color w:val="1E1E1E"/>
          <w:spacing w:val="-4"/>
        </w:rPr>
        <w:t xml:space="preserve"> </w:t>
      </w:r>
      <w:r>
        <w:rPr>
          <w:color w:val="1E1E1E"/>
        </w:rPr>
        <w:t>modifiy</w:t>
      </w:r>
      <w:r>
        <w:rPr>
          <w:color w:val="1E1E1E"/>
          <w:spacing w:val="-4"/>
        </w:rPr>
        <w:t xml:space="preserve"> </w:t>
      </w:r>
      <w:r>
        <w:rPr>
          <w:color w:val="1E1E1E"/>
        </w:rPr>
        <w:t>its</w:t>
      </w:r>
      <w:r>
        <w:rPr>
          <w:color w:val="1E1E1E"/>
          <w:spacing w:val="-3"/>
        </w:rPr>
        <w:t xml:space="preserve"> </w:t>
      </w:r>
      <w:r>
        <w:rPr>
          <w:color w:val="1E1E1E"/>
        </w:rPr>
        <w:t>inner text and CSS classes temporarily using a setTimeout fiunction.</w:t>
      </w:r>
    </w:p>
    <w:p w14:paraId="37A875E9">
      <w:pPr>
        <w:pStyle w:val="2"/>
      </w:pPr>
      <w:bookmarkStart w:id="24" w:name="Task 5: Create a Responsive Web Page Lay"/>
      <w:bookmarkEnd w:id="24"/>
      <w:r>
        <w:rPr>
          <w:color w:val="1E1E1E"/>
          <w:spacing w:val="-10"/>
        </w:rPr>
        <w:t>Task</w:t>
      </w:r>
      <w:r>
        <w:rPr>
          <w:color w:val="1E1E1E"/>
          <w:spacing w:val="-29"/>
        </w:rPr>
        <w:t xml:space="preserve"> </w:t>
      </w:r>
      <w:r>
        <w:rPr>
          <w:color w:val="1E1E1E"/>
          <w:spacing w:val="-10"/>
        </w:rPr>
        <w:t>5:</w:t>
      </w:r>
      <w:r>
        <w:rPr>
          <w:color w:val="1E1E1E"/>
          <w:spacing w:val="-17"/>
        </w:rPr>
        <w:t xml:space="preserve"> </w:t>
      </w:r>
      <w:r>
        <w:rPr>
          <w:color w:val="1E1E1E"/>
          <w:spacing w:val="-10"/>
        </w:rPr>
        <w:t>Create</w:t>
      </w:r>
      <w:r>
        <w:rPr>
          <w:color w:val="1E1E1E"/>
          <w:spacing w:val="-28"/>
        </w:rPr>
        <w:t xml:space="preserve"> </w:t>
      </w:r>
      <w:r>
        <w:rPr>
          <w:color w:val="1E1E1E"/>
          <w:spacing w:val="-10"/>
        </w:rPr>
        <w:t>a</w:t>
      </w:r>
      <w:r>
        <w:rPr>
          <w:color w:val="1E1E1E"/>
          <w:spacing w:val="-16"/>
        </w:rPr>
        <w:t xml:space="preserve"> </w:t>
      </w:r>
      <w:r>
        <w:rPr>
          <w:color w:val="1E1E1E"/>
          <w:spacing w:val="-10"/>
        </w:rPr>
        <w:t>Responsive</w:t>
      </w:r>
      <w:r>
        <w:rPr>
          <w:color w:val="1E1E1E"/>
          <w:spacing w:val="-27"/>
        </w:rPr>
        <w:t xml:space="preserve"> </w:t>
      </w:r>
      <w:r>
        <w:rPr>
          <w:color w:val="1E1E1E"/>
          <w:spacing w:val="-10"/>
        </w:rPr>
        <w:t>Web</w:t>
      </w:r>
      <w:r>
        <w:rPr>
          <w:color w:val="1E1E1E"/>
          <w:spacing w:val="-8"/>
        </w:rPr>
        <w:t xml:space="preserve"> </w:t>
      </w:r>
      <w:r>
        <w:rPr>
          <w:color w:val="1E1E1E"/>
          <w:spacing w:val="-10"/>
        </w:rPr>
        <w:t>Page</w:t>
      </w:r>
      <w:r>
        <w:rPr>
          <w:color w:val="1E1E1E"/>
          <w:spacing w:val="-28"/>
        </w:rPr>
        <w:t xml:space="preserve"> </w:t>
      </w:r>
      <w:r>
        <w:rPr>
          <w:color w:val="1E1E1E"/>
          <w:spacing w:val="-10"/>
        </w:rPr>
        <w:t>Layout</w:t>
      </w:r>
    </w:p>
    <w:p w14:paraId="1AD2D041">
      <w:pPr>
        <w:pStyle w:val="3"/>
        <w:spacing w:before="187"/>
      </w:pPr>
      <w:bookmarkStart w:id="25" w:name="Exact Task Description:"/>
      <w:bookmarkEnd w:id="25"/>
      <w:r>
        <w:rPr>
          <w:color w:val="1E1E1E"/>
          <w:w w:val="90"/>
        </w:rPr>
        <w:t>Exact</w:t>
      </w:r>
      <w:r>
        <w:rPr>
          <w:color w:val="1E1E1E"/>
          <w:spacing w:val="-5"/>
          <w:w w:val="90"/>
        </w:rPr>
        <w:t xml:space="preserve"> </w:t>
      </w:r>
      <w:r>
        <w:rPr>
          <w:color w:val="1E1E1E"/>
          <w:w w:val="90"/>
        </w:rPr>
        <w:t>Task</w:t>
      </w:r>
      <w:r>
        <w:rPr>
          <w:color w:val="1E1E1E"/>
          <w:spacing w:val="-5"/>
          <w:w w:val="90"/>
        </w:rPr>
        <w:t xml:space="preserve"> </w:t>
      </w:r>
      <w:r>
        <w:rPr>
          <w:color w:val="1E1E1E"/>
          <w:spacing w:val="-2"/>
          <w:w w:val="90"/>
        </w:rPr>
        <w:t>Description:</w:t>
      </w:r>
    </w:p>
    <w:p w14:paraId="17172397">
      <w:pPr>
        <w:pStyle w:val="6"/>
        <w:spacing w:before="154"/>
      </w:pPr>
      <w:r>
        <w:rPr>
          <w:color w:val="1E1E1E"/>
          <w:spacing w:val="-2"/>
        </w:rPr>
        <w:t>Instructions:</w:t>
      </w:r>
    </w:p>
    <w:p w14:paraId="0DCEADFA">
      <w:pPr>
        <w:pStyle w:val="9"/>
        <w:numPr>
          <w:ilvl w:val="0"/>
          <w:numId w:val="5"/>
        </w:numPr>
        <w:tabs>
          <w:tab w:val="left" w:pos="466"/>
        </w:tabs>
        <w:spacing w:before="156" w:after="0" w:line="271" w:lineRule="auto"/>
        <w:ind w:left="466" w:right="1119" w:hanging="360"/>
        <w:jc w:val="left"/>
        <w:rPr>
          <w:sz w:val="22"/>
        </w:rPr>
      </w:pPr>
      <w:r>
        <w:rPr>
          <w:color w:val="1E1E1E"/>
          <w:sz w:val="22"/>
        </w:rPr>
        <w:t>Design</w:t>
      </w:r>
      <w:r>
        <w:rPr>
          <w:color w:val="1E1E1E"/>
          <w:spacing w:val="-4"/>
          <w:sz w:val="22"/>
        </w:rPr>
        <w:t xml:space="preserve"> </w:t>
      </w:r>
      <w:r>
        <w:rPr>
          <w:color w:val="1E1E1E"/>
          <w:sz w:val="22"/>
        </w:rPr>
        <w:t>a</w:t>
      </w:r>
      <w:r>
        <w:rPr>
          <w:color w:val="1E1E1E"/>
          <w:spacing w:val="-5"/>
          <w:sz w:val="22"/>
        </w:rPr>
        <w:t xml:space="preserve"> </w:t>
      </w:r>
      <w:r>
        <w:rPr>
          <w:color w:val="1E1E1E"/>
          <w:sz w:val="22"/>
        </w:rPr>
        <w:t>basic</w:t>
      </w:r>
      <w:r>
        <w:rPr>
          <w:color w:val="1E1E1E"/>
          <w:spacing w:val="-3"/>
          <w:sz w:val="22"/>
        </w:rPr>
        <w:t xml:space="preserve"> </w:t>
      </w:r>
      <w:r>
        <w:rPr>
          <w:color w:val="1E1E1E"/>
          <w:sz w:val="22"/>
        </w:rPr>
        <w:t>web</w:t>
      </w:r>
      <w:r>
        <w:rPr>
          <w:color w:val="1E1E1E"/>
          <w:spacing w:val="-5"/>
          <w:sz w:val="22"/>
        </w:rPr>
        <w:t xml:space="preserve"> </w:t>
      </w:r>
      <w:r>
        <w:rPr>
          <w:color w:val="1E1E1E"/>
          <w:sz w:val="22"/>
        </w:rPr>
        <w:t>page</w:t>
      </w:r>
      <w:r>
        <w:rPr>
          <w:color w:val="1E1E1E"/>
          <w:spacing w:val="-4"/>
          <w:sz w:val="22"/>
        </w:rPr>
        <w:t xml:space="preserve"> </w:t>
      </w:r>
      <w:r>
        <w:rPr>
          <w:color w:val="1E1E1E"/>
          <w:sz w:val="22"/>
        </w:rPr>
        <w:t>layout</w:t>
      </w:r>
      <w:r>
        <w:rPr>
          <w:color w:val="1E1E1E"/>
          <w:spacing w:val="-3"/>
          <w:sz w:val="22"/>
        </w:rPr>
        <w:t xml:space="preserve"> </w:t>
      </w:r>
      <w:r>
        <w:rPr>
          <w:color w:val="1E1E1E"/>
          <w:sz w:val="22"/>
        </w:rPr>
        <w:t>with</w:t>
      </w:r>
      <w:r>
        <w:rPr>
          <w:color w:val="1E1E1E"/>
          <w:spacing w:val="-5"/>
          <w:sz w:val="22"/>
        </w:rPr>
        <w:t xml:space="preserve"> </w:t>
      </w:r>
      <w:r>
        <w:rPr>
          <w:color w:val="1E1E1E"/>
          <w:sz w:val="22"/>
        </w:rPr>
        <w:t>a</w:t>
      </w:r>
      <w:r>
        <w:rPr>
          <w:color w:val="1E1E1E"/>
          <w:spacing w:val="-5"/>
          <w:sz w:val="22"/>
        </w:rPr>
        <w:t xml:space="preserve"> </w:t>
      </w:r>
      <w:r>
        <w:rPr>
          <w:color w:val="1E1E1E"/>
          <w:sz w:val="22"/>
        </w:rPr>
        <w:t>header,</w:t>
      </w:r>
      <w:r>
        <w:rPr>
          <w:color w:val="1E1E1E"/>
          <w:spacing w:val="-3"/>
          <w:sz w:val="22"/>
        </w:rPr>
        <w:t xml:space="preserve"> </w:t>
      </w:r>
      <w:r>
        <w:rPr>
          <w:color w:val="1E1E1E"/>
          <w:sz w:val="22"/>
        </w:rPr>
        <w:t>main</w:t>
      </w:r>
      <w:r>
        <w:rPr>
          <w:color w:val="1E1E1E"/>
          <w:spacing w:val="-3"/>
          <w:sz w:val="22"/>
        </w:rPr>
        <w:t xml:space="preserve"> </w:t>
      </w:r>
      <w:r>
        <w:rPr>
          <w:color w:val="1E1E1E"/>
          <w:sz w:val="22"/>
        </w:rPr>
        <w:t>content</w:t>
      </w:r>
      <w:r>
        <w:rPr>
          <w:color w:val="1E1E1E"/>
          <w:spacing w:val="-3"/>
          <w:sz w:val="22"/>
        </w:rPr>
        <w:t xml:space="preserve"> </w:t>
      </w:r>
      <w:r>
        <w:rPr>
          <w:color w:val="1E1E1E"/>
          <w:sz w:val="22"/>
        </w:rPr>
        <w:t>area,</w:t>
      </w:r>
      <w:r>
        <w:rPr>
          <w:color w:val="1E1E1E"/>
          <w:spacing w:val="-4"/>
          <w:sz w:val="22"/>
        </w:rPr>
        <w:t xml:space="preserve"> </w:t>
      </w:r>
      <w:r>
        <w:rPr>
          <w:color w:val="1E1E1E"/>
          <w:sz w:val="22"/>
        </w:rPr>
        <w:t>and</w:t>
      </w:r>
      <w:r>
        <w:rPr>
          <w:color w:val="1E1E1E"/>
          <w:spacing w:val="-5"/>
          <w:sz w:val="22"/>
        </w:rPr>
        <w:t xml:space="preserve"> </w:t>
      </w:r>
      <w:r>
        <w:rPr>
          <w:color w:val="1E1E1E"/>
          <w:sz w:val="22"/>
        </w:rPr>
        <w:t>fiooter</w:t>
      </w:r>
      <w:r>
        <w:rPr>
          <w:color w:val="1E1E1E"/>
          <w:spacing w:val="-4"/>
          <w:sz w:val="22"/>
        </w:rPr>
        <w:t xml:space="preserve"> </w:t>
      </w:r>
      <w:r>
        <w:rPr>
          <w:color w:val="1E1E1E"/>
          <w:sz w:val="22"/>
        </w:rPr>
        <w:t>using HTML and CSS.</w:t>
      </w:r>
    </w:p>
    <w:p w14:paraId="57A87C91">
      <w:pPr>
        <w:pStyle w:val="9"/>
        <w:numPr>
          <w:ilvl w:val="0"/>
          <w:numId w:val="5"/>
        </w:numPr>
        <w:tabs>
          <w:tab w:val="left" w:pos="465"/>
        </w:tabs>
        <w:spacing w:before="0" w:after="0" w:line="257" w:lineRule="exact"/>
        <w:ind w:left="465" w:right="0" w:hanging="359"/>
        <w:jc w:val="left"/>
        <w:rPr>
          <w:sz w:val="22"/>
        </w:rPr>
      </w:pPr>
      <w:r>
        <w:rPr>
          <w:color w:val="1E1E1E"/>
          <w:sz w:val="22"/>
        </w:rPr>
        <w:t>Use</w:t>
      </w:r>
      <w:r>
        <w:rPr>
          <w:color w:val="1E1E1E"/>
          <w:spacing w:val="-7"/>
          <w:sz w:val="22"/>
        </w:rPr>
        <w:t xml:space="preserve"> </w:t>
      </w:r>
      <w:r>
        <w:rPr>
          <w:color w:val="1E1E1E"/>
          <w:sz w:val="22"/>
        </w:rPr>
        <w:t>AI</w:t>
      </w:r>
      <w:r>
        <w:rPr>
          <w:color w:val="1E1E1E"/>
          <w:spacing w:val="-4"/>
          <w:sz w:val="22"/>
        </w:rPr>
        <w:t xml:space="preserve"> </w:t>
      </w:r>
      <w:r>
        <w:rPr>
          <w:color w:val="1E1E1E"/>
          <w:sz w:val="22"/>
        </w:rPr>
        <w:t>to</w:t>
      </w:r>
      <w:r>
        <w:rPr>
          <w:color w:val="1E1E1E"/>
          <w:spacing w:val="-5"/>
          <w:sz w:val="22"/>
        </w:rPr>
        <w:t xml:space="preserve"> </w:t>
      </w:r>
      <w:r>
        <w:rPr>
          <w:color w:val="1E1E1E"/>
          <w:sz w:val="22"/>
        </w:rPr>
        <w:t>assist</w:t>
      </w:r>
      <w:r>
        <w:rPr>
          <w:color w:val="1E1E1E"/>
          <w:spacing w:val="-4"/>
          <w:sz w:val="22"/>
        </w:rPr>
        <w:t xml:space="preserve"> </w:t>
      </w:r>
      <w:r>
        <w:rPr>
          <w:color w:val="1E1E1E"/>
          <w:sz w:val="22"/>
        </w:rPr>
        <w:t>in</w:t>
      </w:r>
      <w:r>
        <w:rPr>
          <w:color w:val="1E1E1E"/>
          <w:spacing w:val="-5"/>
          <w:sz w:val="22"/>
        </w:rPr>
        <w:t xml:space="preserve"> </w:t>
      </w:r>
      <w:r>
        <w:rPr>
          <w:color w:val="1E1E1E"/>
          <w:sz w:val="22"/>
        </w:rPr>
        <w:t>generating</w:t>
      </w:r>
      <w:r>
        <w:rPr>
          <w:color w:val="1E1E1E"/>
          <w:spacing w:val="-5"/>
          <w:sz w:val="22"/>
        </w:rPr>
        <w:t xml:space="preserve"> </w:t>
      </w:r>
      <w:r>
        <w:rPr>
          <w:color w:val="1E1E1E"/>
          <w:sz w:val="22"/>
        </w:rPr>
        <w:t>responsive</w:t>
      </w:r>
      <w:r>
        <w:rPr>
          <w:color w:val="1E1E1E"/>
          <w:spacing w:val="-4"/>
          <w:sz w:val="22"/>
        </w:rPr>
        <w:t xml:space="preserve"> </w:t>
      </w:r>
      <w:r>
        <w:rPr>
          <w:color w:val="1E1E1E"/>
          <w:sz w:val="22"/>
        </w:rPr>
        <w:t>CSS</w:t>
      </w:r>
      <w:r>
        <w:rPr>
          <w:color w:val="1E1E1E"/>
          <w:spacing w:val="-4"/>
          <w:sz w:val="22"/>
        </w:rPr>
        <w:t xml:space="preserve"> </w:t>
      </w:r>
      <w:r>
        <w:rPr>
          <w:color w:val="1E1E1E"/>
          <w:sz w:val="22"/>
        </w:rPr>
        <w:t>fior</w:t>
      </w:r>
      <w:r>
        <w:rPr>
          <w:color w:val="1E1E1E"/>
          <w:spacing w:val="-4"/>
          <w:sz w:val="22"/>
        </w:rPr>
        <w:t xml:space="preserve"> </w:t>
      </w:r>
      <w:r>
        <w:rPr>
          <w:color w:val="1E1E1E"/>
          <w:sz w:val="22"/>
        </w:rPr>
        <w:t>different</w:t>
      </w:r>
      <w:r>
        <w:rPr>
          <w:color w:val="1E1E1E"/>
          <w:spacing w:val="-3"/>
          <w:sz w:val="22"/>
        </w:rPr>
        <w:t xml:space="preserve"> </w:t>
      </w:r>
      <w:r>
        <w:rPr>
          <w:color w:val="1E1E1E"/>
          <w:sz w:val="22"/>
        </w:rPr>
        <w:t>screen</w:t>
      </w:r>
      <w:r>
        <w:rPr>
          <w:color w:val="1E1E1E"/>
          <w:spacing w:val="-3"/>
          <w:sz w:val="22"/>
        </w:rPr>
        <w:t xml:space="preserve"> </w:t>
      </w:r>
      <w:r>
        <w:rPr>
          <w:color w:val="1E1E1E"/>
          <w:spacing w:val="-2"/>
          <w:sz w:val="22"/>
        </w:rPr>
        <w:t>sizes.</w:t>
      </w:r>
    </w:p>
    <w:p w14:paraId="6089B596">
      <w:pPr>
        <w:pStyle w:val="9"/>
        <w:numPr>
          <w:ilvl w:val="0"/>
          <w:numId w:val="5"/>
        </w:numPr>
        <w:tabs>
          <w:tab w:val="left" w:pos="465"/>
        </w:tabs>
        <w:spacing w:before="39" w:after="0" w:line="240" w:lineRule="auto"/>
        <w:ind w:left="465" w:right="0" w:hanging="359"/>
        <w:jc w:val="left"/>
        <w:rPr>
          <w:sz w:val="22"/>
        </w:rPr>
      </w:pPr>
      <w:r>
        <w:rPr>
          <w:color w:val="1E1E1E"/>
          <w:sz w:val="22"/>
        </w:rPr>
        <w:t>Ensure</w:t>
      </w:r>
      <w:r>
        <w:rPr>
          <w:color w:val="1E1E1E"/>
          <w:spacing w:val="-4"/>
          <w:sz w:val="22"/>
        </w:rPr>
        <w:t xml:space="preserve"> </w:t>
      </w:r>
      <w:r>
        <w:rPr>
          <w:color w:val="1E1E1E"/>
          <w:sz w:val="22"/>
        </w:rPr>
        <w:t>the</w:t>
      </w:r>
      <w:r>
        <w:rPr>
          <w:color w:val="1E1E1E"/>
          <w:spacing w:val="-3"/>
          <w:sz w:val="22"/>
        </w:rPr>
        <w:t xml:space="preserve"> </w:t>
      </w:r>
      <w:r>
        <w:rPr>
          <w:color w:val="1E1E1E"/>
          <w:sz w:val="22"/>
        </w:rPr>
        <w:t>layout</w:t>
      </w:r>
      <w:r>
        <w:rPr>
          <w:color w:val="1E1E1E"/>
          <w:spacing w:val="-3"/>
          <w:sz w:val="22"/>
        </w:rPr>
        <w:t xml:space="preserve"> </w:t>
      </w:r>
      <w:r>
        <w:rPr>
          <w:color w:val="1E1E1E"/>
          <w:sz w:val="22"/>
        </w:rPr>
        <w:t>is</w:t>
      </w:r>
      <w:r>
        <w:rPr>
          <w:color w:val="1E1E1E"/>
          <w:spacing w:val="-3"/>
          <w:sz w:val="22"/>
        </w:rPr>
        <w:t xml:space="preserve"> </w:t>
      </w:r>
      <w:r>
        <w:rPr>
          <w:color w:val="1E1E1E"/>
          <w:sz w:val="22"/>
        </w:rPr>
        <w:t>clean</w:t>
      </w:r>
      <w:r>
        <w:rPr>
          <w:color w:val="1E1E1E"/>
          <w:spacing w:val="-4"/>
          <w:sz w:val="22"/>
        </w:rPr>
        <w:t xml:space="preserve"> </w:t>
      </w:r>
      <w:r>
        <w:rPr>
          <w:color w:val="1E1E1E"/>
          <w:sz w:val="22"/>
        </w:rPr>
        <w:t>and</w:t>
      </w:r>
      <w:r>
        <w:rPr>
          <w:color w:val="1E1E1E"/>
          <w:spacing w:val="-4"/>
          <w:sz w:val="22"/>
        </w:rPr>
        <w:t xml:space="preserve"> </w:t>
      </w:r>
      <w:r>
        <w:rPr>
          <w:color w:val="1E1E1E"/>
          <w:sz w:val="22"/>
        </w:rPr>
        <w:t>visually</w:t>
      </w:r>
      <w:r>
        <w:rPr>
          <w:color w:val="1E1E1E"/>
          <w:spacing w:val="-2"/>
          <w:sz w:val="22"/>
        </w:rPr>
        <w:t xml:space="preserve"> organized.</w:t>
      </w:r>
    </w:p>
    <w:p w14:paraId="377FF90A">
      <w:pPr>
        <w:pStyle w:val="6"/>
        <w:spacing w:before="34" w:line="271" w:lineRule="auto"/>
        <w:ind w:left="466" w:right="467"/>
      </w:pPr>
      <w:r>
        <w:rPr>
          <w:color w:val="1E1E1E"/>
        </w:rPr>
        <w:t>Expected</w:t>
      </w:r>
      <w:r>
        <w:rPr>
          <w:color w:val="1E1E1E"/>
          <w:spacing w:val="-4"/>
        </w:rPr>
        <w:t xml:space="preserve"> </w:t>
      </w:r>
      <w:r>
        <w:rPr>
          <w:color w:val="1E1E1E"/>
        </w:rPr>
        <w:t>Output:</w:t>
      </w:r>
      <w:r>
        <w:rPr>
          <w:color w:val="1E1E1E"/>
          <w:spacing w:val="-4"/>
        </w:rPr>
        <w:t xml:space="preserve"> </w:t>
      </w:r>
      <w:r>
        <w:rPr>
          <w:color w:val="1E1E1E"/>
        </w:rPr>
        <w:t>A</w:t>
      </w:r>
      <w:r>
        <w:rPr>
          <w:color w:val="1E1E1E"/>
          <w:spacing w:val="-5"/>
        </w:rPr>
        <w:t xml:space="preserve"> </w:t>
      </w:r>
      <w:r>
        <w:rPr>
          <w:color w:val="1E1E1E"/>
        </w:rPr>
        <w:t>responsive</w:t>
      </w:r>
      <w:r>
        <w:rPr>
          <w:color w:val="1E1E1E"/>
          <w:spacing w:val="-4"/>
        </w:rPr>
        <w:t xml:space="preserve"> </w:t>
      </w:r>
      <w:r>
        <w:rPr>
          <w:color w:val="1E1E1E"/>
        </w:rPr>
        <w:t>web</w:t>
      </w:r>
      <w:r>
        <w:rPr>
          <w:color w:val="1E1E1E"/>
          <w:spacing w:val="-5"/>
        </w:rPr>
        <w:t xml:space="preserve"> </w:t>
      </w:r>
      <w:r>
        <w:rPr>
          <w:color w:val="1E1E1E"/>
        </w:rPr>
        <w:t>page</w:t>
      </w:r>
      <w:r>
        <w:rPr>
          <w:color w:val="1E1E1E"/>
          <w:spacing w:val="-4"/>
        </w:rPr>
        <w:t xml:space="preserve"> </w:t>
      </w:r>
      <w:r>
        <w:rPr>
          <w:color w:val="1E1E1E"/>
        </w:rPr>
        <w:t>with:</w:t>
      </w:r>
      <w:r>
        <w:rPr>
          <w:color w:val="1E1E1E"/>
          <w:spacing w:val="-5"/>
        </w:rPr>
        <w:t xml:space="preserve"> </w:t>
      </w:r>
      <w:r>
        <w:rPr>
          <w:color w:val="1E1E1E"/>
        </w:rPr>
        <w:t>Header</w:t>
      </w:r>
      <w:r>
        <w:rPr>
          <w:color w:val="1E1E1E"/>
          <w:spacing w:val="-5"/>
        </w:rPr>
        <w:t xml:space="preserve"> </w:t>
      </w:r>
      <w:r>
        <w:rPr>
          <w:color w:val="1E1E1E"/>
        </w:rPr>
        <w:t>with</w:t>
      </w:r>
      <w:r>
        <w:rPr>
          <w:color w:val="1E1E1E"/>
          <w:spacing w:val="-4"/>
        </w:rPr>
        <w:t xml:space="preserve"> </w:t>
      </w:r>
      <w:r>
        <w:rPr>
          <w:color w:val="1E1E1E"/>
        </w:rPr>
        <w:t>navigation</w:t>
      </w:r>
      <w:r>
        <w:rPr>
          <w:color w:val="1E1E1E"/>
          <w:spacing w:val="-4"/>
        </w:rPr>
        <w:t xml:space="preserve"> </w:t>
      </w:r>
      <w:r>
        <w:rPr>
          <w:color w:val="1E1E1E"/>
        </w:rPr>
        <w:t>links,</w:t>
      </w:r>
      <w:r>
        <w:rPr>
          <w:color w:val="1E1E1E"/>
          <w:spacing w:val="-5"/>
        </w:rPr>
        <w:t xml:space="preserve"> </w:t>
      </w:r>
      <w:r>
        <w:rPr>
          <w:color w:val="1E1E1E"/>
        </w:rPr>
        <w:t>Main</w:t>
      </w:r>
      <w:r>
        <w:rPr>
          <w:color w:val="1E1E1E"/>
          <w:spacing w:val="-4"/>
        </w:rPr>
        <w:t xml:space="preserve"> </w:t>
      </w:r>
      <w:r>
        <w:rPr>
          <w:color w:val="1E1E1E"/>
        </w:rPr>
        <w:t>section with placeholder text/images, Footer with copyright or contact infio, Layout adapts correctly to desktop, tablet, and mobile screen sizes.</w:t>
      </w:r>
    </w:p>
    <w:p w14:paraId="4544F0A8">
      <w:pPr>
        <w:pStyle w:val="3"/>
        <w:spacing w:before="120"/>
      </w:pPr>
      <w:bookmarkStart w:id="26" w:name="Prompt:"/>
      <w:bookmarkEnd w:id="26"/>
      <w:r>
        <w:rPr>
          <w:color w:val="1E1E1E"/>
          <w:spacing w:val="-2"/>
        </w:rPr>
        <w:t>Prompt:</w:t>
      </w:r>
    </w:p>
    <w:p w14:paraId="240626BF">
      <w:pPr>
        <w:pStyle w:val="3"/>
        <w:spacing w:after="0"/>
        <w:sectPr>
          <w:pgSz w:w="12240" w:h="15840"/>
          <w:pgMar w:top="1440" w:right="1080" w:bottom="280" w:left="1440" w:header="720" w:footer="720" w:gutter="0"/>
          <w:cols w:space="720" w:num="1"/>
        </w:sectPr>
      </w:pPr>
    </w:p>
    <w:p w14:paraId="4F41ED3F">
      <w:pPr>
        <w:pStyle w:val="6"/>
        <w:spacing w:before="71"/>
        <w:ind w:left="601"/>
      </w:pPr>
      <w:r>
        <w:rPr>
          <w:color w:val="1E1E1E"/>
        </w:rPr>
        <w:t>"Design</w:t>
      </w:r>
      <w:r>
        <w:rPr>
          <w:color w:val="1E1E1E"/>
          <w:spacing w:val="-5"/>
        </w:rPr>
        <w:t xml:space="preserve"> </w:t>
      </w:r>
      <w:r>
        <w:rPr>
          <w:color w:val="1E1E1E"/>
        </w:rPr>
        <w:t>a</w:t>
      </w:r>
      <w:r>
        <w:rPr>
          <w:color w:val="1E1E1E"/>
          <w:spacing w:val="-5"/>
        </w:rPr>
        <w:t xml:space="preserve"> </w:t>
      </w:r>
      <w:r>
        <w:rPr>
          <w:color w:val="1E1E1E"/>
        </w:rPr>
        <w:t>classic,</w:t>
      </w:r>
      <w:r>
        <w:rPr>
          <w:color w:val="1E1E1E"/>
          <w:spacing w:val="-3"/>
        </w:rPr>
        <w:t xml:space="preserve"> </w:t>
      </w:r>
      <w:r>
        <w:rPr>
          <w:color w:val="1E1E1E"/>
        </w:rPr>
        <w:t>clean</w:t>
      </w:r>
      <w:r>
        <w:rPr>
          <w:color w:val="1E1E1E"/>
          <w:spacing w:val="-4"/>
        </w:rPr>
        <w:t xml:space="preserve"> </w:t>
      </w:r>
      <w:r>
        <w:rPr>
          <w:color w:val="1E1E1E"/>
        </w:rPr>
        <w:t>web</w:t>
      </w:r>
      <w:r>
        <w:rPr>
          <w:color w:val="1E1E1E"/>
          <w:spacing w:val="-5"/>
        </w:rPr>
        <w:t xml:space="preserve"> </w:t>
      </w:r>
      <w:r>
        <w:rPr>
          <w:color w:val="1E1E1E"/>
        </w:rPr>
        <w:t>page</w:t>
      </w:r>
      <w:r>
        <w:rPr>
          <w:color w:val="1E1E1E"/>
          <w:spacing w:val="-3"/>
        </w:rPr>
        <w:t xml:space="preserve"> </w:t>
      </w:r>
      <w:r>
        <w:rPr>
          <w:color w:val="1E1E1E"/>
        </w:rPr>
        <w:t>layout</w:t>
      </w:r>
      <w:r>
        <w:rPr>
          <w:color w:val="1E1E1E"/>
          <w:spacing w:val="-3"/>
        </w:rPr>
        <w:t xml:space="preserve"> </w:t>
      </w:r>
      <w:r>
        <w:rPr>
          <w:color w:val="1E1E1E"/>
        </w:rPr>
        <w:t>using</w:t>
      </w:r>
      <w:r>
        <w:rPr>
          <w:color w:val="1E1E1E"/>
          <w:spacing w:val="-4"/>
        </w:rPr>
        <w:t xml:space="preserve"> </w:t>
      </w:r>
      <w:r>
        <w:rPr>
          <w:color w:val="1E1E1E"/>
        </w:rPr>
        <w:t>semantic</w:t>
      </w:r>
      <w:r>
        <w:rPr>
          <w:color w:val="1E1E1E"/>
          <w:spacing w:val="-3"/>
        </w:rPr>
        <w:t xml:space="preserve"> </w:t>
      </w:r>
      <w:r>
        <w:rPr>
          <w:color w:val="1E1E1E"/>
        </w:rPr>
        <w:t>HTML</w:t>
      </w:r>
      <w:r>
        <w:rPr>
          <w:color w:val="1E1E1E"/>
          <w:spacing w:val="-3"/>
        </w:rPr>
        <w:t xml:space="preserve"> </w:t>
      </w:r>
      <w:r>
        <w:rPr>
          <w:color w:val="1E1E1E"/>
        </w:rPr>
        <w:t>tags</w:t>
      </w:r>
      <w:r>
        <w:rPr>
          <w:color w:val="1E1E1E"/>
          <w:spacing w:val="-3"/>
        </w:rPr>
        <w:t xml:space="preserve"> </w:t>
      </w:r>
      <w:r>
        <w:rPr>
          <w:color w:val="1E1E1E"/>
          <w:spacing w:val="-2"/>
        </w:rPr>
        <w:t>(&lt;header&gt;,</w:t>
      </w:r>
    </w:p>
    <w:p w14:paraId="366ECAA2">
      <w:pPr>
        <w:pStyle w:val="6"/>
        <w:spacing w:before="34" w:line="271" w:lineRule="auto"/>
        <w:ind w:left="601" w:right="851"/>
      </w:pPr>
      <w:r>
        <w:rPr>
          <w:color w:val="1E1E1E"/>
          <w:spacing w:val="-2"/>
          <w:w w:val="105"/>
        </w:rPr>
        <w:t>&lt;main&gt;,</w:t>
      </w:r>
      <w:r>
        <w:rPr>
          <w:color w:val="1E1E1E"/>
          <w:spacing w:val="-13"/>
          <w:w w:val="105"/>
        </w:rPr>
        <w:t xml:space="preserve"> </w:t>
      </w:r>
      <w:r>
        <w:rPr>
          <w:color w:val="1E1E1E"/>
          <w:spacing w:val="-2"/>
          <w:w w:val="105"/>
        </w:rPr>
        <w:t>&lt;fiooter&gt;).</w:t>
      </w:r>
      <w:r>
        <w:rPr>
          <w:color w:val="1E1E1E"/>
          <w:spacing w:val="-13"/>
          <w:w w:val="105"/>
        </w:rPr>
        <w:t xml:space="preserve"> </w:t>
      </w:r>
      <w:r>
        <w:rPr>
          <w:color w:val="1E1E1E"/>
          <w:spacing w:val="-2"/>
          <w:w w:val="105"/>
        </w:rPr>
        <w:t>Use</w:t>
      </w:r>
      <w:r>
        <w:rPr>
          <w:color w:val="1E1E1E"/>
          <w:spacing w:val="-13"/>
          <w:w w:val="105"/>
        </w:rPr>
        <w:t xml:space="preserve"> </w:t>
      </w:r>
      <w:r>
        <w:rPr>
          <w:color w:val="1E1E1E"/>
          <w:spacing w:val="-2"/>
          <w:w w:val="105"/>
        </w:rPr>
        <w:t>CSS</w:t>
      </w:r>
      <w:r>
        <w:rPr>
          <w:color w:val="1E1E1E"/>
          <w:spacing w:val="-13"/>
          <w:w w:val="105"/>
        </w:rPr>
        <w:t xml:space="preserve"> </w:t>
      </w:r>
      <w:r>
        <w:rPr>
          <w:color w:val="1E1E1E"/>
          <w:spacing w:val="-2"/>
          <w:w w:val="105"/>
        </w:rPr>
        <w:t>Flexbox</w:t>
      </w:r>
      <w:r>
        <w:rPr>
          <w:color w:val="1E1E1E"/>
          <w:spacing w:val="-13"/>
          <w:w w:val="105"/>
        </w:rPr>
        <w:t xml:space="preserve"> </w:t>
      </w:r>
      <w:r>
        <w:rPr>
          <w:color w:val="1E1E1E"/>
          <w:spacing w:val="-2"/>
          <w:w w:val="105"/>
        </w:rPr>
        <w:t>to</w:t>
      </w:r>
      <w:r>
        <w:rPr>
          <w:color w:val="1E1E1E"/>
          <w:spacing w:val="-13"/>
          <w:w w:val="105"/>
        </w:rPr>
        <w:t xml:space="preserve"> </w:t>
      </w:r>
      <w:r>
        <w:rPr>
          <w:color w:val="1E1E1E"/>
          <w:spacing w:val="-2"/>
          <w:w w:val="105"/>
        </w:rPr>
        <w:t>ensure</w:t>
      </w:r>
      <w:r>
        <w:rPr>
          <w:color w:val="1E1E1E"/>
          <w:spacing w:val="-13"/>
          <w:w w:val="105"/>
        </w:rPr>
        <w:t xml:space="preserve"> </w:t>
      </w:r>
      <w:r>
        <w:rPr>
          <w:color w:val="1E1E1E"/>
          <w:spacing w:val="-2"/>
          <w:w w:val="105"/>
        </w:rPr>
        <w:t>the</w:t>
      </w:r>
      <w:r>
        <w:rPr>
          <w:color w:val="1E1E1E"/>
          <w:spacing w:val="-13"/>
          <w:w w:val="105"/>
        </w:rPr>
        <w:t xml:space="preserve"> </w:t>
      </w:r>
      <w:r>
        <w:rPr>
          <w:color w:val="1E1E1E"/>
          <w:spacing w:val="-2"/>
          <w:w w:val="105"/>
        </w:rPr>
        <w:t>fiooter</w:t>
      </w:r>
      <w:r>
        <w:rPr>
          <w:color w:val="1E1E1E"/>
          <w:spacing w:val="-13"/>
          <w:w w:val="105"/>
        </w:rPr>
        <w:t xml:space="preserve"> </w:t>
      </w:r>
      <w:r>
        <w:rPr>
          <w:color w:val="1E1E1E"/>
          <w:spacing w:val="-2"/>
          <w:w w:val="105"/>
        </w:rPr>
        <w:t>sticks</w:t>
      </w:r>
      <w:r>
        <w:rPr>
          <w:color w:val="1E1E1E"/>
          <w:spacing w:val="-13"/>
          <w:w w:val="105"/>
        </w:rPr>
        <w:t xml:space="preserve"> </w:t>
      </w:r>
      <w:r>
        <w:rPr>
          <w:color w:val="1E1E1E"/>
          <w:spacing w:val="-2"/>
          <w:w w:val="105"/>
        </w:rPr>
        <w:t>to</w:t>
      </w:r>
      <w:r>
        <w:rPr>
          <w:color w:val="1E1E1E"/>
          <w:spacing w:val="-13"/>
          <w:w w:val="105"/>
        </w:rPr>
        <w:t xml:space="preserve"> </w:t>
      </w:r>
      <w:r>
        <w:rPr>
          <w:color w:val="1E1E1E"/>
          <w:spacing w:val="-2"/>
          <w:w w:val="105"/>
        </w:rPr>
        <w:t>the</w:t>
      </w:r>
      <w:r>
        <w:rPr>
          <w:color w:val="1E1E1E"/>
          <w:spacing w:val="-13"/>
          <w:w w:val="105"/>
        </w:rPr>
        <w:t xml:space="preserve"> </w:t>
      </w:r>
      <w:r>
        <w:rPr>
          <w:color w:val="1E1E1E"/>
          <w:spacing w:val="-2"/>
          <w:w w:val="105"/>
        </w:rPr>
        <w:t xml:space="preserve">bottom. </w:t>
      </w:r>
      <w:r>
        <w:rPr>
          <w:color w:val="1E1E1E"/>
          <w:w w:val="105"/>
        </w:rPr>
        <w:t>Generate</w:t>
      </w:r>
      <w:r>
        <w:rPr>
          <w:color w:val="1E1E1E"/>
          <w:spacing w:val="-18"/>
          <w:w w:val="105"/>
        </w:rPr>
        <w:t xml:space="preserve"> </w:t>
      </w:r>
      <w:r>
        <w:rPr>
          <w:color w:val="1E1E1E"/>
          <w:w w:val="105"/>
        </w:rPr>
        <w:t>responsive</w:t>
      </w:r>
      <w:r>
        <w:rPr>
          <w:color w:val="1E1E1E"/>
          <w:spacing w:val="-18"/>
          <w:w w:val="105"/>
        </w:rPr>
        <w:t xml:space="preserve"> </w:t>
      </w:r>
      <w:r>
        <w:rPr>
          <w:color w:val="1E1E1E"/>
          <w:w w:val="105"/>
        </w:rPr>
        <w:t>CSS</w:t>
      </w:r>
      <w:r>
        <w:rPr>
          <w:color w:val="1E1E1E"/>
          <w:spacing w:val="-18"/>
          <w:w w:val="105"/>
        </w:rPr>
        <w:t xml:space="preserve"> </w:t>
      </w:r>
      <w:r>
        <w:rPr>
          <w:color w:val="1E1E1E"/>
          <w:w w:val="105"/>
        </w:rPr>
        <w:t>using</w:t>
      </w:r>
      <w:r>
        <w:rPr>
          <w:color w:val="1E1E1E"/>
          <w:spacing w:val="-18"/>
          <w:w w:val="105"/>
        </w:rPr>
        <w:t xml:space="preserve"> </w:t>
      </w:r>
      <w:r>
        <w:rPr>
          <w:color w:val="1E1E1E"/>
          <w:w w:val="105"/>
        </w:rPr>
        <w:t>media</w:t>
      </w:r>
      <w:r>
        <w:rPr>
          <w:color w:val="1E1E1E"/>
          <w:spacing w:val="-17"/>
          <w:w w:val="105"/>
        </w:rPr>
        <w:t xml:space="preserve"> </w:t>
      </w:r>
      <w:r>
        <w:rPr>
          <w:color w:val="1E1E1E"/>
          <w:w w:val="105"/>
        </w:rPr>
        <w:t>queries</w:t>
      </w:r>
      <w:r>
        <w:rPr>
          <w:color w:val="1E1E1E"/>
          <w:spacing w:val="-18"/>
          <w:w w:val="105"/>
        </w:rPr>
        <w:t xml:space="preserve"> </w:t>
      </w:r>
      <w:r>
        <w:rPr>
          <w:color w:val="1E1E1E"/>
          <w:w w:val="105"/>
        </w:rPr>
        <w:t>so</w:t>
      </w:r>
      <w:r>
        <w:rPr>
          <w:color w:val="1E1E1E"/>
          <w:spacing w:val="-18"/>
          <w:w w:val="105"/>
        </w:rPr>
        <w:t xml:space="preserve"> </w:t>
      </w:r>
      <w:r>
        <w:rPr>
          <w:color w:val="1E1E1E"/>
          <w:w w:val="105"/>
        </w:rPr>
        <w:t>the</w:t>
      </w:r>
      <w:r>
        <w:rPr>
          <w:color w:val="1E1E1E"/>
          <w:spacing w:val="-18"/>
          <w:w w:val="105"/>
        </w:rPr>
        <w:t xml:space="preserve"> </w:t>
      </w:r>
      <w:r>
        <w:rPr>
          <w:color w:val="1E1E1E"/>
          <w:w w:val="105"/>
        </w:rPr>
        <w:t>layout</w:t>
      </w:r>
      <w:r>
        <w:rPr>
          <w:color w:val="1E1E1E"/>
          <w:spacing w:val="-18"/>
          <w:w w:val="105"/>
        </w:rPr>
        <w:t xml:space="preserve"> </w:t>
      </w:r>
      <w:r>
        <w:rPr>
          <w:color w:val="1E1E1E"/>
          <w:w w:val="105"/>
        </w:rPr>
        <w:t>has</w:t>
      </w:r>
      <w:r>
        <w:rPr>
          <w:color w:val="1E1E1E"/>
          <w:spacing w:val="-18"/>
          <w:w w:val="105"/>
        </w:rPr>
        <w:t xml:space="preserve"> </w:t>
      </w:r>
      <w:r>
        <w:rPr>
          <w:color w:val="1E1E1E"/>
          <w:w w:val="105"/>
        </w:rPr>
        <w:t>side</w:t>
      </w:r>
      <w:r>
        <w:rPr>
          <w:color w:val="1E1E1E"/>
          <w:spacing w:val="-18"/>
          <w:w w:val="105"/>
        </w:rPr>
        <w:t xml:space="preserve"> </w:t>
      </w:r>
      <w:r>
        <w:rPr>
          <w:color w:val="1E1E1E"/>
          <w:w w:val="105"/>
        </w:rPr>
        <w:t>margins</w:t>
      </w:r>
      <w:r>
        <w:rPr>
          <w:color w:val="1E1E1E"/>
          <w:spacing w:val="-19"/>
          <w:w w:val="105"/>
        </w:rPr>
        <w:t xml:space="preserve"> </w:t>
      </w:r>
      <w:r>
        <w:rPr>
          <w:color w:val="1E1E1E"/>
          <w:w w:val="105"/>
        </w:rPr>
        <w:t>on desktop,</w:t>
      </w:r>
      <w:r>
        <w:rPr>
          <w:color w:val="1E1E1E"/>
          <w:spacing w:val="-3"/>
          <w:w w:val="105"/>
        </w:rPr>
        <w:t xml:space="preserve"> </w:t>
      </w:r>
      <w:r>
        <w:rPr>
          <w:color w:val="1E1E1E"/>
          <w:w w:val="105"/>
        </w:rPr>
        <w:t>but</w:t>
      </w:r>
      <w:r>
        <w:rPr>
          <w:color w:val="1E1E1E"/>
          <w:spacing w:val="-3"/>
          <w:w w:val="105"/>
        </w:rPr>
        <w:t xml:space="preserve"> </w:t>
      </w:r>
      <w:r>
        <w:rPr>
          <w:color w:val="1E1E1E"/>
          <w:w w:val="105"/>
        </w:rPr>
        <w:t>takes</w:t>
      </w:r>
      <w:r>
        <w:rPr>
          <w:color w:val="1E1E1E"/>
          <w:spacing w:val="-4"/>
          <w:w w:val="105"/>
        </w:rPr>
        <w:t xml:space="preserve"> </w:t>
      </w:r>
      <w:r>
        <w:rPr>
          <w:color w:val="1E1E1E"/>
          <w:w w:val="105"/>
        </w:rPr>
        <w:t>up</w:t>
      </w:r>
      <w:r>
        <w:rPr>
          <w:color w:val="1E1E1E"/>
          <w:spacing w:val="-4"/>
          <w:w w:val="105"/>
        </w:rPr>
        <w:t xml:space="preserve"> </w:t>
      </w:r>
      <w:r>
        <w:rPr>
          <w:color w:val="1E1E1E"/>
          <w:w w:val="105"/>
        </w:rPr>
        <w:t>the</w:t>
      </w:r>
      <w:r>
        <w:rPr>
          <w:color w:val="1E1E1E"/>
          <w:spacing w:val="-3"/>
          <w:w w:val="105"/>
        </w:rPr>
        <w:t xml:space="preserve"> </w:t>
      </w:r>
      <w:r>
        <w:rPr>
          <w:color w:val="1E1E1E"/>
          <w:w w:val="105"/>
        </w:rPr>
        <w:t>fiull</w:t>
      </w:r>
      <w:r>
        <w:rPr>
          <w:color w:val="1E1E1E"/>
          <w:spacing w:val="-3"/>
          <w:w w:val="105"/>
        </w:rPr>
        <w:t xml:space="preserve"> </w:t>
      </w:r>
      <w:r>
        <w:rPr>
          <w:color w:val="1E1E1E"/>
          <w:w w:val="105"/>
        </w:rPr>
        <w:t>width</w:t>
      </w:r>
      <w:r>
        <w:rPr>
          <w:color w:val="1E1E1E"/>
          <w:spacing w:val="-3"/>
          <w:w w:val="105"/>
        </w:rPr>
        <w:t xml:space="preserve"> </w:t>
      </w:r>
      <w:r>
        <w:rPr>
          <w:color w:val="1E1E1E"/>
          <w:w w:val="105"/>
        </w:rPr>
        <w:t>and</w:t>
      </w:r>
      <w:r>
        <w:rPr>
          <w:color w:val="1E1E1E"/>
          <w:spacing w:val="-3"/>
          <w:w w:val="105"/>
        </w:rPr>
        <w:t xml:space="preserve"> </w:t>
      </w:r>
      <w:r>
        <w:rPr>
          <w:color w:val="1E1E1E"/>
          <w:w w:val="105"/>
        </w:rPr>
        <w:t>stacks</w:t>
      </w:r>
      <w:r>
        <w:rPr>
          <w:color w:val="1E1E1E"/>
          <w:spacing w:val="-2"/>
          <w:w w:val="105"/>
        </w:rPr>
        <w:t xml:space="preserve"> </w:t>
      </w:r>
      <w:r>
        <w:rPr>
          <w:color w:val="1E1E1E"/>
          <w:w w:val="105"/>
        </w:rPr>
        <w:t>vertically</w:t>
      </w:r>
      <w:r>
        <w:rPr>
          <w:color w:val="1E1E1E"/>
          <w:spacing w:val="-3"/>
          <w:w w:val="105"/>
        </w:rPr>
        <w:t xml:space="preserve"> </w:t>
      </w:r>
      <w:r>
        <w:rPr>
          <w:color w:val="1E1E1E"/>
          <w:w w:val="105"/>
        </w:rPr>
        <w:t>on</w:t>
      </w:r>
      <w:r>
        <w:rPr>
          <w:color w:val="1E1E1E"/>
          <w:spacing w:val="-3"/>
          <w:w w:val="105"/>
        </w:rPr>
        <w:t xml:space="preserve"> </w:t>
      </w:r>
      <w:r>
        <w:rPr>
          <w:color w:val="1E1E1E"/>
          <w:w w:val="105"/>
        </w:rPr>
        <w:t>mobile."</w:t>
      </w:r>
    </w:p>
    <w:p w14:paraId="708C4B44">
      <w:pPr>
        <w:pStyle w:val="3"/>
        <w:spacing w:before="240"/>
      </w:pPr>
      <w:r>
        <mc:AlternateContent>
          <mc:Choice Requires="wpg">
            <w:drawing>
              <wp:anchor distT="0" distB="0" distL="0" distR="0" simplePos="0" relativeHeight="251668480" behindDoc="1" locked="0" layoutInCell="1" allowOverlap="1">
                <wp:simplePos x="0" y="0"/>
                <wp:positionH relativeFrom="page">
                  <wp:posOffset>914400</wp:posOffset>
                </wp:positionH>
                <wp:positionV relativeFrom="paragraph">
                  <wp:posOffset>513715</wp:posOffset>
                </wp:positionV>
                <wp:extent cx="5944235" cy="6871335"/>
                <wp:effectExtent l="0" t="0" r="0" b="0"/>
                <wp:wrapNone/>
                <wp:docPr id="62" name="Group 62"/>
                <wp:cNvGraphicFramePr/>
                <a:graphic xmlns:a="http://schemas.openxmlformats.org/drawingml/2006/main">
                  <a:graphicData uri="http://schemas.microsoft.com/office/word/2010/wordprocessingGroup">
                    <wpg:wgp>
                      <wpg:cNvGrpSpPr/>
                      <wpg:grpSpPr>
                        <a:xfrm>
                          <a:off x="0" y="0"/>
                          <a:ext cx="5944235" cy="6871334"/>
                          <a:chOff x="0" y="0"/>
                          <a:chExt cx="5944235" cy="6871334"/>
                        </a:xfrm>
                      </wpg:grpSpPr>
                      <wps:wsp>
                        <wps:cNvPr id="63" name="Graphic 63"/>
                        <wps:cNvSpPr/>
                        <wps:spPr>
                          <a:xfrm>
                            <a:off x="0" y="0"/>
                            <a:ext cx="5944235" cy="6871334"/>
                          </a:xfrm>
                          <a:custGeom>
                            <a:avLst/>
                            <a:gdLst/>
                            <a:ahLst/>
                            <a:cxnLst/>
                            <a:rect l="l" t="t" r="r" b="b"/>
                            <a:pathLst>
                              <a:path w="5944235" h="6871334">
                                <a:moveTo>
                                  <a:pt x="5944234" y="0"/>
                                </a:moveTo>
                                <a:lnTo>
                                  <a:pt x="0" y="0"/>
                                </a:lnTo>
                                <a:lnTo>
                                  <a:pt x="0" y="6871334"/>
                                </a:lnTo>
                                <a:lnTo>
                                  <a:pt x="5944234" y="6871334"/>
                                </a:lnTo>
                                <a:lnTo>
                                  <a:pt x="5944234" y="0"/>
                                </a:lnTo>
                                <a:close/>
                              </a:path>
                            </a:pathLst>
                          </a:custGeom>
                          <a:solidFill>
                            <a:srgbClr val="EEEEEE"/>
                          </a:solidFill>
                        </wps:spPr>
                        <wps:bodyPr wrap="square" lIns="0" tIns="0" rIns="0" bIns="0" rtlCol="0">
                          <a:noAutofit/>
                        </wps:bodyPr>
                      </wps:wsp>
                      <pic:pic xmlns:pic="http://schemas.openxmlformats.org/drawingml/2006/picture">
                        <pic:nvPicPr>
                          <pic:cNvPr id="64" name="Image 64"/>
                          <pic:cNvPicPr/>
                        </pic:nvPicPr>
                        <pic:blipFill>
                          <a:blip r:embed="rId6" cstate="print"/>
                          <a:stretch>
                            <a:fillRect/>
                          </a:stretch>
                        </pic:blipFill>
                        <pic:spPr>
                          <a:xfrm>
                            <a:off x="2941954" y="1743075"/>
                            <a:ext cx="82550" cy="100964"/>
                          </a:xfrm>
                          <a:prstGeom prst="rect">
                            <a:avLst/>
                          </a:prstGeom>
                        </pic:spPr>
                      </pic:pic>
                      <pic:pic xmlns:pic="http://schemas.openxmlformats.org/drawingml/2006/picture">
                        <pic:nvPicPr>
                          <pic:cNvPr id="65" name="Image 65"/>
                          <pic:cNvPicPr/>
                        </pic:nvPicPr>
                        <pic:blipFill>
                          <a:blip r:embed="rId6" cstate="print"/>
                          <a:stretch>
                            <a:fillRect/>
                          </a:stretch>
                        </pic:blipFill>
                        <pic:spPr>
                          <a:xfrm>
                            <a:off x="1636395" y="1933575"/>
                            <a:ext cx="81914" cy="100964"/>
                          </a:xfrm>
                          <a:prstGeom prst="rect">
                            <a:avLst/>
                          </a:prstGeom>
                        </pic:spPr>
                      </pic:pic>
                      <pic:pic xmlns:pic="http://schemas.openxmlformats.org/drawingml/2006/picture">
                        <pic:nvPicPr>
                          <pic:cNvPr id="66" name="Image 66"/>
                          <pic:cNvPicPr/>
                        </pic:nvPicPr>
                        <pic:blipFill>
                          <a:blip r:embed="rId6" cstate="print"/>
                          <a:stretch>
                            <a:fillRect/>
                          </a:stretch>
                        </pic:blipFill>
                        <pic:spPr>
                          <a:xfrm>
                            <a:off x="1083944" y="2124075"/>
                            <a:ext cx="81914" cy="100964"/>
                          </a:xfrm>
                          <a:prstGeom prst="rect">
                            <a:avLst/>
                          </a:prstGeom>
                        </pic:spPr>
                      </pic:pic>
                      <pic:pic xmlns:pic="http://schemas.openxmlformats.org/drawingml/2006/picture">
                        <pic:nvPicPr>
                          <pic:cNvPr id="67" name="Image 67"/>
                          <pic:cNvPicPr/>
                        </pic:nvPicPr>
                        <pic:blipFill>
                          <a:blip r:embed="rId6" cstate="print"/>
                          <a:stretch>
                            <a:fillRect/>
                          </a:stretch>
                        </pic:blipFill>
                        <pic:spPr>
                          <a:xfrm>
                            <a:off x="1579244" y="2695575"/>
                            <a:ext cx="81914" cy="100964"/>
                          </a:xfrm>
                          <a:prstGeom prst="rect">
                            <a:avLst/>
                          </a:prstGeom>
                        </pic:spPr>
                      </pic:pic>
                      <pic:pic xmlns:pic="http://schemas.openxmlformats.org/drawingml/2006/picture">
                        <pic:nvPicPr>
                          <pic:cNvPr id="68" name="Image 68"/>
                          <pic:cNvPicPr/>
                        </pic:nvPicPr>
                        <pic:blipFill>
                          <a:blip r:embed="rId6" cstate="print"/>
                          <a:stretch>
                            <a:fillRect/>
                          </a:stretch>
                        </pic:blipFill>
                        <pic:spPr>
                          <a:xfrm>
                            <a:off x="944244" y="5553709"/>
                            <a:ext cx="81914" cy="100964"/>
                          </a:xfrm>
                          <a:prstGeom prst="rect">
                            <a:avLst/>
                          </a:prstGeom>
                        </pic:spPr>
                      </pic:pic>
                      <pic:pic xmlns:pic="http://schemas.openxmlformats.org/drawingml/2006/picture">
                        <pic:nvPicPr>
                          <pic:cNvPr id="69" name="Image 69"/>
                          <pic:cNvPicPr/>
                        </pic:nvPicPr>
                        <pic:blipFill>
                          <a:blip r:embed="rId6" cstate="print"/>
                          <a:stretch>
                            <a:fillRect/>
                          </a:stretch>
                        </pic:blipFill>
                        <pic:spPr>
                          <a:xfrm>
                            <a:off x="944244" y="5744209"/>
                            <a:ext cx="81914" cy="100964"/>
                          </a:xfrm>
                          <a:prstGeom prst="rect">
                            <a:avLst/>
                          </a:prstGeom>
                        </pic:spPr>
                      </pic:pic>
                      <pic:pic xmlns:pic="http://schemas.openxmlformats.org/drawingml/2006/picture">
                        <pic:nvPicPr>
                          <pic:cNvPr id="70" name="Image 70"/>
                          <pic:cNvPicPr/>
                        </pic:nvPicPr>
                        <pic:blipFill>
                          <a:blip r:embed="rId6" cstate="print"/>
                          <a:stretch>
                            <a:fillRect/>
                          </a:stretch>
                        </pic:blipFill>
                        <pic:spPr>
                          <a:xfrm>
                            <a:off x="944244" y="5934709"/>
                            <a:ext cx="81914" cy="100964"/>
                          </a:xfrm>
                          <a:prstGeom prst="rect">
                            <a:avLst/>
                          </a:prstGeom>
                        </pic:spPr>
                      </pic:pic>
                    </wpg:wgp>
                  </a:graphicData>
                </a:graphic>
              </wp:anchor>
            </w:drawing>
          </mc:Choice>
          <mc:Fallback>
            <w:pict>
              <v:group id="_x0000_s1026" o:spid="_x0000_s1026" o:spt="203" style="position:absolute;left:0pt;margin-left:72pt;margin-top:40.45pt;height:541.05pt;width:468.05pt;mso-position-horizontal-relative:page;z-index:-251648000;mso-width-relative:page;mso-height-relative:page;" coordsize="5944235,6871334" o:gfxdata="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">
                <o:lock v:ext="edit" aspectratio="f"/>
                <v:shape id="Graphic 63" o:spid="_x0000_s1026" o:spt="100" style="position:absolute;left:0;top:0;height:6871334;width:5944235;" fillcolor="#EEEEEE" filled="t" stroked="f" coordsize="5944235,6871334" o:gfxdata="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IDbVvQAA&#10;ANsAAAAPAAAAAAAAAAEAIAAAACIAAABkcnMvZG93bnJldi54bWxQSwECFAAUAAAACACHTuJAMy8F&#10;njsAAAA5AAAAEAAAAAAAAAABACAAAAAMAQAAZHJzL3NoYXBleG1sLnhtbFBLBQYAAAAABgAGAFsB&#10;AAC2AwAAAAA=&#10;" path="m5944234,0l0,0,0,6871334,5944234,6871334,5944234,0xe">
                  <v:fill on="t" focussize="0,0"/>
                  <v:stroke on="f"/>
                  <v:imagedata o:title=""/>
                  <o:lock v:ext="edit" aspectratio="f"/>
                  <v:textbox inset="0mm,0mm,0mm,0mm"/>
                </v:shape>
                <v:shape id="Image 64" o:spid="_x0000_s1026" o:spt="75" type="#_x0000_t75" style="position:absolute;left:2941954;top:1743075;height:100964;width:82550;" filled="f" o:preferrelative="t" stroked="f" coordsize="21600,21600" o:gfxdata="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U9E9b4A&#10;AADbAAAADwAAAAAAAAABACAAAAAiAAAAZHJzL2Rvd25yZXYueG1sUEsBAhQAFAAAAAgAh07iQDMv&#10;BZ47AAAAOQAAABAAAAAAAAAAAQAgAAAADQEAAGRycy9zaGFwZXhtbC54bWxQSwUGAAAAAAYABgBb&#10;AQAAtwMAAAAA&#10;">
                  <v:fill on="f" focussize="0,0"/>
                  <v:stroke on="f"/>
                  <v:imagedata r:id="rId6" o:title=""/>
                  <o:lock v:ext="edit" aspectratio="f"/>
                </v:shape>
                <v:shape id="Image 65" o:spid="_x0000_s1026" o:spt="75" type="#_x0000_t75" style="position:absolute;left:1636395;top:1933575;height:100964;width:81914;" filled="f" o:preferrelative="t" stroked="f" coordsize="21600,21600" o:gfxdata="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A+Fu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Image 66" o:spid="_x0000_s1026" o:spt="75" type="#_x0000_t75" style="position:absolute;left:1083944;top:2124075;height:100964;width:81914;" filled="f" o:preferrelative="t" stroked="f" coordsize="21600,21600" o:gfxdata="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tF/Gb4A&#10;AADbAAAADwAAAAAAAAABACAAAAAiAAAAZHJzL2Rvd25yZXYueG1sUEsBAhQAFAAAAAgAh07iQDMv&#10;BZ47AAAAOQAAABAAAAAAAAAAAQAgAAAADQEAAGRycy9zaGFwZXhtbC54bWxQSwUGAAAAAAYABgBb&#10;AQAAtwMAAAAA&#10;">
                  <v:fill on="f" focussize="0,0"/>
                  <v:stroke on="f"/>
                  <v:imagedata r:id="rId6" o:title=""/>
                  <o:lock v:ext="edit" aspectratio="f"/>
                </v:shape>
                <v:shape id="Image 67" o:spid="_x0000_s1026" o:spt="75" type="#_x0000_t75" style="position:absolute;left:1579244;top:2695575;height:100964;width:81914;" filled="f" o:preferrelative="t" stroked="f" coordsize="21600,21600" o:gfxdata="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ndqC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Image 68" o:spid="_x0000_s1026" o:spt="75" type="#_x0000_t75" style="position:absolute;left:944244;top:5553709;height:100964;width:81914;" filled="f" o:preferrelative="t" stroked="f" coordsize="21600,21600" o:gfxdata="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Ak7wugAAANsA&#10;AAAPAAAAAAAAAAEAIAAAACIAAABkcnMvZG93bnJldi54bWxQSwECFAAUAAAACACHTuJAMy8FnjsA&#10;AAA5AAAAEAAAAAAAAAABACAAAAAJAQAAZHJzL3NoYXBleG1sLnhtbFBLBQYAAAAABgAGAFsBAACz&#10;AwAAAAA=&#10;">
                  <v:fill on="f" focussize="0,0"/>
                  <v:stroke on="f"/>
                  <v:imagedata r:id="rId6" o:title=""/>
                  <o:lock v:ext="edit" aspectratio="f"/>
                </v:shape>
                <v:shape id="Image 69" o:spid="_x0000_s1026" o:spt="75" type="#_x0000_t75" style="position:absolute;left:944244;top:5744209;height:100964;width:81914;" filled="f" o:preferrelative="t" stroked="f" coordsize="21600,21600" o:gfxdata="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O62u8AAAA&#10;2wAAAA8AAAAAAAAAAQAgAAAAIgAAAGRycy9kb3ducmV2LnhtbFBLAQIUABQAAAAIAIdO4kAzLwWe&#10;OwAAADkAAAAQAAAAAAAAAAEAIAAAAAsBAABkcnMvc2hhcGV4bWwueG1sUEsFBgAAAAAGAAYAWwEA&#10;ALUDAAAAAA==&#10;">
                  <v:fill on="f" focussize="0,0"/>
                  <v:stroke on="f"/>
                  <v:imagedata r:id="rId6" o:title=""/>
                  <o:lock v:ext="edit" aspectratio="f"/>
                </v:shape>
                <v:shape id="Image 70" o:spid="_x0000_s1026" o:spt="75" type="#_x0000_t75" style="position:absolute;left:944244;top:5934709;height:100964;width:81914;" filled="f" o:preferrelative="t" stroked="f" coordsize="21600,21600" o:gfxdata="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rdQrugAAANsA&#10;AAAPAAAAAAAAAAEAIAAAACIAAABkcnMvZG93bnJldi54bWxQSwECFAAUAAAACACHTuJAMy8FnjsA&#10;AAA5AAAAEAAAAAAAAAABACAAAAAJAQAAZHJzL3NoYXBleG1sLnhtbFBLBQYAAAAABgAGAFsBAACz&#10;AwAAAAA=&#10;">
                  <v:fill on="f" focussize="0,0"/>
                  <v:stroke on="f"/>
                  <v:imagedata r:id="rId6" o:title=""/>
                  <o:lock v:ext="edit" aspectratio="f"/>
                </v:shape>
              </v:group>
            </w:pict>
          </mc:Fallback>
        </mc:AlternateContent>
      </w:r>
      <w:bookmarkStart w:id="27" w:name="Code:"/>
      <w:bookmarkEnd w:id="27"/>
      <w:r>
        <w:rPr>
          <w:color w:val="1E1E1E"/>
          <w:spacing w:val="-2"/>
        </w:rPr>
        <w:t>Code:</w:t>
      </w:r>
    </w:p>
    <w:p w14:paraId="53A92004">
      <w:pPr>
        <w:pStyle w:val="6"/>
        <w:spacing w:before="38"/>
        <w:ind w:left="0"/>
        <w:rPr>
          <w:b/>
          <w:sz w:val="20"/>
        </w:rPr>
      </w:pPr>
      <w:r>
        <w:rPr>
          <w:b/>
          <w:sz w:val="20"/>
        </w:rPr>
        <mc:AlternateContent>
          <mc:Choice Requires="wps">
            <w:drawing>
              <wp:anchor distT="0" distB="0" distL="0" distR="0" simplePos="0" relativeHeight="251674624" behindDoc="1" locked="0" layoutInCell="1" allowOverlap="1">
                <wp:simplePos x="0" y="0"/>
                <wp:positionH relativeFrom="page">
                  <wp:posOffset>914400</wp:posOffset>
                </wp:positionH>
                <wp:positionV relativeFrom="paragraph">
                  <wp:posOffset>192405</wp:posOffset>
                </wp:positionV>
                <wp:extent cx="5944235" cy="6871335"/>
                <wp:effectExtent l="0" t="0" r="0" b="0"/>
                <wp:wrapTopAndBottom/>
                <wp:docPr id="71" name="Textbox 71"/>
                <wp:cNvGraphicFramePr/>
                <a:graphic xmlns:a="http://schemas.openxmlformats.org/drawingml/2006/main">
                  <a:graphicData uri="http://schemas.microsoft.com/office/word/2010/wordprocessingShape">
                    <wps:wsp>
                      <wps:cNvSpPr txBox="1"/>
                      <wps:spPr>
                        <a:xfrm>
                          <a:off x="0" y="0"/>
                          <a:ext cx="5944235" cy="6871334"/>
                        </a:xfrm>
                        <a:prstGeom prst="rect">
                          <a:avLst/>
                        </a:prstGeom>
                      </wps:spPr>
                      <wps:txbx>
                        <w:txbxContent>
                          <w:p w14:paraId="1DAC7B5A">
                            <w:pPr>
                              <w:pStyle w:val="6"/>
                              <w:spacing w:line="246" w:lineRule="exact"/>
                            </w:pPr>
                            <w:r>
                              <w:rPr>
                                <w:color w:val="1E1E1E"/>
                                <w:spacing w:val="-5"/>
                              </w:rPr>
                              <w:t>&lt;!DOCTYPE</w:t>
                            </w:r>
                            <w:r>
                              <w:rPr>
                                <w:color w:val="1E1E1E"/>
                                <w:spacing w:val="-6"/>
                              </w:rPr>
                              <w:t xml:space="preserve"> </w:t>
                            </w:r>
                            <w:r>
                              <w:rPr>
                                <w:color w:val="1E1E1E"/>
                                <w:spacing w:val="-2"/>
                              </w:rPr>
                              <w:t>html&gt;</w:t>
                            </w:r>
                          </w:p>
                          <w:p w14:paraId="3D34659C">
                            <w:pPr>
                              <w:pStyle w:val="6"/>
                              <w:spacing w:before="39"/>
                            </w:pPr>
                            <w:r>
                              <w:rPr>
                                <w:color w:val="1E1E1E"/>
                                <w:w w:val="90"/>
                              </w:rPr>
                              <w:t>&lt;html</w:t>
                            </w:r>
                            <w:r>
                              <w:rPr>
                                <w:color w:val="1E1E1E"/>
                                <w:spacing w:val="-10"/>
                                <w:w w:val="90"/>
                              </w:rPr>
                              <w:t xml:space="preserve"> </w:t>
                            </w:r>
                            <w:r>
                              <w:rPr>
                                <w:color w:val="1E1E1E"/>
                                <w:spacing w:val="-2"/>
                                <w:w w:val="95"/>
                              </w:rPr>
                              <w:t>lang="en"&gt;</w:t>
                            </w:r>
                          </w:p>
                          <w:p w14:paraId="605CE1A9">
                            <w:pPr>
                              <w:pStyle w:val="6"/>
                              <w:spacing w:before="36"/>
                            </w:pPr>
                            <w:r>
                              <w:rPr>
                                <w:color w:val="1E1E1E"/>
                                <w:spacing w:val="-2"/>
                              </w:rPr>
                              <w:t>&lt;head&gt;</w:t>
                            </w:r>
                          </w:p>
                          <w:p w14:paraId="1FE16734">
                            <w:pPr>
                              <w:pStyle w:val="6"/>
                              <w:spacing w:before="34"/>
                              <w:ind w:left="205"/>
                            </w:pPr>
                            <w:r>
                              <w:rPr>
                                <w:color w:val="1E1E1E"/>
                                <w:spacing w:val="-4"/>
                              </w:rPr>
                              <w:t>&lt;meta charset="UTF-</w:t>
                            </w:r>
                            <w:r>
                              <w:rPr>
                                <w:color w:val="1E1E1E"/>
                                <w:spacing w:val="-5"/>
                              </w:rPr>
                              <w:t>8"&gt;</w:t>
                            </w:r>
                          </w:p>
                          <w:p w14:paraId="7355A204">
                            <w:pPr>
                              <w:pStyle w:val="6"/>
                              <w:spacing w:before="36"/>
                              <w:ind w:left="205"/>
                            </w:pPr>
                            <w:r>
                              <w:rPr>
                                <w:color w:val="1E1E1E"/>
                                <w:spacing w:val="-2"/>
                              </w:rPr>
                              <w:t>&lt;meta</w:t>
                            </w:r>
                            <w:r>
                              <w:rPr>
                                <w:color w:val="1E1E1E"/>
                                <w:spacing w:val="-12"/>
                              </w:rPr>
                              <w:t xml:space="preserve"> </w:t>
                            </w:r>
                            <w:r>
                              <w:rPr>
                                <w:color w:val="1E1E1E"/>
                                <w:spacing w:val="-2"/>
                              </w:rPr>
                              <w:t>name="viewport"</w:t>
                            </w:r>
                            <w:r>
                              <w:rPr>
                                <w:color w:val="1E1E1E"/>
                                <w:spacing w:val="-7"/>
                              </w:rPr>
                              <w:t xml:space="preserve"> </w:t>
                            </w:r>
                            <w:r>
                              <w:rPr>
                                <w:color w:val="1E1E1E"/>
                                <w:spacing w:val="-2"/>
                              </w:rPr>
                              <w:t>content="width=device-width,</w:t>
                            </w:r>
                            <w:r>
                              <w:rPr>
                                <w:color w:val="1E1E1E"/>
                                <w:spacing w:val="-9"/>
                              </w:rPr>
                              <w:t xml:space="preserve"> </w:t>
                            </w:r>
                            <w:r>
                              <w:rPr>
                                <w:color w:val="1E1E1E"/>
                                <w:spacing w:val="-2"/>
                              </w:rPr>
                              <w:t>initial-scale=1.0"&gt;</w:t>
                            </w:r>
                          </w:p>
                          <w:p w14:paraId="196ADB36">
                            <w:pPr>
                              <w:pStyle w:val="6"/>
                              <w:spacing w:before="34"/>
                              <w:ind w:left="205"/>
                            </w:pPr>
                            <w:r>
                              <w:rPr>
                                <w:color w:val="1E1E1E"/>
                                <w:spacing w:val="-6"/>
                              </w:rPr>
                              <w:t>&lt;title&gt;Responsive</w:t>
                            </w:r>
                            <w:r>
                              <w:rPr>
                                <w:color w:val="1E1E1E"/>
                                <w:spacing w:val="2"/>
                              </w:rPr>
                              <w:t xml:space="preserve"> </w:t>
                            </w:r>
                            <w:r>
                              <w:rPr>
                                <w:color w:val="1E1E1E"/>
                                <w:spacing w:val="-2"/>
                              </w:rPr>
                              <w:t>Layout&lt;/title&gt;</w:t>
                            </w:r>
                          </w:p>
                          <w:p w14:paraId="3C569EDC">
                            <w:pPr>
                              <w:pStyle w:val="6"/>
                              <w:spacing w:before="34"/>
                              <w:ind w:left="205"/>
                            </w:pPr>
                            <w:r>
                              <w:rPr>
                                <w:color w:val="1E1E1E"/>
                                <w:spacing w:val="-2"/>
                              </w:rPr>
                              <w:t>&lt;style&gt;</w:t>
                            </w:r>
                          </w:p>
                          <w:p w14:paraId="19396C94">
                            <w:pPr>
                              <w:pStyle w:val="6"/>
                              <w:spacing w:before="36"/>
                              <w:ind w:left="410"/>
                            </w:pPr>
                            <w:r>
                              <w:rPr>
                                <w:color w:val="1E1E1E"/>
                              </w:rPr>
                              <w:t>/*</w:t>
                            </w:r>
                            <w:r>
                              <w:rPr>
                                <w:color w:val="1E1E1E"/>
                                <w:spacing w:val="-4"/>
                              </w:rPr>
                              <w:t xml:space="preserve"> </w:t>
                            </w:r>
                            <w:r>
                              <w:rPr>
                                <w:color w:val="1E1E1E"/>
                              </w:rPr>
                              <w:t>Base</w:t>
                            </w:r>
                            <w:r>
                              <w:rPr>
                                <w:color w:val="1E1E1E"/>
                                <w:spacing w:val="-3"/>
                              </w:rPr>
                              <w:t xml:space="preserve"> </w:t>
                            </w:r>
                            <w:r>
                              <w:rPr>
                                <w:color w:val="1E1E1E"/>
                              </w:rPr>
                              <w:t>styles</w:t>
                            </w:r>
                            <w:r>
                              <w:rPr>
                                <w:color w:val="1E1E1E"/>
                                <w:spacing w:val="-4"/>
                              </w:rPr>
                              <w:t xml:space="preserve"> </w:t>
                            </w:r>
                            <w:r>
                              <w:rPr>
                                <w:color w:val="1E1E1E"/>
                              </w:rPr>
                              <w:t>/</w:t>
                            </w:r>
                            <w:r>
                              <w:rPr>
                                <w:color w:val="1E1E1E"/>
                                <w:spacing w:val="-3"/>
                              </w:rPr>
                              <w:t xml:space="preserve"> </w:t>
                            </w:r>
                            <w:r>
                              <w:rPr>
                                <w:color w:val="1E1E1E"/>
                              </w:rPr>
                              <w:t>Mobile</w:t>
                            </w:r>
                            <w:r>
                              <w:rPr>
                                <w:color w:val="1E1E1E"/>
                                <w:spacing w:val="-4"/>
                              </w:rPr>
                              <w:t xml:space="preserve"> </w:t>
                            </w:r>
                            <w:r>
                              <w:rPr>
                                <w:color w:val="1E1E1E"/>
                              </w:rPr>
                              <w:t>first</w:t>
                            </w:r>
                            <w:r>
                              <w:rPr>
                                <w:color w:val="1E1E1E"/>
                                <w:spacing w:val="-3"/>
                              </w:rPr>
                              <w:t xml:space="preserve"> </w:t>
                            </w:r>
                            <w:r>
                              <w:rPr>
                                <w:color w:val="1E1E1E"/>
                                <w:spacing w:val="-5"/>
                              </w:rPr>
                              <w:t>*/</w:t>
                            </w:r>
                          </w:p>
                          <w:p w14:paraId="14544DA9">
                            <w:pPr>
                              <w:pStyle w:val="6"/>
                              <w:spacing w:before="34" w:line="271" w:lineRule="auto"/>
                              <w:ind w:right="562" w:firstLine="408"/>
                            </w:pPr>
                            <w:r>
                              <w:rPr>
                                <w:color w:val="1E1E1E"/>
                              </w:rPr>
                              <w:t>body</w:t>
                            </w:r>
                            <w:r>
                              <w:rPr>
                                <w:color w:val="1E1E1E"/>
                                <w:spacing w:val="-18"/>
                              </w:rPr>
                              <w:t xml:space="preserve"> </w:t>
                            </w:r>
                            <w:r>
                              <w:rPr>
                                <w:color w:val="1E1E1E"/>
                              </w:rPr>
                              <w:t>{</w:t>
                            </w:r>
                            <w:r>
                              <w:rPr>
                                <w:color w:val="1E1E1E"/>
                                <w:spacing w:val="-17"/>
                              </w:rPr>
                              <w:t xml:space="preserve"> </w:t>
                            </w:r>
                            <w:r>
                              <w:rPr>
                                <w:color w:val="1E1E1E"/>
                              </w:rPr>
                              <w:t>margin:</w:t>
                            </w:r>
                            <w:r>
                              <w:rPr>
                                <w:color w:val="1E1E1E"/>
                                <w:spacing w:val="-17"/>
                              </w:rPr>
                              <w:t xml:space="preserve"> </w:t>
                            </w:r>
                            <w:r>
                              <w:rPr>
                                <w:color w:val="1E1E1E"/>
                              </w:rPr>
                              <w:t>0;</w:t>
                            </w:r>
                            <w:r>
                              <w:rPr>
                                <w:color w:val="1E1E1E"/>
                                <w:spacing w:val="-17"/>
                              </w:rPr>
                              <w:t xml:space="preserve"> </w:t>
                            </w:r>
                            <w:r>
                              <w:rPr>
                                <w:color w:val="1E1E1E"/>
                              </w:rPr>
                              <w:t>fiont-fiamily:</w:t>
                            </w:r>
                            <w:r>
                              <w:rPr>
                                <w:color w:val="1E1E1E"/>
                                <w:spacing w:val="-17"/>
                              </w:rPr>
                              <w:t xml:space="preserve"> </w:t>
                            </w:r>
                            <w:r>
                              <w:rPr>
                                <w:color w:val="1E1E1E"/>
                              </w:rPr>
                              <w:t>'Helvetica</w:t>
                            </w:r>
                            <w:r>
                              <w:rPr>
                                <w:color w:val="1E1E1E"/>
                                <w:spacing w:val="-18"/>
                              </w:rPr>
                              <w:t xml:space="preserve"> </w:t>
                            </w:r>
                            <w:r>
                              <w:rPr>
                                <w:color w:val="1E1E1E"/>
                              </w:rPr>
                              <w:t>Neue',</w:t>
                            </w:r>
                            <w:r>
                              <w:rPr>
                                <w:color w:val="1E1E1E"/>
                                <w:spacing w:val="-17"/>
                              </w:rPr>
                              <w:t xml:space="preserve"> </w:t>
                            </w:r>
                            <w:r>
                              <w:rPr>
                                <w:color w:val="1E1E1E"/>
                              </w:rPr>
                              <w:t>sans-serifi;</w:t>
                            </w:r>
                            <w:r>
                              <w:rPr>
                                <w:color w:val="1E1E1E"/>
                                <w:spacing w:val="-17"/>
                              </w:rPr>
                              <w:t xml:space="preserve"> </w:t>
                            </w:r>
                            <w:r>
                              <w:rPr>
                                <w:color w:val="1E1E1E"/>
                              </w:rPr>
                              <w:t>display:</w:t>
                            </w:r>
                            <w:r>
                              <w:rPr>
                                <w:color w:val="1E1E1E"/>
                                <w:spacing w:val="-17"/>
                              </w:rPr>
                              <w:t xml:space="preserve"> </w:t>
                            </w:r>
                            <w:r>
                              <w:rPr>
                                <w:color w:val="1E1E1E"/>
                              </w:rPr>
                              <w:t>flex;</w:t>
                            </w:r>
                            <w:r>
                              <w:rPr>
                                <w:color w:val="1E1E1E"/>
                                <w:spacing w:val="-17"/>
                              </w:rPr>
                              <w:t xml:space="preserve"> </w:t>
                            </w:r>
                            <w:r>
                              <w:rPr>
                                <w:color w:val="1E1E1E"/>
                              </w:rPr>
                              <w:t>flex-direction: column; min-height: 100vh; background-color:</w:t>
                            </w:r>
                            <w:r>
                              <w:rPr>
                                <w:color w:val="1E1E1E"/>
                                <w:spacing w:val="80"/>
                              </w:rPr>
                              <w:t xml:space="preserve"> </w:t>
                            </w:r>
                            <w:r>
                              <w:rPr>
                                <w:color w:val="1E1E1E"/>
                              </w:rPr>
                              <w:t>fi0fi2fi5; }</w:t>
                            </w:r>
                          </w:p>
                          <w:p w14:paraId="7BCD3B1A">
                            <w:pPr>
                              <w:pStyle w:val="6"/>
                              <w:spacing w:line="271" w:lineRule="auto"/>
                              <w:ind w:left="410" w:right="925"/>
                            </w:pPr>
                            <w:r>
                              <w:rPr>
                                <w:color w:val="1E1E1E"/>
                              </w:rPr>
                              <w:t>header</w:t>
                            </w:r>
                            <w:r>
                              <w:rPr>
                                <w:color w:val="1E1E1E"/>
                                <w:spacing w:val="-15"/>
                              </w:rPr>
                              <w:t xml:space="preserve"> </w:t>
                            </w:r>
                            <w:r>
                              <w:rPr>
                                <w:color w:val="1E1E1E"/>
                              </w:rPr>
                              <w:t>{</w:t>
                            </w:r>
                            <w:r>
                              <w:rPr>
                                <w:color w:val="1E1E1E"/>
                                <w:spacing w:val="-16"/>
                              </w:rPr>
                              <w:t xml:space="preserve"> </w:t>
                            </w:r>
                            <w:r>
                              <w:rPr>
                                <w:color w:val="1E1E1E"/>
                              </w:rPr>
                              <w:t>background:</w:t>
                            </w:r>
                            <w:r>
                              <w:rPr>
                                <w:color w:val="1E1E1E"/>
                                <w:spacing w:val="50"/>
                              </w:rPr>
                              <w:t xml:space="preserve"> </w:t>
                            </w:r>
                            <w:r>
                              <w:rPr>
                                <w:color w:val="1E1E1E"/>
                              </w:rPr>
                              <w:t>1a1a1a;</w:t>
                            </w:r>
                            <w:r>
                              <w:rPr>
                                <w:color w:val="1E1E1E"/>
                                <w:spacing w:val="-15"/>
                              </w:rPr>
                              <w:t xml:space="preserve"> </w:t>
                            </w:r>
                            <w:r>
                              <w:rPr>
                                <w:color w:val="1E1E1E"/>
                              </w:rPr>
                              <w:t>color:</w:t>
                            </w:r>
                            <w:r>
                              <w:rPr>
                                <w:color w:val="1E1E1E"/>
                                <w:spacing w:val="-15"/>
                              </w:rPr>
                              <w:t xml:space="preserve"> </w:t>
                            </w:r>
                            <w:r>
                              <w:rPr>
                                <w:color w:val="1E1E1E"/>
                              </w:rPr>
                              <w:t>white;</w:t>
                            </w:r>
                            <w:r>
                              <w:rPr>
                                <w:color w:val="1E1E1E"/>
                                <w:spacing w:val="-15"/>
                              </w:rPr>
                              <w:t xml:space="preserve"> </w:t>
                            </w:r>
                            <w:r>
                              <w:rPr>
                                <w:color w:val="1E1E1E"/>
                              </w:rPr>
                              <w:t>padding:</w:t>
                            </w:r>
                            <w:r>
                              <w:rPr>
                                <w:color w:val="1E1E1E"/>
                                <w:spacing w:val="-15"/>
                              </w:rPr>
                              <w:t xml:space="preserve"> </w:t>
                            </w:r>
                            <w:r>
                              <w:rPr>
                                <w:color w:val="1E1E1E"/>
                              </w:rPr>
                              <w:t>1rem;</w:t>
                            </w:r>
                            <w:r>
                              <w:rPr>
                                <w:color w:val="1E1E1E"/>
                                <w:spacing w:val="-15"/>
                              </w:rPr>
                              <w:t xml:space="preserve"> </w:t>
                            </w:r>
                            <w:r>
                              <w:rPr>
                                <w:color w:val="1E1E1E"/>
                              </w:rPr>
                              <w:t>text-align:</w:t>
                            </w:r>
                            <w:r>
                              <w:rPr>
                                <w:color w:val="1E1E1E"/>
                                <w:spacing w:val="-16"/>
                              </w:rPr>
                              <w:t xml:space="preserve"> </w:t>
                            </w:r>
                            <w:r>
                              <w:rPr>
                                <w:color w:val="1E1E1E"/>
                              </w:rPr>
                              <w:t>center;</w:t>
                            </w:r>
                            <w:r>
                              <w:rPr>
                                <w:color w:val="1E1E1E"/>
                                <w:spacing w:val="-15"/>
                              </w:rPr>
                              <w:t xml:space="preserve"> </w:t>
                            </w:r>
                            <w:r>
                              <w:rPr>
                                <w:color w:val="1E1E1E"/>
                              </w:rPr>
                              <w:t>} nav a { color:</w:t>
                            </w:r>
                            <w:r>
                              <w:rPr>
                                <w:color w:val="1E1E1E"/>
                                <w:spacing w:val="80"/>
                              </w:rPr>
                              <w:t xml:space="preserve"> </w:t>
                            </w:r>
                            <w:r>
                              <w:rPr>
                                <w:color w:val="1E1E1E"/>
                              </w:rPr>
                              <w:t>61dafb; margin: 0 10px; text-decoration: none; }</w:t>
                            </w:r>
                          </w:p>
                          <w:p w14:paraId="01091FD5">
                            <w:pPr>
                              <w:pStyle w:val="6"/>
                              <w:spacing w:line="271" w:lineRule="auto"/>
                              <w:ind w:right="925" w:firstLine="408"/>
                            </w:pPr>
                            <w:r>
                              <w:rPr>
                                <w:color w:val="1E1E1E"/>
                              </w:rPr>
                              <w:t>main</w:t>
                            </w:r>
                            <w:r>
                              <w:rPr>
                                <w:color w:val="1E1E1E"/>
                                <w:spacing w:val="-17"/>
                              </w:rPr>
                              <w:t xml:space="preserve"> </w:t>
                            </w:r>
                            <w:r>
                              <w:rPr>
                                <w:color w:val="1E1E1E"/>
                              </w:rPr>
                              <w:t>{</w:t>
                            </w:r>
                            <w:r>
                              <w:rPr>
                                <w:color w:val="1E1E1E"/>
                                <w:spacing w:val="-17"/>
                              </w:rPr>
                              <w:t xml:space="preserve"> </w:t>
                            </w:r>
                            <w:r>
                              <w:rPr>
                                <w:color w:val="1E1E1E"/>
                              </w:rPr>
                              <w:t>flex:</w:t>
                            </w:r>
                            <w:r>
                              <w:rPr>
                                <w:color w:val="1E1E1E"/>
                                <w:spacing w:val="-17"/>
                              </w:rPr>
                              <w:t xml:space="preserve"> </w:t>
                            </w:r>
                            <w:r>
                              <w:rPr>
                                <w:color w:val="1E1E1E"/>
                              </w:rPr>
                              <w:t>1;</w:t>
                            </w:r>
                            <w:r>
                              <w:rPr>
                                <w:color w:val="1E1E1E"/>
                                <w:spacing w:val="-17"/>
                              </w:rPr>
                              <w:t xml:space="preserve"> </w:t>
                            </w:r>
                            <w:r>
                              <w:rPr>
                                <w:color w:val="1E1E1E"/>
                              </w:rPr>
                              <w:t>padding:</w:t>
                            </w:r>
                            <w:r>
                              <w:rPr>
                                <w:color w:val="1E1E1E"/>
                                <w:spacing w:val="-17"/>
                              </w:rPr>
                              <w:t xml:space="preserve"> </w:t>
                            </w:r>
                            <w:r>
                              <w:rPr>
                                <w:color w:val="1E1E1E"/>
                              </w:rPr>
                              <w:t>20px;</w:t>
                            </w:r>
                            <w:r>
                              <w:rPr>
                                <w:color w:val="1E1E1E"/>
                                <w:spacing w:val="-17"/>
                              </w:rPr>
                              <w:t xml:space="preserve"> </w:t>
                            </w:r>
                            <w:r>
                              <w:rPr>
                                <w:color w:val="1E1E1E"/>
                              </w:rPr>
                              <w:t>background:</w:t>
                            </w:r>
                            <w:r>
                              <w:rPr>
                                <w:color w:val="1E1E1E"/>
                                <w:spacing w:val="-16"/>
                              </w:rPr>
                              <w:t xml:space="preserve"> </w:t>
                            </w:r>
                            <w:r>
                              <w:rPr>
                                <w:color w:val="1E1E1E"/>
                              </w:rPr>
                              <w:t>white;</w:t>
                            </w:r>
                            <w:r>
                              <w:rPr>
                                <w:color w:val="1E1E1E"/>
                                <w:spacing w:val="-17"/>
                              </w:rPr>
                              <w:t xml:space="preserve"> </w:t>
                            </w:r>
                            <w:r>
                              <w:rPr>
                                <w:color w:val="1E1E1E"/>
                              </w:rPr>
                              <w:t>margin:</w:t>
                            </w:r>
                            <w:r>
                              <w:rPr>
                                <w:color w:val="1E1E1E"/>
                                <w:spacing w:val="-17"/>
                              </w:rPr>
                              <w:t xml:space="preserve"> </w:t>
                            </w:r>
                            <w:r>
                              <w:rPr>
                                <w:color w:val="1E1E1E"/>
                              </w:rPr>
                              <w:t>10px;</w:t>
                            </w:r>
                            <w:r>
                              <w:rPr>
                                <w:color w:val="1E1E1E"/>
                                <w:spacing w:val="-17"/>
                              </w:rPr>
                              <w:t xml:space="preserve"> </w:t>
                            </w:r>
                            <w:r>
                              <w:rPr>
                                <w:color w:val="1E1E1E"/>
                              </w:rPr>
                              <w:t>border-radius: 8px; box-shadow: 0 2px 4px rgba(0,0,0,0.1); }</w:t>
                            </w:r>
                          </w:p>
                          <w:p w14:paraId="6AA1DBC2">
                            <w:pPr>
                              <w:pStyle w:val="6"/>
                              <w:spacing w:line="271" w:lineRule="auto"/>
                              <w:ind w:firstLine="408"/>
                            </w:pPr>
                            <w:r>
                              <w:rPr>
                                <w:color w:val="1E1E1E"/>
                              </w:rPr>
                              <w:t>fiooter</w:t>
                            </w:r>
                            <w:r>
                              <w:rPr>
                                <w:color w:val="1E1E1E"/>
                                <w:spacing w:val="-15"/>
                              </w:rPr>
                              <w:t xml:space="preserve"> </w:t>
                            </w:r>
                            <w:r>
                              <w:rPr>
                                <w:color w:val="1E1E1E"/>
                              </w:rPr>
                              <w:t>{</w:t>
                            </w:r>
                            <w:r>
                              <w:rPr>
                                <w:color w:val="1E1E1E"/>
                                <w:spacing w:val="-16"/>
                              </w:rPr>
                              <w:t xml:space="preserve"> </w:t>
                            </w:r>
                            <w:r>
                              <w:rPr>
                                <w:color w:val="1E1E1E"/>
                              </w:rPr>
                              <w:t>background:</w:t>
                            </w:r>
                            <w:r>
                              <w:rPr>
                                <w:color w:val="1E1E1E"/>
                                <w:spacing w:val="76"/>
                              </w:rPr>
                              <w:t xml:space="preserve"> </w:t>
                            </w:r>
                            <w:r>
                              <w:rPr>
                                <w:color w:val="1E1E1E"/>
                              </w:rPr>
                              <w:t>1a1a1a;</w:t>
                            </w:r>
                            <w:r>
                              <w:rPr>
                                <w:color w:val="1E1E1E"/>
                                <w:spacing w:val="-15"/>
                              </w:rPr>
                              <w:t xml:space="preserve"> </w:t>
                            </w:r>
                            <w:r>
                              <w:rPr>
                                <w:color w:val="1E1E1E"/>
                              </w:rPr>
                              <w:t>color:</w:t>
                            </w:r>
                            <w:r>
                              <w:rPr>
                                <w:color w:val="1E1E1E"/>
                                <w:spacing w:val="-15"/>
                              </w:rPr>
                              <w:t xml:space="preserve"> </w:t>
                            </w:r>
                            <w:r>
                              <w:rPr>
                                <w:color w:val="1E1E1E"/>
                              </w:rPr>
                              <w:t>white;</w:t>
                            </w:r>
                            <w:r>
                              <w:rPr>
                                <w:color w:val="1E1E1E"/>
                                <w:spacing w:val="-15"/>
                              </w:rPr>
                              <w:t xml:space="preserve"> </w:t>
                            </w:r>
                            <w:r>
                              <w:rPr>
                                <w:color w:val="1E1E1E"/>
                              </w:rPr>
                              <w:t>text-align:</w:t>
                            </w:r>
                            <w:r>
                              <w:rPr>
                                <w:color w:val="1E1E1E"/>
                                <w:spacing w:val="-16"/>
                              </w:rPr>
                              <w:t xml:space="preserve"> </w:t>
                            </w:r>
                            <w:r>
                              <w:rPr>
                                <w:color w:val="1E1E1E"/>
                              </w:rPr>
                              <w:t>center;</w:t>
                            </w:r>
                            <w:r>
                              <w:rPr>
                                <w:color w:val="1E1E1E"/>
                                <w:spacing w:val="-15"/>
                              </w:rPr>
                              <w:t xml:space="preserve"> </w:t>
                            </w:r>
                            <w:r>
                              <w:rPr>
                                <w:color w:val="1E1E1E"/>
                              </w:rPr>
                              <w:t>padding:</w:t>
                            </w:r>
                            <w:r>
                              <w:rPr>
                                <w:color w:val="1E1E1E"/>
                                <w:spacing w:val="-15"/>
                              </w:rPr>
                              <w:t xml:space="preserve"> </w:t>
                            </w:r>
                            <w:r>
                              <w:rPr>
                                <w:color w:val="1E1E1E"/>
                              </w:rPr>
                              <w:t>10px</w:t>
                            </w:r>
                            <w:r>
                              <w:rPr>
                                <w:color w:val="1E1E1E"/>
                                <w:spacing w:val="-15"/>
                              </w:rPr>
                              <w:t xml:space="preserve"> </w:t>
                            </w:r>
                            <w:r>
                              <w:rPr>
                                <w:color w:val="1E1E1E"/>
                              </w:rPr>
                              <w:t>0;</w:t>
                            </w:r>
                            <w:r>
                              <w:rPr>
                                <w:color w:val="1E1E1E"/>
                                <w:spacing w:val="-16"/>
                              </w:rPr>
                              <w:t xml:space="preserve"> </w:t>
                            </w:r>
                            <w:r>
                              <w:rPr>
                                <w:color w:val="1E1E1E"/>
                              </w:rPr>
                              <w:t>margin-top: auto; }</w:t>
                            </w:r>
                          </w:p>
                          <w:p w14:paraId="4C3F219E">
                            <w:pPr>
                              <w:pStyle w:val="6"/>
                              <w:spacing w:before="34"/>
                              <w:ind w:left="0"/>
                            </w:pPr>
                          </w:p>
                          <w:p w14:paraId="3C4A67DD">
                            <w:pPr>
                              <w:pStyle w:val="6"/>
                              <w:spacing w:line="271" w:lineRule="auto"/>
                              <w:ind w:left="410" w:right="5217"/>
                            </w:pPr>
                            <w:r>
                              <w:rPr>
                                <w:color w:val="1E1E1E"/>
                              </w:rPr>
                              <w:t>/*</w:t>
                            </w:r>
                            <w:r>
                              <w:rPr>
                                <w:color w:val="1E1E1E"/>
                                <w:spacing w:val="-17"/>
                              </w:rPr>
                              <w:t xml:space="preserve"> </w:t>
                            </w:r>
                            <w:r>
                              <w:rPr>
                                <w:color w:val="1E1E1E"/>
                              </w:rPr>
                              <w:t>Tablet</w:t>
                            </w:r>
                            <w:r>
                              <w:rPr>
                                <w:color w:val="1E1E1E"/>
                                <w:spacing w:val="-17"/>
                              </w:rPr>
                              <w:t xml:space="preserve"> </w:t>
                            </w:r>
                            <w:r>
                              <w:rPr>
                                <w:color w:val="1E1E1E"/>
                              </w:rPr>
                              <w:t>and</w:t>
                            </w:r>
                            <w:r>
                              <w:rPr>
                                <w:color w:val="1E1E1E"/>
                                <w:spacing w:val="-18"/>
                              </w:rPr>
                              <w:t xml:space="preserve"> </w:t>
                            </w:r>
                            <w:r>
                              <w:rPr>
                                <w:color w:val="1E1E1E"/>
                              </w:rPr>
                              <w:t>Desktop</w:t>
                            </w:r>
                            <w:r>
                              <w:rPr>
                                <w:color w:val="1E1E1E"/>
                                <w:spacing w:val="-16"/>
                              </w:rPr>
                              <w:t xml:space="preserve"> </w:t>
                            </w:r>
                            <w:r>
                              <w:rPr>
                                <w:color w:val="1E1E1E"/>
                              </w:rPr>
                              <w:t>styles</w:t>
                            </w:r>
                            <w:r>
                              <w:rPr>
                                <w:color w:val="1E1E1E"/>
                                <w:spacing w:val="-17"/>
                              </w:rPr>
                              <w:t xml:space="preserve"> </w:t>
                            </w:r>
                            <w:r>
                              <w:rPr>
                                <w:color w:val="1E1E1E"/>
                              </w:rPr>
                              <w:t>*/ @media (min-width: 768px) {</w:t>
                            </w:r>
                          </w:p>
                          <w:p w14:paraId="2E7860EA">
                            <w:pPr>
                              <w:pStyle w:val="6"/>
                              <w:spacing w:line="271" w:lineRule="auto"/>
                              <w:ind w:right="93" w:firstLine="612"/>
                            </w:pPr>
                            <w:r>
                              <w:rPr>
                                <w:color w:val="1E1E1E"/>
                              </w:rPr>
                              <w:t>header</w:t>
                            </w:r>
                            <w:r>
                              <w:rPr>
                                <w:color w:val="1E1E1E"/>
                                <w:spacing w:val="-7"/>
                              </w:rPr>
                              <w:t xml:space="preserve"> </w:t>
                            </w:r>
                            <w:r>
                              <w:rPr>
                                <w:color w:val="1E1E1E"/>
                              </w:rPr>
                              <w:t>{</w:t>
                            </w:r>
                            <w:r>
                              <w:rPr>
                                <w:color w:val="1E1E1E"/>
                                <w:spacing w:val="-8"/>
                              </w:rPr>
                              <w:t xml:space="preserve"> </w:t>
                            </w:r>
                            <w:r>
                              <w:rPr>
                                <w:color w:val="1E1E1E"/>
                              </w:rPr>
                              <w:t>display:</w:t>
                            </w:r>
                            <w:r>
                              <w:rPr>
                                <w:color w:val="1E1E1E"/>
                                <w:spacing w:val="-6"/>
                              </w:rPr>
                              <w:t xml:space="preserve"> </w:t>
                            </w:r>
                            <w:r>
                              <w:rPr>
                                <w:color w:val="1E1E1E"/>
                              </w:rPr>
                              <w:t>flex;</w:t>
                            </w:r>
                            <w:r>
                              <w:rPr>
                                <w:color w:val="1E1E1E"/>
                                <w:spacing w:val="-7"/>
                              </w:rPr>
                              <w:t xml:space="preserve"> </w:t>
                            </w:r>
                            <w:r>
                              <w:rPr>
                                <w:color w:val="1E1E1E"/>
                              </w:rPr>
                              <w:t>justifiy-content:</w:t>
                            </w:r>
                            <w:r>
                              <w:rPr>
                                <w:color w:val="1E1E1E"/>
                                <w:spacing w:val="-5"/>
                              </w:rPr>
                              <w:t xml:space="preserve"> </w:t>
                            </w:r>
                            <w:r>
                              <w:rPr>
                                <w:color w:val="1E1E1E"/>
                              </w:rPr>
                              <w:t>space-between;</w:t>
                            </w:r>
                            <w:r>
                              <w:rPr>
                                <w:color w:val="1E1E1E"/>
                                <w:spacing w:val="-6"/>
                              </w:rPr>
                              <w:t xml:space="preserve"> </w:t>
                            </w:r>
                            <w:r>
                              <w:rPr>
                                <w:color w:val="1E1E1E"/>
                              </w:rPr>
                              <w:t>align-items:</w:t>
                            </w:r>
                            <w:r>
                              <w:rPr>
                                <w:color w:val="1E1E1E"/>
                                <w:spacing w:val="-6"/>
                              </w:rPr>
                              <w:t xml:space="preserve"> </w:t>
                            </w:r>
                            <w:r>
                              <w:rPr>
                                <w:color w:val="1E1E1E"/>
                              </w:rPr>
                              <w:t>center;</w:t>
                            </w:r>
                            <w:r>
                              <w:rPr>
                                <w:color w:val="1E1E1E"/>
                                <w:spacing w:val="-6"/>
                              </w:rPr>
                              <w:t xml:space="preserve"> </w:t>
                            </w:r>
                            <w:r>
                              <w:rPr>
                                <w:color w:val="1E1E1E"/>
                              </w:rPr>
                              <w:t>padding: 1rem 3rem; }</w:t>
                            </w:r>
                          </w:p>
                          <w:p w14:paraId="057DED1E">
                            <w:pPr>
                              <w:pStyle w:val="6"/>
                              <w:ind w:left="614"/>
                            </w:pPr>
                            <w:r>
                              <w:rPr>
                                <w:color w:val="1E1E1E"/>
                                <w:spacing w:val="-2"/>
                              </w:rPr>
                              <w:t>main</w:t>
                            </w:r>
                            <w:r>
                              <w:rPr>
                                <w:color w:val="1E1E1E"/>
                                <w:spacing w:val="-9"/>
                              </w:rPr>
                              <w:t xml:space="preserve"> </w:t>
                            </w:r>
                            <w:r>
                              <w:rPr>
                                <w:color w:val="1E1E1E"/>
                                <w:spacing w:val="-2"/>
                              </w:rPr>
                              <w:t>{</w:t>
                            </w:r>
                            <w:r>
                              <w:rPr>
                                <w:color w:val="1E1E1E"/>
                                <w:spacing w:val="-10"/>
                              </w:rPr>
                              <w:t xml:space="preserve"> </w:t>
                            </w:r>
                            <w:r>
                              <w:rPr>
                                <w:color w:val="1E1E1E"/>
                                <w:spacing w:val="-2"/>
                              </w:rPr>
                              <w:t>margin:</w:t>
                            </w:r>
                            <w:r>
                              <w:rPr>
                                <w:color w:val="1E1E1E"/>
                                <w:spacing w:val="-10"/>
                              </w:rPr>
                              <w:t xml:space="preserve"> </w:t>
                            </w:r>
                            <w:r>
                              <w:rPr>
                                <w:color w:val="1E1E1E"/>
                                <w:spacing w:val="-2"/>
                              </w:rPr>
                              <w:t>20px</w:t>
                            </w:r>
                            <w:r>
                              <w:rPr>
                                <w:color w:val="1E1E1E"/>
                                <w:spacing w:val="-9"/>
                              </w:rPr>
                              <w:t xml:space="preserve"> </w:t>
                            </w:r>
                            <w:r>
                              <w:rPr>
                                <w:color w:val="1E1E1E"/>
                                <w:spacing w:val="-2"/>
                              </w:rPr>
                              <w:t>10%;</w:t>
                            </w:r>
                            <w:r>
                              <w:rPr>
                                <w:color w:val="1E1E1E"/>
                                <w:spacing w:val="-10"/>
                              </w:rPr>
                              <w:t xml:space="preserve"> </w:t>
                            </w:r>
                            <w:r>
                              <w:rPr>
                                <w:color w:val="1E1E1E"/>
                                <w:spacing w:val="-2"/>
                              </w:rPr>
                              <w:t>padding:</w:t>
                            </w:r>
                            <w:r>
                              <w:rPr>
                                <w:color w:val="1E1E1E"/>
                                <w:spacing w:val="-9"/>
                              </w:rPr>
                              <w:t xml:space="preserve"> </w:t>
                            </w:r>
                            <w:r>
                              <w:rPr>
                                <w:color w:val="1E1E1E"/>
                                <w:spacing w:val="-2"/>
                              </w:rPr>
                              <w:t>40px;</w:t>
                            </w:r>
                            <w:r>
                              <w:rPr>
                                <w:color w:val="1E1E1E"/>
                                <w:spacing w:val="-8"/>
                              </w:rPr>
                              <w:t xml:space="preserve"> </w:t>
                            </w:r>
                            <w:r>
                              <w:rPr>
                                <w:color w:val="1E1E1E"/>
                                <w:spacing w:val="-10"/>
                              </w:rPr>
                              <w:t>}</w:t>
                            </w:r>
                          </w:p>
                          <w:p w14:paraId="34682912">
                            <w:pPr>
                              <w:spacing w:before="34"/>
                              <w:ind w:left="410" w:right="0" w:firstLine="0"/>
                              <w:jc w:val="left"/>
                              <w:rPr>
                                <w:sz w:val="22"/>
                              </w:rPr>
                            </w:pPr>
                            <w:r>
                              <w:rPr>
                                <w:color w:val="1E1E1E"/>
                                <w:spacing w:val="-10"/>
                                <w:w w:val="85"/>
                                <w:sz w:val="22"/>
                              </w:rPr>
                              <w:t>}</w:t>
                            </w:r>
                          </w:p>
                          <w:p w14:paraId="785257F0">
                            <w:pPr>
                              <w:pStyle w:val="6"/>
                              <w:spacing w:before="36"/>
                              <w:ind w:left="205"/>
                            </w:pPr>
                            <w:r>
                              <w:rPr>
                                <w:color w:val="1E1E1E"/>
                                <w:spacing w:val="-2"/>
                              </w:rPr>
                              <w:t>&lt;/style&gt;</w:t>
                            </w:r>
                          </w:p>
                          <w:p w14:paraId="6947CD5A">
                            <w:pPr>
                              <w:pStyle w:val="6"/>
                              <w:spacing w:before="34"/>
                            </w:pPr>
                            <w:r>
                              <w:rPr>
                                <w:color w:val="1E1E1E"/>
                                <w:spacing w:val="-2"/>
                              </w:rPr>
                              <w:t>&lt;/head&gt;</w:t>
                            </w:r>
                          </w:p>
                          <w:p w14:paraId="326C87EC">
                            <w:pPr>
                              <w:pStyle w:val="6"/>
                              <w:spacing w:before="36"/>
                            </w:pPr>
                            <w:r>
                              <w:rPr>
                                <w:color w:val="1E1E1E"/>
                                <w:spacing w:val="-2"/>
                              </w:rPr>
                              <w:t>&lt;body&gt;</w:t>
                            </w:r>
                          </w:p>
                          <w:p w14:paraId="12C80E80">
                            <w:pPr>
                              <w:pStyle w:val="6"/>
                              <w:spacing w:before="34"/>
                              <w:ind w:left="205"/>
                            </w:pPr>
                            <w:r>
                              <w:rPr>
                                <w:color w:val="1E1E1E"/>
                                <w:spacing w:val="-2"/>
                              </w:rPr>
                              <w:t>&lt;header&gt;</w:t>
                            </w:r>
                          </w:p>
                          <w:p w14:paraId="47771CD7">
                            <w:pPr>
                              <w:pStyle w:val="6"/>
                              <w:spacing w:before="36"/>
                              <w:ind w:left="410"/>
                            </w:pPr>
                            <w:r>
                              <w:rPr>
                                <w:color w:val="1E1E1E"/>
                                <w:spacing w:val="-2"/>
                              </w:rPr>
                              <w:t>&lt;h2&gt;MyWebsite&lt;/h2&gt;</w:t>
                            </w:r>
                          </w:p>
                          <w:p w14:paraId="4E3E4142">
                            <w:pPr>
                              <w:pStyle w:val="6"/>
                              <w:spacing w:before="34"/>
                              <w:ind w:left="410"/>
                            </w:pPr>
                            <w:r>
                              <w:rPr>
                                <w:color w:val="1E1E1E"/>
                                <w:spacing w:val="-2"/>
                              </w:rPr>
                              <w:t>&lt;nav&gt;</w:t>
                            </w:r>
                          </w:p>
                          <w:p w14:paraId="0C5FFC78">
                            <w:pPr>
                              <w:pStyle w:val="6"/>
                              <w:spacing w:before="36"/>
                              <w:ind w:left="614"/>
                            </w:pPr>
                            <w:r>
                              <w:rPr>
                                <w:color w:val="1E1E1E"/>
                                <w:w w:val="90"/>
                              </w:rPr>
                              <w:t>&lt;a</w:t>
                            </w:r>
                            <w:r>
                              <w:rPr>
                                <w:color w:val="1E1E1E"/>
                                <w:spacing w:val="-11"/>
                                <w:w w:val="90"/>
                              </w:rPr>
                              <w:t xml:space="preserve"> </w:t>
                            </w:r>
                            <w:r>
                              <w:rPr>
                                <w:color w:val="1E1E1E"/>
                                <w:w w:val="90"/>
                              </w:rPr>
                              <w:t>hrefi="</w:t>
                            </w:r>
                            <w:r>
                              <w:rPr>
                                <w:color w:val="1E1E1E"/>
                                <w:spacing w:val="15"/>
                              </w:rPr>
                              <w:t xml:space="preserve"> </w:t>
                            </w:r>
                            <w:r>
                              <w:rPr>
                                <w:color w:val="1E1E1E"/>
                                <w:spacing w:val="-2"/>
                                <w:w w:val="90"/>
                              </w:rPr>
                              <w:t>"&gt;Home&lt;/a&gt;</w:t>
                            </w:r>
                          </w:p>
                          <w:p w14:paraId="5AFAF17B">
                            <w:pPr>
                              <w:pStyle w:val="6"/>
                              <w:spacing w:before="34"/>
                              <w:ind w:left="614"/>
                            </w:pPr>
                            <w:r>
                              <w:rPr>
                                <w:color w:val="1E1E1E"/>
                                <w:w w:val="90"/>
                              </w:rPr>
                              <w:t>&lt;a</w:t>
                            </w:r>
                            <w:r>
                              <w:rPr>
                                <w:color w:val="1E1E1E"/>
                                <w:spacing w:val="-11"/>
                                <w:w w:val="90"/>
                              </w:rPr>
                              <w:t xml:space="preserve"> </w:t>
                            </w:r>
                            <w:r>
                              <w:rPr>
                                <w:color w:val="1E1E1E"/>
                                <w:w w:val="90"/>
                              </w:rPr>
                              <w:t>hrefi="</w:t>
                            </w:r>
                            <w:r>
                              <w:rPr>
                                <w:color w:val="1E1E1E"/>
                                <w:spacing w:val="15"/>
                              </w:rPr>
                              <w:t xml:space="preserve"> </w:t>
                            </w:r>
                            <w:r>
                              <w:rPr>
                                <w:color w:val="1E1E1E"/>
                                <w:spacing w:val="-2"/>
                                <w:w w:val="90"/>
                              </w:rPr>
                              <w:t>"&gt;Services&lt;/a&gt;</w:t>
                            </w:r>
                          </w:p>
                          <w:p w14:paraId="76511A44">
                            <w:pPr>
                              <w:pStyle w:val="6"/>
                              <w:spacing w:before="34"/>
                              <w:ind w:left="614"/>
                            </w:pPr>
                            <w:r>
                              <w:rPr>
                                <w:color w:val="1E1E1E"/>
                                <w:w w:val="90"/>
                              </w:rPr>
                              <w:t>&lt;a</w:t>
                            </w:r>
                            <w:r>
                              <w:rPr>
                                <w:color w:val="1E1E1E"/>
                                <w:spacing w:val="-11"/>
                                <w:w w:val="90"/>
                              </w:rPr>
                              <w:t xml:space="preserve"> </w:t>
                            </w:r>
                            <w:r>
                              <w:rPr>
                                <w:color w:val="1E1E1E"/>
                                <w:w w:val="90"/>
                              </w:rPr>
                              <w:t>hrefi="</w:t>
                            </w:r>
                            <w:r>
                              <w:rPr>
                                <w:color w:val="1E1E1E"/>
                                <w:spacing w:val="15"/>
                              </w:rPr>
                              <w:t xml:space="preserve"> </w:t>
                            </w:r>
                            <w:r>
                              <w:rPr>
                                <w:color w:val="1E1E1E"/>
                                <w:spacing w:val="-2"/>
                                <w:w w:val="90"/>
                              </w:rPr>
                              <w:t>"&gt;Contact&lt;/a&gt;</w:t>
                            </w:r>
                          </w:p>
                          <w:p w14:paraId="79F45E86">
                            <w:pPr>
                              <w:pStyle w:val="6"/>
                              <w:spacing w:before="36"/>
                              <w:ind w:left="49" w:right="7961"/>
                              <w:jc w:val="center"/>
                            </w:pPr>
                            <w:r>
                              <w:rPr>
                                <w:color w:val="1E1E1E"/>
                                <w:spacing w:val="-2"/>
                              </w:rPr>
                              <w:t>&lt;/nav&gt;</w:t>
                            </w:r>
                          </w:p>
                          <w:p w14:paraId="5C195AA0">
                            <w:pPr>
                              <w:pStyle w:val="6"/>
                              <w:spacing w:before="34"/>
                              <w:ind w:left="0" w:right="7961"/>
                              <w:jc w:val="center"/>
                            </w:pPr>
                            <w:r>
                              <w:rPr>
                                <w:color w:val="1E1E1E"/>
                                <w:spacing w:val="-2"/>
                              </w:rPr>
                              <w:t>&lt;/header&gt;</w:t>
                            </w:r>
                          </w:p>
                          <w:p w14:paraId="65958587">
                            <w:pPr>
                              <w:pStyle w:val="6"/>
                              <w:spacing w:before="70"/>
                              <w:ind w:left="0"/>
                            </w:pPr>
                          </w:p>
                          <w:p w14:paraId="725BB80F">
                            <w:pPr>
                              <w:pStyle w:val="6"/>
                              <w:ind w:left="205"/>
                            </w:pPr>
                            <w:r>
                              <w:rPr>
                                <w:color w:val="1E1E1E"/>
                                <w:spacing w:val="-2"/>
                              </w:rPr>
                              <w:t>&lt;main&gt;</w:t>
                            </w:r>
                          </w:p>
                        </w:txbxContent>
                      </wps:txbx>
                      <wps:bodyPr wrap="square" lIns="0" tIns="0" rIns="0" bIns="0" rtlCol="0">
                        <a:noAutofit/>
                      </wps:bodyPr>
                    </wps:wsp>
                  </a:graphicData>
                </a:graphic>
              </wp:anchor>
            </w:drawing>
          </mc:Choice>
          <mc:Fallback>
            <w:pict>
              <v:shape id="Textbox 71" o:spid="_x0000_s1026" o:spt="202" type="#_x0000_t202" style="position:absolute;left:0pt;margin-left:72pt;margin-top:15.15pt;height:541.05pt;width:468.05pt;mso-position-horizontal-relative:page;mso-wrap-distance-bottom:0pt;mso-wrap-distance-top:0pt;z-index:-251641856;mso-width-relative:page;mso-height-relative:page;" filled="f" stroked="f" coordsize="21600,21600" o:gfxdata="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mVVTdkAAAAMAQAADwAAAAAAAAABACAAAAAiAAAAZHJzL2Rvd25yZXYueG1sUEsBAhQAFAAA&#10;AAgAh07iQER8X4m1AQAAdwMAAA4AAAAAAAAAAQAgAAAAKAEAAGRycy9lMm9Eb2MueG1sUEsFBgAA&#10;AAAGAAYAWQEAAE8FAAAAAA==&#10;">
                <v:fill on="f" focussize="0,0"/>
                <v:stroke on="f"/>
                <v:imagedata o:title=""/>
                <o:lock v:ext="edit" aspectratio="f"/>
                <v:textbox inset="0mm,0mm,0mm,0mm">
                  <w:txbxContent>
                    <w:p w14:paraId="1DAC7B5A">
                      <w:pPr>
                        <w:pStyle w:val="6"/>
                        <w:spacing w:line="246" w:lineRule="exact"/>
                      </w:pPr>
                      <w:r>
                        <w:rPr>
                          <w:color w:val="1E1E1E"/>
                          <w:spacing w:val="-5"/>
                        </w:rPr>
                        <w:t>&lt;!DOCTYPE</w:t>
                      </w:r>
                      <w:r>
                        <w:rPr>
                          <w:color w:val="1E1E1E"/>
                          <w:spacing w:val="-6"/>
                        </w:rPr>
                        <w:t xml:space="preserve"> </w:t>
                      </w:r>
                      <w:r>
                        <w:rPr>
                          <w:color w:val="1E1E1E"/>
                          <w:spacing w:val="-2"/>
                        </w:rPr>
                        <w:t>html&gt;</w:t>
                      </w:r>
                    </w:p>
                    <w:p w14:paraId="3D34659C">
                      <w:pPr>
                        <w:pStyle w:val="6"/>
                        <w:spacing w:before="39"/>
                      </w:pPr>
                      <w:r>
                        <w:rPr>
                          <w:color w:val="1E1E1E"/>
                          <w:w w:val="90"/>
                        </w:rPr>
                        <w:t>&lt;html</w:t>
                      </w:r>
                      <w:r>
                        <w:rPr>
                          <w:color w:val="1E1E1E"/>
                          <w:spacing w:val="-10"/>
                          <w:w w:val="90"/>
                        </w:rPr>
                        <w:t xml:space="preserve"> </w:t>
                      </w:r>
                      <w:r>
                        <w:rPr>
                          <w:color w:val="1E1E1E"/>
                          <w:spacing w:val="-2"/>
                          <w:w w:val="95"/>
                        </w:rPr>
                        <w:t>lang="en"&gt;</w:t>
                      </w:r>
                    </w:p>
                    <w:p w14:paraId="605CE1A9">
                      <w:pPr>
                        <w:pStyle w:val="6"/>
                        <w:spacing w:before="36"/>
                      </w:pPr>
                      <w:r>
                        <w:rPr>
                          <w:color w:val="1E1E1E"/>
                          <w:spacing w:val="-2"/>
                        </w:rPr>
                        <w:t>&lt;head&gt;</w:t>
                      </w:r>
                    </w:p>
                    <w:p w14:paraId="1FE16734">
                      <w:pPr>
                        <w:pStyle w:val="6"/>
                        <w:spacing w:before="34"/>
                        <w:ind w:left="205"/>
                      </w:pPr>
                      <w:r>
                        <w:rPr>
                          <w:color w:val="1E1E1E"/>
                          <w:spacing w:val="-4"/>
                        </w:rPr>
                        <w:t>&lt;meta charset="UTF-</w:t>
                      </w:r>
                      <w:r>
                        <w:rPr>
                          <w:color w:val="1E1E1E"/>
                          <w:spacing w:val="-5"/>
                        </w:rPr>
                        <w:t>8"&gt;</w:t>
                      </w:r>
                    </w:p>
                    <w:p w14:paraId="7355A204">
                      <w:pPr>
                        <w:pStyle w:val="6"/>
                        <w:spacing w:before="36"/>
                        <w:ind w:left="205"/>
                      </w:pPr>
                      <w:r>
                        <w:rPr>
                          <w:color w:val="1E1E1E"/>
                          <w:spacing w:val="-2"/>
                        </w:rPr>
                        <w:t>&lt;meta</w:t>
                      </w:r>
                      <w:r>
                        <w:rPr>
                          <w:color w:val="1E1E1E"/>
                          <w:spacing w:val="-12"/>
                        </w:rPr>
                        <w:t xml:space="preserve"> </w:t>
                      </w:r>
                      <w:r>
                        <w:rPr>
                          <w:color w:val="1E1E1E"/>
                          <w:spacing w:val="-2"/>
                        </w:rPr>
                        <w:t>name="viewport"</w:t>
                      </w:r>
                      <w:r>
                        <w:rPr>
                          <w:color w:val="1E1E1E"/>
                          <w:spacing w:val="-7"/>
                        </w:rPr>
                        <w:t xml:space="preserve"> </w:t>
                      </w:r>
                      <w:r>
                        <w:rPr>
                          <w:color w:val="1E1E1E"/>
                          <w:spacing w:val="-2"/>
                        </w:rPr>
                        <w:t>content="width=device-width,</w:t>
                      </w:r>
                      <w:r>
                        <w:rPr>
                          <w:color w:val="1E1E1E"/>
                          <w:spacing w:val="-9"/>
                        </w:rPr>
                        <w:t xml:space="preserve"> </w:t>
                      </w:r>
                      <w:r>
                        <w:rPr>
                          <w:color w:val="1E1E1E"/>
                          <w:spacing w:val="-2"/>
                        </w:rPr>
                        <w:t>initial-scale=1.0"&gt;</w:t>
                      </w:r>
                    </w:p>
                    <w:p w14:paraId="196ADB36">
                      <w:pPr>
                        <w:pStyle w:val="6"/>
                        <w:spacing w:before="34"/>
                        <w:ind w:left="205"/>
                      </w:pPr>
                      <w:r>
                        <w:rPr>
                          <w:color w:val="1E1E1E"/>
                          <w:spacing w:val="-6"/>
                        </w:rPr>
                        <w:t>&lt;title&gt;Responsive</w:t>
                      </w:r>
                      <w:r>
                        <w:rPr>
                          <w:color w:val="1E1E1E"/>
                          <w:spacing w:val="2"/>
                        </w:rPr>
                        <w:t xml:space="preserve"> </w:t>
                      </w:r>
                      <w:r>
                        <w:rPr>
                          <w:color w:val="1E1E1E"/>
                          <w:spacing w:val="-2"/>
                        </w:rPr>
                        <w:t>Layout&lt;/title&gt;</w:t>
                      </w:r>
                    </w:p>
                    <w:p w14:paraId="3C569EDC">
                      <w:pPr>
                        <w:pStyle w:val="6"/>
                        <w:spacing w:before="34"/>
                        <w:ind w:left="205"/>
                      </w:pPr>
                      <w:r>
                        <w:rPr>
                          <w:color w:val="1E1E1E"/>
                          <w:spacing w:val="-2"/>
                        </w:rPr>
                        <w:t>&lt;style&gt;</w:t>
                      </w:r>
                    </w:p>
                    <w:p w14:paraId="19396C94">
                      <w:pPr>
                        <w:pStyle w:val="6"/>
                        <w:spacing w:before="36"/>
                        <w:ind w:left="410"/>
                      </w:pPr>
                      <w:r>
                        <w:rPr>
                          <w:color w:val="1E1E1E"/>
                        </w:rPr>
                        <w:t>/*</w:t>
                      </w:r>
                      <w:r>
                        <w:rPr>
                          <w:color w:val="1E1E1E"/>
                          <w:spacing w:val="-4"/>
                        </w:rPr>
                        <w:t xml:space="preserve"> </w:t>
                      </w:r>
                      <w:r>
                        <w:rPr>
                          <w:color w:val="1E1E1E"/>
                        </w:rPr>
                        <w:t>Base</w:t>
                      </w:r>
                      <w:r>
                        <w:rPr>
                          <w:color w:val="1E1E1E"/>
                          <w:spacing w:val="-3"/>
                        </w:rPr>
                        <w:t xml:space="preserve"> </w:t>
                      </w:r>
                      <w:r>
                        <w:rPr>
                          <w:color w:val="1E1E1E"/>
                        </w:rPr>
                        <w:t>styles</w:t>
                      </w:r>
                      <w:r>
                        <w:rPr>
                          <w:color w:val="1E1E1E"/>
                          <w:spacing w:val="-4"/>
                        </w:rPr>
                        <w:t xml:space="preserve"> </w:t>
                      </w:r>
                      <w:r>
                        <w:rPr>
                          <w:color w:val="1E1E1E"/>
                        </w:rPr>
                        <w:t>/</w:t>
                      </w:r>
                      <w:r>
                        <w:rPr>
                          <w:color w:val="1E1E1E"/>
                          <w:spacing w:val="-3"/>
                        </w:rPr>
                        <w:t xml:space="preserve"> </w:t>
                      </w:r>
                      <w:r>
                        <w:rPr>
                          <w:color w:val="1E1E1E"/>
                        </w:rPr>
                        <w:t>Mobile</w:t>
                      </w:r>
                      <w:r>
                        <w:rPr>
                          <w:color w:val="1E1E1E"/>
                          <w:spacing w:val="-4"/>
                        </w:rPr>
                        <w:t xml:space="preserve"> </w:t>
                      </w:r>
                      <w:r>
                        <w:rPr>
                          <w:color w:val="1E1E1E"/>
                        </w:rPr>
                        <w:t>first</w:t>
                      </w:r>
                      <w:r>
                        <w:rPr>
                          <w:color w:val="1E1E1E"/>
                          <w:spacing w:val="-3"/>
                        </w:rPr>
                        <w:t xml:space="preserve"> </w:t>
                      </w:r>
                      <w:r>
                        <w:rPr>
                          <w:color w:val="1E1E1E"/>
                          <w:spacing w:val="-5"/>
                        </w:rPr>
                        <w:t>*/</w:t>
                      </w:r>
                    </w:p>
                    <w:p w14:paraId="14544DA9">
                      <w:pPr>
                        <w:pStyle w:val="6"/>
                        <w:spacing w:before="34" w:line="271" w:lineRule="auto"/>
                        <w:ind w:right="562" w:firstLine="408"/>
                      </w:pPr>
                      <w:r>
                        <w:rPr>
                          <w:color w:val="1E1E1E"/>
                        </w:rPr>
                        <w:t>body</w:t>
                      </w:r>
                      <w:r>
                        <w:rPr>
                          <w:color w:val="1E1E1E"/>
                          <w:spacing w:val="-18"/>
                        </w:rPr>
                        <w:t xml:space="preserve"> </w:t>
                      </w:r>
                      <w:r>
                        <w:rPr>
                          <w:color w:val="1E1E1E"/>
                        </w:rPr>
                        <w:t>{</w:t>
                      </w:r>
                      <w:r>
                        <w:rPr>
                          <w:color w:val="1E1E1E"/>
                          <w:spacing w:val="-17"/>
                        </w:rPr>
                        <w:t xml:space="preserve"> </w:t>
                      </w:r>
                      <w:r>
                        <w:rPr>
                          <w:color w:val="1E1E1E"/>
                        </w:rPr>
                        <w:t>margin:</w:t>
                      </w:r>
                      <w:r>
                        <w:rPr>
                          <w:color w:val="1E1E1E"/>
                          <w:spacing w:val="-17"/>
                        </w:rPr>
                        <w:t xml:space="preserve"> </w:t>
                      </w:r>
                      <w:r>
                        <w:rPr>
                          <w:color w:val="1E1E1E"/>
                        </w:rPr>
                        <w:t>0;</w:t>
                      </w:r>
                      <w:r>
                        <w:rPr>
                          <w:color w:val="1E1E1E"/>
                          <w:spacing w:val="-17"/>
                        </w:rPr>
                        <w:t xml:space="preserve"> </w:t>
                      </w:r>
                      <w:r>
                        <w:rPr>
                          <w:color w:val="1E1E1E"/>
                        </w:rPr>
                        <w:t>fiont-fiamily:</w:t>
                      </w:r>
                      <w:r>
                        <w:rPr>
                          <w:color w:val="1E1E1E"/>
                          <w:spacing w:val="-17"/>
                        </w:rPr>
                        <w:t xml:space="preserve"> </w:t>
                      </w:r>
                      <w:r>
                        <w:rPr>
                          <w:color w:val="1E1E1E"/>
                        </w:rPr>
                        <w:t>'Helvetica</w:t>
                      </w:r>
                      <w:r>
                        <w:rPr>
                          <w:color w:val="1E1E1E"/>
                          <w:spacing w:val="-18"/>
                        </w:rPr>
                        <w:t xml:space="preserve"> </w:t>
                      </w:r>
                      <w:r>
                        <w:rPr>
                          <w:color w:val="1E1E1E"/>
                        </w:rPr>
                        <w:t>Neue',</w:t>
                      </w:r>
                      <w:r>
                        <w:rPr>
                          <w:color w:val="1E1E1E"/>
                          <w:spacing w:val="-17"/>
                        </w:rPr>
                        <w:t xml:space="preserve"> </w:t>
                      </w:r>
                      <w:r>
                        <w:rPr>
                          <w:color w:val="1E1E1E"/>
                        </w:rPr>
                        <w:t>sans-serifi;</w:t>
                      </w:r>
                      <w:r>
                        <w:rPr>
                          <w:color w:val="1E1E1E"/>
                          <w:spacing w:val="-17"/>
                        </w:rPr>
                        <w:t xml:space="preserve"> </w:t>
                      </w:r>
                      <w:r>
                        <w:rPr>
                          <w:color w:val="1E1E1E"/>
                        </w:rPr>
                        <w:t>display:</w:t>
                      </w:r>
                      <w:r>
                        <w:rPr>
                          <w:color w:val="1E1E1E"/>
                          <w:spacing w:val="-17"/>
                        </w:rPr>
                        <w:t xml:space="preserve"> </w:t>
                      </w:r>
                      <w:r>
                        <w:rPr>
                          <w:color w:val="1E1E1E"/>
                        </w:rPr>
                        <w:t>flex;</w:t>
                      </w:r>
                      <w:r>
                        <w:rPr>
                          <w:color w:val="1E1E1E"/>
                          <w:spacing w:val="-17"/>
                        </w:rPr>
                        <w:t xml:space="preserve"> </w:t>
                      </w:r>
                      <w:r>
                        <w:rPr>
                          <w:color w:val="1E1E1E"/>
                        </w:rPr>
                        <w:t>flex-direction: column; min-height: 100vh; background-color:</w:t>
                      </w:r>
                      <w:r>
                        <w:rPr>
                          <w:color w:val="1E1E1E"/>
                          <w:spacing w:val="80"/>
                        </w:rPr>
                        <w:t xml:space="preserve"> </w:t>
                      </w:r>
                      <w:r>
                        <w:rPr>
                          <w:color w:val="1E1E1E"/>
                        </w:rPr>
                        <w:t>fi0fi2fi5; }</w:t>
                      </w:r>
                    </w:p>
                    <w:p w14:paraId="7BCD3B1A">
                      <w:pPr>
                        <w:pStyle w:val="6"/>
                        <w:spacing w:line="271" w:lineRule="auto"/>
                        <w:ind w:left="410" w:right="925"/>
                      </w:pPr>
                      <w:r>
                        <w:rPr>
                          <w:color w:val="1E1E1E"/>
                        </w:rPr>
                        <w:t>header</w:t>
                      </w:r>
                      <w:r>
                        <w:rPr>
                          <w:color w:val="1E1E1E"/>
                          <w:spacing w:val="-15"/>
                        </w:rPr>
                        <w:t xml:space="preserve"> </w:t>
                      </w:r>
                      <w:r>
                        <w:rPr>
                          <w:color w:val="1E1E1E"/>
                        </w:rPr>
                        <w:t>{</w:t>
                      </w:r>
                      <w:r>
                        <w:rPr>
                          <w:color w:val="1E1E1E"/>
                          <w:spacing w:val="-16"/>
                        </w:rPr>
                        <w:t xml:space="preserve"> </w:t>
                      </w:r>
                      <w:r>
                        <w:rPr>
                          <w:color w:val="1E1E1E"/>
                        </w:rPr>
                        <w:t>background:</w:t>
                      </w:r>
                      <w:r>
                        <w:rPr>
                          <w:color w:val="1E1E1E"/>
                          <w:spacing w:val="50"/>
                        </w:rPr>
                        <w:t xml:space="preserve"> </w:t>
                      </w:r>
                      <w:r>
                        <w:rPr>
                          <w:color w:val="1E1E1E"/>
                        </w:rPr>
                        <w:t>1a1a1a;</w:t>
                      </w:r>
                      <w:r>
                        <w:rPr>
                          <w:color w:val="1E1E1E"/>
                          <w:spacing w:val="-15"/>
                        </w:rPr>
                        <w:t xml:space="preserve"> </w:t>
                      </w:r>
                      <w:r>
                        <w:rPr>
                          <w:color w:val="1E1E1E"/>
                        </w:rPr>
                        <w:t>color:</w:t>
                      </w:r>
                      <w:r>
                        <w:rPr>
                          <w:color w:val="1E1E1E"/>
                          <w:spacing w:val="-15"/>
                        </w:rPr>
                        <w:t xml:space="preserve"> </w:t>
                      </w:r>
                      <w:r>
                        <w:rPr>
                          <w:color w:val="1E1E1E"/>
                        </w:rPr>
                        <w:t>white;</w:t>
                      </w:r>
                      <w:r>
                        <w:rPr>
                          <w:color w:val="1E1E1E"/>
                          <w:spacing w:val="-15"/>
                        </w:rPr>
                        <w:t xml:space="preserve"> </w:t>
                      </w:r>
                      <w:r>
                        <w:rPr>
                          <w:color w:val="1E1E1E"/>
                        </w:rPr>
                        <w:t>padding:</w:t>
                      </w:r>
                      <w:r>
                        <w:rPr>
                          <w:color w:val="1E1E1E"/>
                          <w:spacing w:val="-15"/>
                        </w:rPr>
                        <w:t xml:space="preserve"> </w:t>
                      </w:r>
                      <w:r>
                        <w:rPr>
                          <w:color w:val="1E1E1E"/>
                        </w:rPr>
                        <w:t>1rem;</w:t>
                      </w:r>
                      <w:r>
                        <w:rPr>
                          <w:color w:val="1E1E1E"/>
                          <w:spacing w:val="-15"/>
                        </w:rPr>
                        <w:t xml:space="preserve"> </w:t>
                      </w:r>
                      <w:r>
                        <w:rPr>
                          <w:color w:val="1E1E1E"/>
                        </w:rPr>
                        <w:t>text-align:</w:t>
                      </w:r>
                      <w:r>
                        <w:rPr>
                          <w:color w:val="1E1E1E"/>
                          <w:spacing w:val="-16"/>
                        </w:rPr>
                        <w:t xml:space="preserve"> </w:t>
                      </w:r>
                      <w:r>
                        <w:rPr>
                          <w:color w:val="1E1E1E"/>
                        </w:rPr>
                        <w:t>center;</w:t>
                      </w:r>
                      <w:r>
                        <w:rPr>
                          <w:color w:val="1E1E1E"/>
                          <w:spacing w:val="-15"/>
                        </w:rPr>
                        <w:t xml:space="preserve"> </w:t>
                      </w:r>
                      <w:r>
                        <w:rPr>
                          <w:color w:val="1E1E1E"/>
                        </w:rPr>
                        <w:t>} nav a { color:</w:t>
                      </w:r>
                      <w:r>
                        <w:rPr>
                          <w:color w:val="1E1E1E"/>
                          <w:spacing w:val="80"/>
                        </w:rPr>
                        <w:t xml:space="preserve"> </w:t>
                      </w:r>
                      <w:r>
                        <w:rPr>
                          <w:color w:val="1E1E1E"/>
                        </w:rPr>
                        <w:t>61dafb; margin: 0 10px; text-decoration: none; }</w:t>
                      </w:r>
                    </w:p>
                    <w:p w14:paraId="01091FD5">
                      <w:pPr>
                        <w:pStyle w:val="6"/>
                        <w:spacing w:line="271" w:lineRule="auto"/>
                        <w:ind w:right="925" w:firstLine="408"/>
                      </w:pPr>
                      <w:r>
                        <w:rPr>
                          <w:color w:val="1E1E1E"/>
                        </w:rPr>
                        <w:t>main</w:t>
                      </w:r>
                      <w:r>
                        <w:rPr>
                          <w:color w:val="1E1E1E"/>
                          <w:spacing w:val="-17"/>
                        </w:rPr>
                        <w:t xml:space="preserve"> </w:t>
                      </w:r>
                      <w:r>
                        <w:rPr>
                          <w:color w:val="1E1E1E"/>
                        </w:rPr>
                        <w:t>{</w:t>
                      </w:r>
                      <w:r>
                        <w:rPr>
                          <w:color w:val="1E1E1E"/>
                          <w:spacing w:val="-17"/>
                        </w:rPr>
                        <w:t xml:space="preserve"> </w:t>
                      </w:r>
                      <w:r>
                        <w:rPr>
                          <w:color w:val="1E1E1E"/>
                        </w:rPr>
                        <w:t>flex:</w:t>
                      </w:r>
                      <w:r>
                        <w:rPr>
                          <w:color w:val="1E1E1E"/>
                          <w:spacing w:val="-17"/>
                        </w:rPr>
                        <w:t xml:space="preserve"> </w:t>
                      </w:r>
                      <w:r>
                        <w:rPr>
                          <w:color w:val="1E1E1E"/>
                        </w:rPr>
                        <w:t>1;</w:t>
                      </w:r>
                      <w:r>
                        <w:rPr>
                          <w:color w:val="1E1E1E"/>
                          <w:spacing w:val="-17"/>
                        </w:rPr>
                        <w:t xml:space="preserve"> </w:t>
                      </w:r>
                      <w:r>
                        <w:rPr>
                          <w:color w:val="1E1E1E"/>
                        </w:rPr>
                        <w:t>padding:</w:t>
                      </w:r>
                      <w:r>
                        <w:rPr>
                          <w:color w:val="1E1E1E"/>
                          <w:spacing w:val="-17"/>
                        </w:rPr>
                        <w:t xml:space="preserve"> </w:t>
                      </w:r>
                      <w:r>
                        <w:rPr>
                          <w:color w:val="1E1E1E"/>
                        </w:rPr>
                        <w:t>20px;</w:t>
                      </w:r>
                      <w:r>
                        <w:rPr>
                          <w:color w:val="1E1E1E"/>
                          <w:spacing w:val="-17"/>
                        </w:rPr>
                        <w:t xml:space="preserve"> </w:t>
                      </w:r>
                      <w:r>
                        <w:rPr>
                          <w:color w:val="1E1E1E"/>
                        </w:rPr>
                        <w:t>background:</w:t>
                      </w:r>
                      <w:r>
                        <w:rPr>
                          <w:color w:val="1E1E1E"/>
                          <w:spacing w:val="-16"/>
                        </w:rPr>
                        <w:t xml:space="preserve"> </w:t>
                      </w:r>
                      <w:r>
                        <w:rPr>
                          <w:color w:val="1E1E1E"/>
                        </w:rPr>
                        <w:t>white;</w:t>
                      </w:r>
                      <w:r>
                        <w:rPr>
                          <w:color w:val="1E1E1E"/>
                          <w:spacing w:val="-17"/>
                        </w:rPr>
                        <w:t xml:space="preserve"> </w:t>
                      </w:r>
                      <w:r>
                        <w:rPr>
                          <w:color w:val="1E1E1E"/>
                        </w:rPr>
                        <w:t>margin:</w:t>
                      </w:r>
                      <w:r>
                        <w:rPr>
                          <w:color w:val="1E1E1E"/>
                          <w:spacing w:val="-17"/>
                        </w:rPr>
                        <w:t xml:space="preserve"> </w:t>
                      </w:r>
                      <w:r>
                        <w:rPr>
                          <w:color w:val="1E1E1E"/>
                        </w:rPr>
                        <w:t>10px;</w:t>
                      </w:r>
                      <w:r>
                        <w:rPr>
                          <w:color w:val="1E1E1E"/>
                          <w:spacing w:val="-17"/>
                        </w:rPr>
                        <w:t xml:space="preserve"> </w:t>
                      </w:r>
                      <w:r>
                        <w:rPr>
                          <w:color w:val="1E1E1E"/>
                        </w:rPr>
                        <w:t>border-radius: 8px; box-shadow: 0 2px 4px rgba(0,0,0,0.1); }</w:t>
                      </w:r>
                    </w:p>
                    <w:p w14:paraId="6AA1DBC2">
                      <w:pPr>
                        <w:pStyle w:val="6"/>
                        <w:spacing w:line="271" w:lineRule="auto"/>
                        <w:ind w:firstLine="408"/>
                      </w:pPr>
                      <w:r>
                        <w:rPr>
                          <w:color w:val="1E1E1E"/>
                        </w:rPr>
                        <w:t>fiooter</w:t>
                      </w:r>
                      <w:r>
                        <w:rPr>
                          <w:color w:val="1E1E1E"/>
                          <w:spacing w:val="-15"/>
                        </w:rPr>
                        <w:t xml:space="preserve"> </w:t>
                      </w:r>
                      <w:r>
                        <w:rPr>
                          <w:color w:val="1E1E1E"/>
                        </w:rPr>
                        <w:t>{</w:t>
                      </w:r>
                      <w:r>
                        <w:rPr>
                          <w:color w:val="1E1E1E"/>
                          <w:spacing w:val="-16"/>
                        </w:rPr>
                        <w:t xml:space="preserve"> </w:t>
                      </w:r>
                      <w:r>
                        <w:rPr>
                          <w:color w:val="1E1E1E"/>
                        </w:rPr>
                        <w:t>background:</w:t>
                      </w:r>
                      <w:r>
                        <w:rPr>
                          <w:color w:val="1E1E1E"/>
                          <w:spacing w:val="76"/>
                        </w:rPr>
                        <w:t xml:space="preserve"> </w:t>
                      </w:r>
                      <w:r>
                        <w:rPr>
                          <w:color w:val="1E1E1E"/>
                        </w:rPr>
                        <w:t>1a1a1a;</w:t>
                      </w:r>
                      <w:r>
                        <w:rPr>
                          <w:color w:val="1E1E1E"/>
                          <w:spacing w:val="-15"/>
                        </w:rPr>
                        <w:t xml:space="preserve"> </w:t>
                      </w:r>
                      <w:r>
                        <w:rPr>
                          <w:color w:val="1E1E1E"/>
                        </w:rPr>
                        <w:t>color:</w:t>
                      </w:r>
                      <w:r>
                        <w:rPr>
                          <w:color w:val="1E1E1E"/>
                          <w:spacing w:val="-15"/>
                        </w:rPr>
                        <w:t xml:space="preserve"> </w:t>
                      </w:r>
                      <w:r>
                        <w:rPr>
                          <w:color w:val="1E1E1E"/>
                        </w:rPr>
                        <w:t>white;</w:t>
                      </w:r>
                      <w:r>
                        <w:rPr>
                          <w:color w:val="1E1E1E"/>
                          <w:spacing w:val="-15"/>
                        </w:rPr>
                        <w:t xml:space="preserve"> </w:t>
                      </w:r>
                      <w:r>
                        <w:rPr>
                          <w:color w:val="1E1E1E"/>
                        </w:rPr>
                        <w:t>text-align:</w:t>
                      </w:r>
                      <w:r>
                        <w:rPr>
                          <w:color w:val="1E1E1E"/>
                          <w:spacing w:val="-16"/>
                        </w:rPr>
                        <w:t xml:space="preserve"> </w:t>
                      </w:r>
                      <w:r>
                        <w:rPr>
                          <w:color w:val="1E1E1E"/>
                        </w:rPr>
                        <w:t>center;</w:t>
                      </w:r>
                      <w:r>
                        <w:rPr>
                          <w:color w:val="1E1E1E"/>
                          <w:spacing w:val="-15"/>
                        </w:rPr>
                        <w:t xml:space="preserve"> </w:t>
                      </w:r>
                      <w:r>
                        <w:rPr>
                          <w:color w:val="1E1E1E"/>
                        </w:rPr>
                        <w:t>padding:</w:t>
                      </w:r>
                      <w:r>
                        <w:rPr>
                          <w:color w:val="1E1E1E"/>
                          <w:spacing w:val="-15"/>
                        </w:rPr>
                        <w:t xml:space="preserve"> </w:t>
                      </w:r>
                      <w:r>
                        <w:rPr>
                          <w:color w:val="1E1E1E"/>
                        </w:rPr>
                        <w:t>10px</w:t>
                      </w:r>
                      <w:r>
                        <w:rPr>
                          <w:color w:val="1E1E1E"/>
                          <w:spacing w:val="-15"/>
                        </w:rPr>
                        <w:t xml:space="preserve"> </w:t>
                      </w:r>
                      <w:r>
                        <w:rPr>
                          <w:color w:val="1E1E1E"/>
                        </w:rPr>
                        <w:t>0;</w:t>
                      </w:r>
                      <w:r>
                        <w:rPr>
                          <w:color w:val="1E1E1E"/>
                          <w:spacing w:val="-16"/>
                        </w:rPr>
                        <w:t xml:space="preserve"> </w:t>
                      </w:r>
                      <w:r>
                        <w:rPr>
                          <w:color w:val="1E1E1E"/>
                        </w:rPr>
                        <w:t>margin-top: auto; }</w:t>
                      </w:r>
                    </w:p>
                    <w:p w14:paraId="4C3F219E">
                      <w:pPr>
                        <w:pStyle w:val="6"/>
                        <w:spacing w:before="34"/>
                        <w:ind w:left="0"/>
                      </w:pPr>
                    </w:p>
                    <w:p w14:paraId="3C4A67DD">
                      <w:pPr>
                        <w:pStyle w:val="6"/>
                        <w:spacing w:line="271" w:lineRule="auto"/>
                        <w:ind w:left="410" w:right="5217"/>
                      </w:pPr>
                      <w:r>
                        <w:rPr>
                          <w:color w:val="1E1E1E"/>
                        </w:rPr>
                        <w:t>/*</w:t>
                      </w:r>
                      <w:r>
                        <w:rPr>
                          <w:color w:val="1E1E1E"/>
                          <w:spacing w:val="-17"/>
                        </w:rPr>
                        <w:t xml:space="preserve"> </w:t>
                      </w:r>
                      <w:r>
                        <w:rPr>
                          <w:color w:val="1E1E1E"/>
                        </w:rPr>
                        <w:t>Tablet</w:t>
                      </w:r>
                      <w:r>
                        <w:rPr>
                          <w:color w:val="1E1E1E"/>
                          <w:spacing w:val="-17"/>
                        </w:rPr>
                        <w:t xml:space="preserve"> </w:t>
                      </w:r>
                      <w:r>
                        <w:rPr>
                          <w:color w:val="1E1E1E"/>
                        </w:rPr>
                        <w:t>and</w:t>
                      </w:r>
                      <w:r>
                        <w:rPr>
                          <w:color w:val="1E1E1E"/>
                          <w:spacing w:val="-18"/>
                        </w:rPr>
                        <w:t xml:space="preserve"> </w:t>
                      </w:r>
                      <w:r>
                        <w:rPr>
                          <w:color w:val="1E1E1E"/>
                        </w:rPr>
                        <w:t>Desktop</w:t>
                      </w:r>
                      <w:r>
                        <w:rPr>
                          <w:color w:val="1E1E1E"/>
                          <w:spacing w:val="-16"/>
                        </w:rPr>
                        <w:t xml:space="preserve"> </w:t>
                      </w:r>
                      <w:r>
                        <w:rPr>
                          <w:color w:val="1E1E1E"/>
                        </w:rPr>
                        <w:t>styles</w:t>
                      </w:r>
                      <w:r>
                        <w:rPr>
                          <w:color w:val="1E1E1E"/>
                          <w:spacing w:val="-17"/>
                        </w:rPr>
                        <w:t xml:space="preserve"> </w:t>
                      </w:r>
                      <w:r>
                        <w:rPr>
                          <w:color w:val="1E1E1E"/>
                        </w:rPr>
                        <w:t>*/ @media (min-width: 768px) {</w:t>
                      </w:r>
                    </w:p>
                    <w:p w14:paraId="2E7860EA">
                      <w:pPr>
                        <w:pStyle w:val="6"/>
                        <w:spacing w:line="271" w:lineRule="auto"/>
                        <w:ind w:right="93" w:firstLine="612"/>
                      </w:pPr>
                      <w:r>
                        <w:rPr>
                          <w:color w:val="1E1E1E"/>
                        </w:rPr>
                        <w:t>header</w:t>
                      </w:r>
                      <w:r>
                        <w:rPr>
                          <w:color w:val="1E1E1E"/>
                          <w:spacing w:val="-7"/>
                        </w:rPr>
                        <w:t xml:space="preserve"> </w:t>
                      </w:r>
                      <w:r>
                        <w:rPr>
                          <w:color w:val="1E1E1E"/>
                        </w:rPr>
                        <w:t>{</w:t>
                      </w:r>
                      <w:r>
                        <w:rPr>
                          <w:color w:val="1E1E1E"/>
                          <w:spacing w:val="-8"/>
                        </w:rPr>
                        <w:t xml:space="preserve"> </w:t>
                      </w:r>
                      <w:r>
                        <w:rPr>
                          <w:color w:val="1E1E1E"/>
                        </w:rPr>
                        <w:t>display:</w:t>
                      </w:r>
                      <w:r>
                        <w:rPr>
                          <w:color w:val="1E1E1E"/>
                          <w:spacing w:val="-6"/>
                        </w:rPr>
                        <w:t xml:space="preserve"> </w:t>
                      </w:r>
                      <w:r>
                        <w:rPr>
                          <w:color w:val="1E1E1E"/>
                        </w:rPr>
                        <w:t>flex;</w:t>
                      </w:r>
                      <w:r>
                        <w:rPr>
                          <w:color w:val="1E1E1E"/>
                          <w:spacing w:val="-7"/>
                        </w:rPr>
                        <w:t xml:space="preserve"> </w:t>
                      </w:r>
                      <w:r>
                        <w:rPr>
                          <w:color w:val="1E1E1E"/>
                        </w:rPr>
                        <w:t>justifiy-content:</w:t>
                      </w:r>
                      <w:r>
                        <w:rPr>
                          <w:color w:val="1E1E1E"/>
                          <w:spacing w:val="-5"/>
                        </w:rPr>
                        <w:t xml:space="preserve"> </w:t>
                      </w:r>
                      <w:r>
                        <w:rPr>
                          <w:color w:val="1E1E1E"/>
                        </w:rPr>
                        <w:t>space-between;</w:t>
                      </w:r>
                      <w:r>
                        <w:rPr>
                          <w:color w:val="1E1E1E"/>
                          <w:spacing w:val="-6"/>
                        </w:rPr>
                        <w:t xml:space="preserve"> </w:t>
                      </w:r>
                      <w:r>
                        <w:rPr>
                          <w:color w:val="1E1E1E"/>
                        </w:rPr>
                        <w:t>align-items:</w:t>
                      </w:r>
                      <w:r>
                        <w:rPr>
                          <w:color w:val="1E1E1E"/>
                          <w:spacing w:val="-6"/>
                        </w:rPr>
                        <w:t xml:space="preserve"> </w:t>
                      </w:r>
                      <w:r>
                        <w:rPr>
                          <w:color w:val="1E1E1E"/>
                        </w:rPr>
                        <w:t>center;</w:t>
                      </w:r>
                      <w:r>
                        <w:rPr>
                          <w:color w:val="1E1E1E"/>
                          <w:spacing w:val="-6"/>
                        </w:rPr>
                        <w:t xml:space="preserve"> </w:t>
                      </w:r>
                      <w:r>
                        <w:rPr>
                          <w:color w:val="1E1E1E"/>
                        </w:rPr>
                        <w:t>padding: 1rem 3rem; }</w:t>
                      </w:r>
                    </w:p>
                    <w:p w14:paraId="057DED1E">
                      <w:pPr>
                        <w:pStyle w:val="6"/>
                        <w:ind w:left="614"/>
                      </w:pPr>
                      <w:r>
                        <w:rPr>
                          <w:color w:val="1E1E1E"/>
                          <w:spacing w:val="-2"/>
                        </w:rPr>
                        <w:t>main</w:t>
                      </w:r>
                      <w:r>
                        <w:rPr>
                          <w:color w:val="1E1E1E"/>
                          <w:spacing w:val="-9"/>
                        </w:rPr>
                        <w:t xml:space="preserve"> </w:t>
                      </w:r>
                      <w:r>
                        <w:rPr>
                          <w:color w:val="1E1E1E"/>
                          <w:spacing w:val="-2"/>
                        </w:rPr>
                        <w:t>{</w:t>
                      </w:r>
                      <w:r>
                        <w:rPr>
                          <w:color w:val="1E1E1E"/>
                          <w:spacing w:val="-10"/>
                        </w:rPr>
                        <w:t xml:space="preserve"> </w:t>
                      </w:r>
                      <w:r>
                        <w:rPr>
                          <w:color w:val="1E1E1E"/>
                          <w:spacing w:val="-2"/>
                        </w:rPr>
                        <w:t>margin:</w:t>
                      </w:r>
                      <w:r>
                        <w:rPr>
                          <w:color w:val="1E1E1E"/>
                          <w:spacing w:val="-10"/>
                        </w:rPr>
                        <w:t xml:space="preserve"> </w:t>
                      </w:r>
                      <w:r>
                        <w:rPr>
                          <w:color w:val="1E1E1E"/>
                          <w:spacing w:val="-2"/>
                        </w:rPr>
                        <w:t>20px</w:t>
                      </w:r>
                      <w:r>
                        <w:rPr>
                          <w:color w:val="1E1E1E"/>
                          <w:spacing w:val="-9"/>
                        </w:rPr>
                        <w:t xml:space="preserve"> </w:t>
                      </w:r>
                      <w:r>
                        <w:rPr>
                          <w:color w:val="1E1E1E"/>
                          <w:spacing w:val="-2"/>
                        </w:rPr>
                        <w:t>10%;</w:t>
                      </w:r>
                      <w:r>
                        <w:rPr>
                          <w:color w:val="1E1E1E"/>
                          <w:spacing w:val="-10"/>
                        </w:rPr>
                        <w:t xml:space="preserve"> </w:t>
                      </w:r>
                      <w:r>
                        <w:rPr>
                          <w:color w:val="1E1E1E"/>
                          <w:spacing w:val="-2"/>
                        </w:rPr>
                        <w:t>padding:</w:t>
                      </w:r>
                      <w:r>
                        <w:rPr>
                          <w:color w:val="1E1E1E"/>
                          <w:spacing w:val="-9"/>
                        </w:rPr>
                        <w:t xml:space="preserve"> </w:t>
                      </w:r>
                      <w:r>
                        <w:rPr>
                          <w:color w:val="1E1E1E"/>
                          <w:spacing w:val="-2"/>
                        </w:rPr>
                        <w:t>40px;</w:t>
                      </w:r>
                      <w:r>
                        <w:rPr>
                          <w:color w:val="1E1E1E"/>
                          <w:spacing w:val="-8"/>
                        </w:rPr>
                        <w:t xml:space="preserve"> </w:t>
                      </w:r>
                      <w:r>
                        <w:rPr>
                          <w:color w:val="1E1E1E"/>
                          <w:spacing w:val="-10"/>
                        </w:rPr>
                        <w:t>}</w:t>
                      </w:r>
                    </w:p>
                    <w:p w14:paraId="34682912">
                      <w:pPr>
                        <w:spacing w:before="34"/>
                        <w:ind w:left="410" w:right="0" w:firstLine="0"/>
                        <w:jc w:val="left"/>
                        <w:rPr>
                          <w:sz w:val="22"/>
                        </w:rPr>
                      </w:pPr>
                      <w:r>
                        <w:rPr>
                          <w:color w:val="1E1E1E"/>
                          <w:spacing w:val="-10"/>
                          <w:w w:val="85"/>
                          <w:sz w:val="22"/>
                        </w:rPr>
                        <w:t>}</w:t>
                      </w:r>
                    </w:p>
                    <w:p w14:paraId="785257F0">
                      <w:pPr>
                        <w:pStyle w:val="6"/>
                        <w:spacing w:before="36"/>
                        <w:ind w:left="205"/>
                      </w:pPr>
                      <w:r>
                        <w:rPr>
                          <w:color w:val="1E1E1E"/>
                          <w:spacing w:val="-2"/>
                        </w:rPr>
                        <w:t>&lt;/style&gt;</w:t>
                      </w:r>
                    </w:p>
                    <w:p w14:paraId="6947CD5A">
                      <w:pPr>
                        <w:pStyle w:val="6"/>
                        <w:spacing w:before="34"/>
                      </w:pPr>
                      <w:r>
                        <w:rPr>
                          <w:color w:val="1E1E1E"/>
                          <w:spacing w:val="-2"/>
                        </w:rPr>
                        <w:t>&lt;/head&gt;</w:t>
                      </w:r>
                    </w:p>
                    <w:p w14:paraId="326C87EC">
                      <w:pPr>
                        <w:pStyle w:val="6"/>
                        <w:spacing w:before="36"/>
                      </w:pPr>
                      <w:r>
                        <w:rPr>
                          <w:color w:val="1E1E1E"/>
                          <w:spacing w:val="-2"/>
                        </w:rPr>
                        <w:t>&lt;body&gt;</w:t>
                      </w:r>
                    </w:p>
                    <w:p w14:paraId="12C80E80">
                      <w:pPr>
                        <w:pStyle w:val="6"/>
                        <w:spacing w:before="34"/>
                        <w:ind w:left="205"/>
                      </w:pPr>
                      <w:r>
                        <w:rPr>
                          <w:color w:val="1E1E1E"/>
                          <w:spacing w:val="-2"/>
                        </w:rPr>
                        <w:t>&lt;header&gt;</w:t>
                      </w:r>
                    </w:p>
                    <w:p w14:paraId="47771CD7">
                      <w:pPr>
                        <w:pStyle w:val="6"/>
                        <w:spacing w:before="36"/>
                        <w:ind w:left="410"/>
                      </w:pPr>
                      <w:r>
                        <w:rPr>
                          <w:color w:val="1E1E1E"/>
                          <w:spacing w:val="-2"/>
                        </w:rPr>
                        <w:t>&lt;h2&gt;MyWebsite&lt;/h2&gt;</w:t>
                      </w:r>
                    </w:p>
                    <w:p w14:paraId="4E3E4142">
                      <w:pPr>
                        <w:pStyle w:val="6"/>
                        <w:spacing w:before="34"/>
                        <w:ind w:left="410"/>
                      </w:pPr>
                      <w:r>
                        <w:rPr>
                          <w:color w:val="1E1E1E"/>
                          <w:spacing w:val="-2"/>
                        </w:rPr>
                        <w:t>&lt;nav&gt;</w:t>
                      </w:r>
                    </w:p>
                    <w:p w14:paraId="0C5FFC78">
                      <w:pPr>
                        <w:pStyle w:val="6"/>
                        <w:spacing w:before="36"/>
                        <w:ind w:left="614"/>
                      </w:pPr>
                      <w:r>
                        <w:rPr>
                          <w:color w:val="1E1E1E"/>
                          <w:w w:val="90"/>
                        </w:rPr>
                        <w:t>&lt;a</w:t>
                      </w:r>
                      <w:r>
                        <w:rPr>
                          <w:color w:val="1E1E1E"/>
                          <w:spacing w:val="-11"/>
                          <w:w w:val="90"/>
                        </w:rPr>
                        <w:t xml:space="preserve"> </w:t>
                      </w:r>
                      <w:r>
                        <w:rPr>
                          <w:color w:val="1E1E1E"/>
                          <w:w w:val="90"/>
                        </w:rPr>
                        <w:t>hrefi="</w:t>
                      </w:r>
                      <w:r>
                        <w:rPr>
                          <w:color w:val="1E1E1E"/>
                          <w:spacing w:val="15"/>
                        </w:rPr>
                        <w:t xml:space="preserve"> </w:t>
                      </w:r>
                      <w:r>
                        <w:rPr>
                          <w:color w:val="1E1E1E"/>
                          <w:spacing w:val="-2"/>
                          <w:w w:val="90"/>
                        </w:rPr>
                        <w:t>"&gt;Home&lt;/a&gt;</w:t>
                      </w:r>
                    </w:p>
                    <w:p w14:paraId="5AFAF17B">
                      <w:pPr>
                        <w:pStyle w:val="6"/>
                        <w:spacing w:before="34"/>
                        <w:ind w:left="614"/>
                      </w:pPr>
                      <w:r>
                        <w:rPr>
                          <w:color w:val="1E1E1E"/>
                          <w:w w:val="90"/>
                        </w:rPr>
                        <w:t>&lt;a</w:t>
                      </w:r>
                      <w:r>
                        <w:rPr>
                          <w:color w:val="1E1E1E"/>
                          <w:spacing w:val="-11"/>
                          <w:w w:val="90"/>
                        </w:rPr>
                        <w:t xml:space="preserve"> </w:t>
                      </w:r>
                      <w:r>
                        <w:rPr>
                          <w:color w:val="1E1E1E"/>
                          <w:w w:val="90"/>
                        </w:rPr>
                        <w:t>hrefi="</w:t>
                      </w:r>
                      <w:r>
                        <w:rPr>
                          <w:color w:val="1E1E1E"/>
                          <w:spacing w:val="15"/>
                        </w:rPr>
                        <w:t xml:space="preserve"> </w:t>
                      </w:r>
                      <w:r>
                        <w:rPr>
                          <w:color w:val="1E1E1E"/>
                          <w:spacing w:val="-2"/>
                          <w:w w:val="90"/>
                        </w:rPr>
                        <w:t>"&gt;Services&lt;/a&gt;</w:t>
                      </w:r>
                    </w:p>
                    <w:p w14:paraId="76511A44">
                      <w:pPr>
                        <w:pStyle w:val="6"/>
                        <w:spacing w:before="34"/>
                        <w:ind w:left="614"/>
                      </w:pPr>
                      <w:r>
                        <w:rPr>
                          <w:color w:val="1E1E1E"/>
                          <w:w w:val="90"/>
                        </w:rPr>
                        <w:t>&lt;a</w:t>
                      </w:r>
                      <w:r>
                        <w:rPr>
                          <w:color w:val="1E1E1E"/>
                          <w:spacing w:val="-11"/>
                          <w:w w:val="90"/>
                        </w:rPr>
                        <w:t xml:space="preserve"> </w:t>
                      </w:r>
                      <w:r>
                        <w:rPr>
                          <w:color w:val="1E1E1E"/>
                          <w:w w:val="90"/>
                        </w:rPr>
                        <w:t>hrefi="</w:t>
                      </w:r>
                      <w:r>
                        <w:rPr>
                          <w:color w:val="1E1E1E"/>
                          <w:spacing w:val="15"/>
                        </w:rPr>
                        <w:t xml:space="preserve"> </w:t>
                      </w:r>
                      <w:r>
                        <w:rPr>
                          <w:color w:val="1E1E1E"/>
                          <w:spacing w:val="-2"/>
                          <w:w w:val="90"/>
                        </w:rPr>
                        <w:t>"&gt;Contact&lt;/a&gt;</w:t>
                      </w:r>
                    </w:p>
                    <w:p w14:paraId="79F45E86">
                      <w:pPr>
                        <w:pStyle w:val="6"/>
                        <w:spacing w:before="36"/>
                        <w:ind w:left="49" w:right="7961"/>
                        <w:jc w:val="center"/>
                      </w:pPr>
                      <w:r>
                        <w:rPr>
                          <w:color w:val="1E1E1E"/>
                          <w:spacing w:val="-2"/>
                        </w:rPr>
                        <w:t>&lt;/nav&gt;</w:t>
                      </w:r>
                    </w:p>
                    <w:p w14:paraId="5C195AA0">
                      <w:pPr>
                        <w:pStyle w:val="6"/>
                        <w:spacing w:before="34"/>
                        <w:ind w:left="0" w:right="7961"/>
                        <w:jc w:val="center"/>
                      </w:pPr>
                      <w:r>
                        <w:rPr>
                          <w:color w:val="1E1E1E"/>
                          <w:spacing w:val="-2"/>
                        </w:rPr>
                        <w:t>&lt;/header&gt;</w:t>
                      </w:r>
                    </w:p>
                    <w:p w14:paraId="65958587">
                      <w:pPr>
                        <w:pStyle w:val="6"/>
                        <w:spacing w:before="70"/>
                        <w:ind w:left="0"/>
                      </w:pPr>
                    </w:p>
                    <w:p w14:paraId="725BB80F">
                      <w:pPr>
                        <w:pStyle w:val="6"/>
                        <w:ind w:left="205"/>
                      </w:pPr>
                      <w:r>
                        <w:rPr>
                          <w:color w:val="1E1E1E"/>
                          <w:spacing w:val="-2"/>
                        </w:rPr>
                        <w:t>&lt;main&gt;</w:t>
                      </w:r>
                    </w:p>
                  </w:txbxContent>
                </v:textbox>
                <w10:wrap type="topAndBottom"/>
              </v:shape>
            </w:pict>
          </mc:Fallback>
        </mc:AlternateContent>
      </w:r>
    </w:p>
    <w:p w14:paraId="69A33F01">
      <w:pPr>
        <w:pStyle w:val="6"/>
        <w:spacing w:after="0"/>
        <w:rPr>
          <w:b/>
          <w:sz w:val="20"/>
        </w:rPr>
        <w:sectPr>
          <w:pgSz w:w="12240" w:h="15840"/>
          <w:pgMar w:top="1360" w:right="1080" w:bottom="280" w:left="1440" w:header="720" w:footer="720" w:gutter="0"/>
          <w:cols w:space="720" w:num="1"/>
        </w:sectPr>
      </w:pPr>
    </w:p>
    <w:p w14:paraId="215D95DC">
      <w:pPr>
        <w:pStyle w:val="6"/>
        <w:ind w:left="0"/>
        <w:rPr>
          <w:sz w:val="20"/>
        </w:rPr>
      </w:pPr>
      <w:r>
        <w:rPr>
          <w:sz w:val="20"/>
        </w:rPr>
        <mc:AlternateContent>
          <mc:Choice Requires="wpg">
            <w:drawing>
              <wp:inline distT="0" distB="0" distL="0" distR="0">
                <wp:extent cx="5944235" cy="3048635"/>
                <wp:effectExtent l="0" t="0" r="0" b="8889"/>
                <wp:docPr id="72" name="Group 72"/>
                <wp:cNvGraphicFramePr/>
                <a:graphic xmlns:a="http://schemas.openxmlformats.org/drawingml/2006/main">
                  <a:graphicData uri="http://schemas.microsoft.com/office/word/2010/wordprocessingGroup">
                    <wpg:wgp>
                      <wpg:cNvGrpSpPr/>
                      <wpg:grpSpPr>
                        <a:xfrm>
                          <a:off x="0" y="0"/>
                          <a:ext cx="5944235" cy="3048635"/>
                          <a:chOff x="0" y="0"/>
                          <a:chExt cx="5944235" cy="3048635"/>
                        </a:xfrm>
                      </wpg:grpSpPr>
                      <wps:wsp>
                        <wps:cNvPr id="73" name="Graphic 73"/>
                        <wps:cNvSpPr/>
                        <wps:spPr>
                          <a:xfrm>
                            <a:off x="0" y="0"/>
                            <a:ext cx="5944235" cy="3048635"/>
                          </a:xfrm>
                          <a:custGeom>
                            <a:avLst/>
                            <a:gdLst/>
                            <a:ahLst/>
                            <a:cxnLst/>
                            <a:rect l="l" t="t" r="r" b="b"/>
                            <a:pathLst>
                              <a:path w="5944235" h="3048635">
                                <a:moveTo>
                                  <a:pt x="5944234" y="0"/>
                                </a:moveTo>
                                <a:lnTo>
                                  <a:pt x="0" y="0"/>
                                </a:lnTo>
                                <a:lnTo>
                                  <a:pt x="0" y="3048635"/>
                                </a:lnTo>
                                <a:lnTo>
                                  <a:pt x="5944234" y="3048635"/>
                                </a:lnTo>
                                <a:lnTo>
                                  <a:pt x="5944234" y="0"/>
                                </a:lnTo>
                                <a:close/>
                              </a:path>
                            </a:pathLst>
                          </a:custGeom>
                          <a:solidFill>
                            <a:srgbClr val="EEEEEE"/>
                          </a:solidFill>
                        </wps:spPr>
                        <wps:bodyPr wrap="square" lIns="0" tIns="0" rIns="0" bIns="0" rtlCol="0">
                          <a:noAutofit/>
                        </wps:bodyPr>
                      </wps:wsp>
                      <pic:pic xmlns:pic="http://schemas.openxmlformats.org/drawingml/2006/picture">
                        <pic:nvPicPr>
                          <pic:cNvPr id="74" name="Image 74"/>
                          <pic:cNvPicPr/>
                        </pic:nvPicPr>
                        <pic:blipFill>
                          <a:blip r:embed="rId6" cstate="print"/>
                          <a:stretch>
                            <a:fillRect/>
                          </a:stretch>
                        </pic:blipFill>
                        <pic:spPr>
                          <a:xfrm>
                            <a:off x="1755139" y="793750"/>
                            <a:ext cx="81914" cy="100965"/>
                          </a:xfrm>
                          <a:prstGeom prst="rect">
                            <a:avLst/>
                          </a:prstGeom>
                        </pic:spPr>
                      </pic:pic>
                      <wps:wsp>
                        <wps:cNvPr id="75" name="Textbox 75"/>
                        <wps:cNvSpPr txBox="1"/>
                        <wps:spPr>
                          <a:xfrm>
                            <a:off x="0" y="0"/>
                            <a:ext cx="5944235" cy="3048635"/>
                          </a:xfrm>
                          <a:prstGeom prst="rect">
                            <a:avLst/>
                          </a:prstGeom>
                        </wps:spPr>
                        <wps:txbx>
                          <w:txbxContent>
                            <w:p w14:paraId="2F0A476E">
                              <w:pPr>
                                <w:spacing w:before="0" w:line="250" w:lineRule="exact"/>
                                <w:ind w:left="410" w:right="0" w:firstLine="0"/>
                                <w:jc w:val="left"/>
                                <w:rPr>
                                  <w:sz w:val="22"/>
                                </w:rPr>
                              </w:pPr>
                              <w:r>
                                <w:rPr>
                                  <w:color w:val="1E1E1E"/>
                                  <w:spacing w:val="-2"/>
                                  <w:sz w:val="22"/>
                                </w:rPr>
                                <w:t>&lt;h1&gt;Welcome</w:t>
                              </w:r>
                              <w:r>
                                <w:rPr>
                                  <w:color w:val="1E1E1E"/>
                                  <w:spacing w:val="-15"/>
                                  <w:sz w:val="22"/>
                                </w:rPr>
                                <w:t xml:space="preserve"> </w:t>
                              </w:r>
                              <w:r>
                                <w:rPr>
                                  <w:color w:val="1E1E1E"/>
                                  <w:spacing w:val="-2"/>
                                  <w:sz w:val="22"/>
                                </w:rPr>
                                <w:t>to</w:t>
                              </w:r>
                              <w:r>
                                <w:rPr>
                                  <w:color w:val="1E1E1E"/>
                                  <w:spacing w:val="-13"/>
                                  <w:sz w:val="22"/>
                                </w:rPr>
                                <w:t xml:space="preserve"> </w:t>
                              </w:r>
                              <w:r>
                                <w:rPr>
                                  <w:color w:val="1E1E1E"/>
                                  <w:spacing w:val="-2"/>
                                  <w:sz w:val="22"/>
                                </w:rPr>
                                <w:t>our</w:t>
                              </w:r>
                              <w:r>
                                <w:rPr>
                                  <w:color w:val="1E1E1E"/>
                                  <w:spacing w:val="-14"/>
                                  <w:sz w:val="22"/>
                                </w:rPr>
                                <w:t xml:space="preserve"> </w:t>
                              </w:r>
                              <w:r>
                                <w:rPr>
                                  <w:color w:val="1E1E1E"/>
                                  <w:spacing w:val="-2"/>
                                  <w:sz w:val="22"/>
                                </w:rPr>
                                <w:t>Responsive</w:t>
                              </w:r>
                              <w:r>
                                <w:rPr>
                                  <w:color w:val="1E1E1E"/>
                                  <w:spacing w:val="-13"/>
                                  <w:sz w:val="22"/>
                                </w:rPr>
                                <w:t xml:space="preserve"> </w:t>
                              </w:r>
                              <w:r>
                                <w:rPr>
                                  <w:color w:val="1E1E1E"/>
                                  <w:spacing w:val="-2"/>
                                  <w:sz w:val="22"/>
                                </w:rPr>
                                <w:t>Site&lt;/h1&gt;</w:t>
                              </w:r>
                            </w:p>
                            <w:p w14:paraId="0C20912E">
                              <w:pPr>
                                <w:spacing w:before="40" w:line="271" w:lineRule="auto"/>
                                <w:ind w:left="1" w:right="0" w:firstLine="408"/>
                                <w:jc w:val="left"/>
                                <w:rPr>
                                  <w:sz w:val="22"/>
                                </w:rPr>
                              </w:pPr>
                              <w:r>
                                <w:rPr>
                                  <w:color w:val="1E1E1E"/>
                                  <w:sz w:val="22"/>
                                </w:rPr>
                                <w:t>&lt;p&gt;This</w:t>
                              </w:r>
                              <w:r>
                                <w:rPr>
                                  <w:color w:val="1E1E1E"/>
                                  <w:spacing w:val="-5"/>
                                  <w:sz w:val="22"/>
                                </w:rPr>
                                <w:t xml:space="preserve"> </w:t>
                              </w:r>
                              <w:r>
                                <w:rPr>
                                  <w:color w:val="1E1E1E"/>
                                  <w:sz w:val="22"/>
                                </w:rPr>
                                <w:t>layout</w:t>
                              </w:r>
                              <w:r>
                                <w:rPr>
                                  <w:color w:val="1E1E1E"/>
                                  <w:spacing w:val="-4"/>
                                  <w:sz w:val="22"/>
                                </w:rPr>
                                <w:t xml:space="preserve"> </w:t>
                              </w:r>
                              <w:r>
                                <w:rPr>
                                  <w:color w:val="1E1E1E"/>
                                  <w:sz w:val="22"/>
                                </w:rPr>
                                <w:t>adapts</w:t>
                              </w:r>
                              <w:r>
                                <w:rPr>
                                  <w:color w:val="1E1E1E"/>
                                  <w:spacing w:val="-5"/>
                                  <w:sz w:val="22"/>
                                </w:rPr>
                                <w:t xml:space="preserve"> </w:t>
                              </w:r>
                              <w:r>
                                <w:rPr>
                                  <w:color w:val="1E1E1E"/>
                                  <w:sz w:val="22"/>
                                </w:rPr>
                                <w:t>perfiectly</w:t>
                              </w:r>
                              <w:r>
                                <w:rPr>
                                  <w:color w:val="1E1E1E"/>
                                  <w:spacing w:val="-5"/>
                                  <w:sz w:val="22"/>
                                </w:rPr>
                                <w:t xml:space="preserve"> </w:t>
                              </w:r>
                              <w:r>
                                <w:rPr>
                                  <w:color w:val="1E1E1E"/>
                                  <w:sz w:val="22"/>
                                </w:rPr>
                                <w:t>to</w:t>
                              </w:r>
                              <w:r>
                                <w:rPr>
                                  <w:color w:val="1E1E1E"/>
                                  <w:spacing w:val="-5"/>
                                  <w:sz w:val="22"/>
                                </w:rPr>
                                <w:t xml:space="preserve"> </w:t>
                              </w:r>
                              <w:r>
                                <w:rPr>
                                  <w:color w:val="1E1E1E"/>
                                  <w:sz w:val="22"/>
                                </w:rPr>
                                <w:t>any</w:t>
                              </w:r>
                              <w:r>
                                <w:rPr>
                                  <w:color w:val="1E1E1E"/>
                                  <w:spacing w:val="-6"/>
                                  <w:sz w:val="22"/>
                                </w:rPr>
                                <w:t xml:space="preserve"> </w:t>
                              </w:r>
                              <w:r>
                                <w:rPr>
                                  <w:color w:val="1E1E1E"/>
                                  <w:sz w:val="22"/>
                                </w:rPr>
                                <w:t>device.</w:t>
                              </w:r>
                              <w:r>
                                <w:rPr>
                                  <w:color w:val="1E1E1E"/>
                                  <w:spacing w:val="-4"/>
                                  <w:sz w:val="22"/>
                                </w:rPr>
                                <w:t xml:space="preserve"> </w:t>
                              </w:r>
                              <w:r>
                                <w:rPr>
                                  <w:color w:val="1E1E1E"/>
                                  <w:sz w:val="22"/>
                                </w:rPr>
                                <w:t>On</w:t>
                              </w:r>
                              <w:r>
                                <w:rPr>
                                  <w:color w:val="1E1E1E"/>
                                  <w:spacing w:val="-5"/>
                                  <w:sz w:val="22"/>
                                </w:rPr>
                                <w:t xml:space="preserve"> </w:t>
                              </w:r>
                              <w:r>
                                <w:rPr>
                                  <w:color w:val="1E1E1E"/>
                                  <w:sz w:val="22"/>
                                </w:rPr>
                                <w:t>smaller</w:t>
                              </w:r>
                              <w:r>
                                <w:rPr>
                                  <w:color w:val="1E1E1E"/>
                                  <w:spacing w:val="-4"/>
                                  <w:sz w:val="22"/>
                                </w:rPr>
                                <w:t xml:space="preserve"> </w:t>
                              </w:r>
                              <w:r>
                                <w:rPr>
                                  <w:color w:val="1E1E1E"/>
                                  <w:sz w:val="22"/>
                                </w:rPr>
                                <w:t>screens,</w:t>
                              </w:r>
                              <w:r>
                                <w:rPr>
                                  <w:color w:val="1E1E1E"/>
                                  <w:spacing w:val="-4"/>
                                  <w:sz w:val="22"/>
                                </w:rPr>
                                <w:t xml:space="preserve"> </w:t>
                              </w:r>
                              <w:r>
                                <w:rPr>
                                  <w:color w:val="1E1E1E"/>
                                  <w:sz w:val="22"/>
                                </w:rPr>
                                <w:t>the</w:t>
                              </w:r>
                              <w:r>
                                <w:rPr>
                                  <w:color w:val="1E1E1E"/>
                                  <w:spacing w:val="-5"/>
                                  <w:sz w:val="22"/>
                                </w:rPr>
                                <w:t xml:space="preserve"> </w:t>
                              </w:r>
                              <w:r>
                                <w:rPr>
                                  <w:color w:val="1E1E1E"/>
                                  <w:sz w:val="22"/>
                                </w:rPr>
                                <w:t>layout</w:t>
                              </w:r>
                              <w:r>
                                <w:rPr>
                                  <w:color w:val="1E1E1E"/>
                                  <w:spacing w:val="-4"/>
                                  <w:sz w:val="22"/>
                                </w:rPr>
                                <w:t xml:space="preserve"> </w:t>
                              </w:r>
                              <w:r>
                                <w:rPr>
                                  <w:color w:val="1E1E1E"/>
                                  <w:sz w:val="22"/>
                                </w:rPr>
                                <w:t>takes</w:t>
                              </w:r>
                              <w:r>
                                <w:rPr>
                                  <w:color w:val="1E1E1E"/>
                                  <w:spacing w:val="-5"/>
                                  <w:sz w:val="22"/>
                                </w:rPr>
                                <w:t xml:space="preserve"> </w:t>
                              </w:r>
                              <w:r>
                                <w:rPr>
                                  <w:color w:val="1E1E1E"/>
                                  <w:sz w:val="22"/>
                                </w:rPr>
                                <w:t>up almost</w:t>
                              </w:r>
                              <w:r>
                                <w:rPr>
                                  <w:color w:val="1E1E1E"/>
                                  <w:spacing w:val="40"/>
                                  <w:sz w:val="22"/>
                                </w:rPr>
                                <w:t xml:space="preserve"> </w:t>
                              </w:r>
                              <w:r>
                                <w:rPr>
                                  <w:color w:val="1E1E1E"/>
                                  <w:sz w:val="22"/>
                                </w:rPr>
                                <w:t>100%</w:t>
                              </w:r>
                              <w:r>
                                <w:rPr>
                                  <w:color w:val="1E1E1E"/>
                                  <w:spacing w:val="40"/>
                                  <w:sz w:val="22"/>
                                </w:rPr>
                                <w:t xml:space="preserve"> </w:t>
                              </w:r>
                              <w:r>
                                <w:rPr>
                                  <w:color w:val="1E1E1E"/>
                                  <w:sz w:val="22"/>
                                </w:rPr>
                                <w:t>ofi the width</w:t>
                              </w:r>
                              <w:r>
                                <w:rPr>
                                  <w:color w:val="1E1E1E"/>
                                  <w:spacing w:val="40"/>
                                  <w:sz w:val="22"/>
                                </w:rPr>
                                <w:t xml:space="preserve"> </w:t>
                              </w:r>
                              <w:r>
                                <w:rPr>
                                  <w:color w:val="1E1E1E"/>
                                  <w:sz w:val="22"/>
                                </w:rPr>
                                <w:t>to maximize</w:t>
                              </w:r>
                              <w:r>
                                <w:rPr>
                                  <w:color w:val="1E1E1E"/>
                                  <w:spacing w:val="40"/>
                                  <w:sz w:val="22"/>
                                </w:rPr>
                                <w:t xml:space="preserve"> </w:t>
                              </w:r>
                              <w:r>
                                <w:rPr>
                                  <w:color w:val="1E1E1E"/>
                                  <w:sz w:val="22"/>
                                </w:rPr>
                                <w:t>reading</w:t>
                              </w:r>
                              <w:r>
                                <w:rPr>
                                  <w:color w:val="1E1E1E"/>
                                  <w:spacing w:val="40"/>
                                  <w:sz w:val="22"/>
                                </w:rPr>
                                <w:t xml:space="preserve"> </w:t>
                              </w:r>
                              <w:r>
                                <w:rPr>
                                  <w:color w:val="1E1E1E"/>
                                  <w:sz w:val="22"/>
                                </w:rPr>
                                <w:t>space.</w:t>
                              </w:r>
                              <w:r>
                                <w:rPr>
                                  <w:color w:val="1E1E1E"/>
                                  <w:spacing w:val="40"/>
                                  <w:sz w:val="22"/>
                                </w:rPr>
                                <w:t xml:space="preserve"> </w:t>
                              </w:r>
                              <w:r>
                                <w:rPr>
                                  <w:color w:val="1E1E1E"/>
                                  <w:sz w:val="22"/>
                                </w:rPr>
                                <w:t>On larger</w:t>
                              </w:r>
                              <w:r>
                                <w:rPr>
                                  <w:color w:val="1E1E1E"/>
                                  <w:spacing w:val="40"/>
                                  <w:sz w:val="22"/>
                                </w:rPr>
                                <w:t xml:space="preserve"> </w:t>
                              </w:r>
                              <w:r>
                                <w:rPr>
                                  <w:color w:val="1E1E1E"/>
                                  <w:sz w:val="22"/>
                                </w:rPr>
                                <w:t>screens,</w:t>
                              </w:r>
                              <w:r>
                                <w:rPr>
                                  <w:color w:val="1E1E1E"/>
                                  <w:spacing w:val="40"/>
                                  <w:sz w:val="22"/>
                                </w:rPr>
                                <w:t xml:space="preserve"> </w:t>
                              </w:r>
                              <w:r>
                                <w:rPr>
                                  <w:color w:val="1E1E1E"/>
                                  <w:sz w:val="22"/>
                                </w:rPr>
                                <w:t>margins</w:t>
                              </w:r>
                              <w:r>
                                <w:rPr>
                                  <w:color w:val="1E1E1E"/>
                                  <w:spacing w:val="40"/>
                                  <w:sz w:val="22"/>
                                </w:rPr>
                                <w:t xml:space="preserve"> </w:t>
                              </w:r>
                              <w:r>
                                <w:rPr>
                                  <w:color w:val="1E1E1E"/>
                                  <w:sz w:val="22"/>
                                </w:rPr>
                                <w:t>are introduced</w:t>
                              </w:r>
                              <w:r>
                                <w:rPr>
                                  <w:color w:val="1E1E1E"/>
                                  <w:spacing w:val="40"/>
                                  <w:sz w:val="22"/>
                                </w:rPr>
                                <w:t xml:space="preserve"> </w:t>
                              </w:r>
                              <w:r>
                                <w:rPr>
                                  <w:color w:val="1E1E1E"/>
                                  <w:sz w:val="22"/>
                                </w:rPr>
                                <w:t>to</w:t>
                              </w:r>
                              <w:r>
                                <w:rPr>
                                  <w:color w:val="1E1E1E"/>
                                  <w:spacing w:val="40"/>
                                  <w:sz w:val="22"/>
                                </w:rPr>
                                <w:t xml:space="preserve"> </w:t>
                              </w:r>
                              <w:r>
                                <w:rPr>
                                  <w:color w:val="1E1E1E"/>
                                  <w:sz w:val="22"/>
                                </w:rPr>
                                <w:t>keep</w:t>
                              </w:r>
                              <w:r>
                                <w:rPr>
                                  <w:color w:val="1E1E1E"/>
                                  <w:spacing w:val="40"/>
                                  <w:sz w:val="22"/>
                                </w:rPr>
                                <w:t xml:space="preserve"> </w:t>
                              </w:r>
                              <w:r>
                                <w:rPr>
                                  <w:color w:val="1E1E1E"/>
                                  <w:sz w:val="22"/>
                                </w:rPr>
                                <w:t>the</w:t>
                              </w:r>
                              <w:r>
                                <w:rPr>
                                  <w:color w:val="1E1E1E"/>
                                  <w:spacing w:val="40"/>
                                  <w:sz w:val="22"/>
                                </w:rPr>
                                <w:t xml:space="preserve"> </w:t>
                              </w:r>
                              <w:r>
                                <w:rPr>
                                  <w:color w:val="1E1E1E"/>
                                  <w:sz w:val="22"/>
                                </w:rPr>
                                <w:t>content</w:t>
                              </w:r>
                              <w:r>
                                <w:rPr>
                                  <w:color w:val="1E1E1E"/>
                                  <w:spacing w:val="40"/>
                                  <w:sz w:val="22"/>
                                </w:rPr>
                                <w:t xml:space="preserve"> </w:t>
                              </w:r>
                              <w:r>
                                <w:rPr>
                                  <w:color w:val="1E1E1E"/>
                                  <w:sz w:val="22"/>
                                </w:rPr>
                                <w:t>centered</w:t>
                              </w:r>
                              <w:r>
                                <w:rPr>
                                  <w:color w:val="1E1E1E"/>
                                  <w:spacing w:val="40"/>
                                  <w:sz w:val="22"/>
                                </w:rPr>
                                <w:t xml:space="preserve"> </w:t>
                              </w:r>
                              <w:r>
                                <w:rPr>
                                  <w:color w:val="1E1E1E"/>
                                  <w:sz w:val="22"/>
                                </w:rPr>
                                <w:t>and</w:t>
                              </w:r>
                              <w:r>
                                <w:rPr>
                                  <w:color w:val="1E1E1E"/>
                                  <w:spacing w:val="40"/>
                                  <w:sz w:val="22"/>
                                </w:rPr>
                                <w:t xml:space="preserve"> </w:t>
                              </w:r>
                              <w:r>
                                <w:rPr>
                                  <w:color w:val="1E1E1E"/>
                                  <w:sz w:val="22"/>
                                </w:rPr>
                                <w:t>readable.&lt;/p&gt;</w:t>
                              </w:r>
                            </w:p>
                            <w:p w14:paraId="66296827">
                              <w:pPr>
                                <w:spacing w:before="0" w:line="271" w:lineRule="auto"/>
                                <w:ind w:left="1" w:right="1521" w:firstLine="408"/>
                                <w:jc w:val="left"/>
                                <w:rPr>
                                  <w:sz w:val="22"/>
                                </w:rPr>
                              </w:pPr>
                              <w:r>
                                <w:rPr>
                                  <w:color w:val="1E1E1E"/>
                                  <w:spacing w:val="-2"/>
                                  <w:sz w:val="22"/>
                                </w:rPr>
                                <w:t>&lt;div</w:t>
                              </w:r>
                              <w:r>
                                <w:rPr>
                                  <w:color w:val="1E1E1E"/>
                                  <w:spacing w:val="-6"/>
                                  <w:sz w:val="22"/>
                                </w:rPr>
                                <w:t xml:space="preserve"> </w:t>
                              </w:r>
                              <w:r>
                                <w:rPr>
                                  <w:color w:val="1E1E1E"/>
                                  <w:spacing w:val="-2"/>
                                  <w:sz w:val="22"/>
                                </w:rPr>
                                <w:t>style="background:</w:t>
                              </w:r>
                              <w:r>
                                <w:rPr>
                                  <w:color w:val="1E1E1E"/>
                                  <w:spacing w:val="40"/>
                                  <w:sz w:val="22"/>
                                </w:rPr>
                                <w:t xml:space="preserve"> </w:t>
                              </w:r>
                              <w:r>
                                <w:rPr>
                                  <w:color w:val="1E1E1E"/>
                                  <w:spacing w:val="-2"/>
                                  <w:sz w:val="22"/>
                                </w:rPr>
                                <w:t>ddd;</w:t>
                              </w:r>
                              <w:r>
                                <w:rPr>
                                  <w:color w:val="1E1E1E"/>
                                  <w:spacing w:val="-6"/>
                                  <w:sz w:val="22"/>
                                </w:rPr>
                                <w:t xml:space="preserve"> </w:t>
                              </w:r>
                              <w:r>
                                <w:rPr>
                                  <w:color w:val="1E1E1E"/>
                                  <w:spacing w:val="-2"/>
                                  <w:sz w:val="22"/>
                                </w:rPr>
                                <w:t>height:200px;</w:t>
                              </w:r>
                              <w:r>
                                <w:rPr>
                                  <w:color w:val="1E1E1E"/>
                                  <w:spacing w:val="-6"/>
                                  <w:sz w:val="22"/>
                                </w:rPr>
                                <w:t xml:space="preserve"> </w:t>
                              </w:r>
                              <w:r>
                                <w:rPr>
                                  <w:color w:val="1E1E1E"/>
                                  <w:spacing w:val="-2"/>
                                  <w:sz w:val="22"/>
                                </w:rPr>
                                <w:t>display:flex;</w:t>
                              </w:r>
                              <w:r>
                                <w:rPr>
                                  <w:color w:val="1E1E1E"/>
                                  <w:spacing w:val="-6"/>
                                  <w:sz w:val="22"/>
                                </w:rPr>
                                <w:t xml:space="preserve"> </w:t>
                              </w:r>
                              <w:r>
                                <w:rPr>
                                  <w:color w:val="1E1E1E"/>
                                  <w:spacing w:val="-2"/>
                                  <w:sz w:val="22"/>
                                </w:rPr>
                                <w:t xml:space="preserve">align-items:center; </w:t>
                              </w:r>
                              <w:r>
                                <w:rPr>
                                  <w:color w:val="1E1E1E"/>
                                  <w:sz w:val="22"/>
                                </w:rPr>
                                <w:t>justifiy-content:center; border-radius:5px; margin-top:20px;"&gt;</w:t>
                              </w:r>
                            </w:p>
                            <w:p w14:paraId="5ACE3627">
                              <w:pPr>
                                <w:spacing w:before="0"/>
                                <w:ind w:left="614" w:right="0" w:firstLine="0"/>
                                <w:jc w:val="left"/>
                                <w:rPr>
                                  <w:sz w:val="22"/>
                                </w:rPr>
                              </w:pPr>
                              <w:r>
                                <w:rPr>
                                  <w:color w:val="1E1E1E"/>
                                  <w:sz w:val="22"/>
                                </w:rPr>
                                <w:t>[Placeholder</w:t>
                              </w:r>
                              <w:r>
                                <w:rPr>
                                  <w:color w:val="1E1E1E"/>
                                  <w:spacing w:val="-4"/>
                                  <w:sz w:val="22"/>
                                </w:rPr>
                                <w:t xml:space="preserve"> </w:t>
                              </w:r>
                              <w:r>
                                <w:rPr>
                                  <w:color w:val="1E1E1E"/>
                                  <w:spacing w:val="-2"/>
                                  <w:sz w:val="22"/>
                                </w:rPr>
                                <w:t>Image]</w:t>
                              </w:r>
                            </w:p>
                            <w:p w14:paraId="70D70E2F">
                              <w:pPr>
                                <w:spacing w:before="34"/>
                                <w:ind w:left="0" w:right="8384" w:firstLine="0"/>
                                <w:jc w:val="right"/>
                                <w:rPr>
                                  <w:sz w:val="22"/>
                                </w:rPr>
                              </w:pPr>
                              <w:r>
                                <w:rPr>
                                  <w:color w:val="1E1E1E"/>
                                  <w:spacing w:val="-2"/>
                                  <w:sz w:val="22"/>
                                </w:rPr>
                                <w:t>&lt;/div&gt;</w:t>
                              </w:r>
                            </w:p>
                            <w:p w14:paraId="40CD6026">
                              <w:pPr>
                                <w:spacing w:before="36"/>
                                <w:ind w:left="0" w:right="8395" w:firstLine="0"/>
                                <w:jc w:val="right"/>
                                <w:rPr>
                                  <w:sz w:val="22"/>
                                </w:rPr>
                              </w:pPr>
                              <w:r>
                                <w:rPr>
                                  <w:color w:val="1E1E1E"/>
                                  <w:spacing w:val="-2"/>
                                  <w:sz w:val="22"/>
                                </w:rPr>
                                <w:t>&lt;/main&gt;</w:t>
                              </w:r>
                            </w:p>
                            <w:p w14:paraId="099DCCC8">
                              <w:pPr>
                                <w:spacing w:before="69" w:line="240" w:lineRule="auto"/>
                                <w:rPr>
                                  <w:sz w:val="22"/>
                                </w:rPr>
                              </w:pPr>
                            </w:p>
                            <w:p w14:paraId="78C14D13">
                              <w:pPr>
                                <w:spacing w:before="1"/>
                                <w:ind w:left="205" w:right="0" w:firstLine="0"/>
                                <w:jc w:val="left"/>
                                <w:rPr>
                                  <w:sz w:val="22"/>
                                </w:rPr>
                              </w:pPr>
                              <w:r>
                                <w:rPr>
                                  <w:color w:val="1E1E1E"/>
                                  <w:spacing w:val="-2"/>
                                  <w:sz w:val="22"/>
                                </w:rPr>
                                <w:t>&lt;fiooter&gt;</w:t>
                              </w:r>
                            </w:p>
                            <w:p w14:paraId="184A2AC6">
                              <w:pPr>
                                <w:spacing w:before="34"/>
                                <w:ind w:left="410" w:right="0" w:firstLine="0"/>
                                <w:jc w:val="left"/>
                                <w:rPr>
                                  <w:sz w:val="22"/>
                                </w:rPr>
                              </w:pPr>
                              <w:r>
                                <w:rPr>
                                  <w:color w:val="1E1E1E"/>
                                  <w:spacing w:val="-4"/>
                                  <w:sz w:val="22"/>
                                </w:rPr>
                                <w:t>&lt;p&gt;©</w:t>
                              </w:r>
                              <w:r>
                                <w:rPr>
                                  <w:color w:val="1E1E1E"/>
                                  <w:spacing w:val="-11"/>
                                  <w:sz w:val="22"/>
                                </w:rPr>
                                <w:t xml:space="preserve"> </w:t>
                              </w:r>
                              <w:r>
                                <w:rPr>
                                  <w:color w:val="1E1E1E"/>
                                  <w:spacing w:val="-4"/>
                                  <w:sz w:val="22"/>
                                </w:rPr>
                                <w:t>2026</w:t>
                              </w:r>
                              <w:r>
                                <w:rPr>
                                  <w:color w:val="1E1E1E"/>
                                  <w:spacing w:val="-9"/>
                                  <w:sz w:val="22"/>
                                </w:rPr>
                                <w:t xml:space="preserve"> </w:t>
                              </w:r>
                              <w:r>
                                <w:rPr>
                                  <w:color w:val="1E1E1E"/>
                                  <w:spacing w:val="-4"/>
                                  <w:sz w:val="22"/>
                                </w:rPr>
                                <w:t>MyWebsite.</w:t>
                              </w:r>
                              <w:r>
                                <w:rPr>
                                  <w:color w:val="1E1E1E"/>
                                  <w:spacing w:val="-9"/>
                                  <w:sz w:val="22"/>
                                </w:rPr>
                                <w:t xml:space="preserve"> </w:t>
                              </w:r>
                              <w:r>
                                <w:rPr>
                                  <w:color w:val="1E1E1E"/>
                                  <w:spacing w:val="-4"/>
                                  <w:sz w:val="22"/>
                                </w:rPr>
                                <w:t>All</w:t>
                              </w:r>
                              <w:r>
                                <w:rPr>
                                  <w:color w:val="1E1E1E"/>
                                  <w:spacing w:val="-10"/>
                                  <w:sz w:val="22"/>
                                </w:rPr>
                                <w:t xml:space="preserve"> </w:t>
                              </w:r>
                              <w:r>
                                <w:rPr>
                                  <w:color w:val="1E1E1E"/>
                                  <w:spacing w:val="-4"/>
                                  <w:sz w:val="22"/>
                                </w:rPr>
                                <w:t>rights</w:t>
                              </w:r>
                              <w:r>
                                <w:rPr>
                                  <w:color w:val="1E1E1E"/>
                                  <w:spacing w:val="-8"/>
                                  <w:sz w:val="22"/>
                                </w:rPr>
                                <w:t xml:space="preserve"> </w:t>
                              </w:r>
                              <w:r>
                                <w:rPr>
                                  <w:color w:val="1E1E1E"/>
                                  <w:spacing w:val="-4"/>
                                  <w:sz w:val="22"/>
                                </w:rPr>
                                <w:t>reserved.&lt;/p&gt;</w:t>
                              </w:r>
                            </w:p>
                            <w:p w14:paraId="55A0E3BF">
                              <w:pPr>
                                <w:spacing w:before="36"/>
                                <w:ind w:left="205" w:right="0" w:firstLine="0"/>
                                <w:jc w:val="left"/>
                                <w:rPr>
                                  <w:sz w:val="22"/>
                                </w:rPr>
                              </w:pPr>
                              <w:r>
                                <w:rPr>
                                  <w:color w:val="1E1E1E"/>
                                  <w:spacing w:val="-2"/>
                                  <w:sz w:val="22"/>
                                </w:rPr>
                                <w:t>&lt;/fiooter&gt;</w:t>
                              </w:r>
                            </w:p>
                            <w:p w14:paraId="722F7860">
                              <w:pPr>
                                <w:spacing w:before="34"/>
                                <w:ind w:left="1" w:right="0" w:firstLine="0"/>
                                <w:jc w:val="left"/>
                                <w:rPr>
                                  <w:sz w:val="22"/>
                                </w:rPr>
                              </w:pPr>
                              <w:r>
                                <w:rPr>
                                  <w:color w:val="1E1E1E"/>
                                  <w:spacing w:val="-2"/>
                                  <w:sz w:val="22"/>
                                </w:rPr>
                                <w:t>&lt;/body&gt;</w:t>
                              </w:r>
                            </w:p>
                            <w:p w14:paraId="59B44003">
                              <w:pPr>
                                <w:spacing w:before="34"/>
                                <w:ind w:left="1" w:right="0" w:firstLine="0"/>
                                <w:jc w:val="left"/>
                                <w:rPr>
                                  <w:sz w:val="22"/>
                                </w:rPr>
                              </w:pPr>
                              <w:r>
                                <w:rPr>
                                  <w:color w:val="1E1E1E"/>
                                  <w:spacing w:val="-2"/>
                                  <w:sz w:val="22"/>
                                </w:rPr>
                                <w:t>&lt;/html&gt;</w:t>
                              </w:r>
                            </w:p>
                          </w:txbxContent>
                        </wps:txbx>
                        <wps:bodyPr wrap="square" lIns="0" tIns="0" rIns="0" bIns="0" rtlCol="0">
                          <a:noAutofit/>
                        </wps:bodyPr>
                      </wps:wsp>
                    </wpg:wgp>
                  </a:graphicData>
                </a:graphic>
              </wp:inline>
            </w:drawing>
          </mc:Choice>
          <mc:Fallback>
            <w:pict>
              <v:group id="_x0000_s1026" o:spid="_x0000_s1026" o:spt="203" style="height:240.05pt;width:468.05pt;" coordsize="5944235,3048635" o:gfxdata="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">
                <o:lock v:ext="edit" aspectratio="f"/>
                <v:shape id="Graphic 73" o:spid="_x0000_s1026" o:spt="100" style="position:absolute;left:0;top:0;height:3048635;width:5944235;" fillcolor="#EEEEEE" filled="t" stroked="f" coordsize="5944235,3048635" o:gfxdata="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7QIcvQAA&#10;ANsAAAAPAAAAAAAAAAEAIAAAACIAAABkcnMvZG93bnJldi54bWxQSwECFAAUAAAACACHTuJAMy8F&#10;njsAAAA5AAAAEAAAAAAAAAABACAAAAAMAQAAZHJzL3NoYXBleG1sLnhtbFBLBQYAAAAABgAGAFsB&#10;AAC2AwAAAAA=&#10;" path="m5944234,0l0,0,0,3048635,5944234,3048635,5944234,0xe">
                  <v:fill on="t" focussize="0,0"/>
                  <v:stroke on="f"/>
                  <v:imagedata o:title=""/>
                  <o:lock v:ext="edit" aspectratio="f"/>
                  <v:textbox inset="0mm,0mm,0mm,0mm"/>
                </v:shape>
                <v:shape id="Image 74" o:spid="_x0000_s1026" o:spt="75" type="#_x0000_t75" style="position:absolute;left:1755139;top:793750;height:100965;width:81914;" filled="f" o:preferrelative="t" stroked="f" coordsize="21600,21600" o:gfxdata="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ltIo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Textbox 75" o:spid="_x0000_s1026" o:spt="202" type="#_x0000_t202" style="position:absolute;left:0;top:0;height:3048635;width:5944235;" filled="f" stroked="f" coordsize="21600,21600" o:gfxdata="UEsDBAoAAAAAAIdO4kAAAAAAAAAAAAAAAAAEAAAAZHJzL1BLAwQUAAAACACHTuJAx6K3gL4AAADb&#10;AAAADwAAAGRycy9kb3ducmV2LnhtbEWPT2sCMRTE7wW/Q3hCbzWxUK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6K3g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F0A476E">
                        <w:pPr>
                          <w:spacing w:before="0" w:line="250" w:lineRule="exact"/>
                          <w:ind w:left="410" w:right="0" w:firstLine="0"/>
                          <w:jc w:val="left"/>
                          <w:rPr>
                            <w:sz w:val="22"/>
                          </w:rPr>
                        </w:pPr>
                        <w:r>
                          <w:rPr>
                            <w:color w:val="1E1E1E"/>
                            <w:spacing w:val="-2"/>
                            <w:sz w:val="22"/>
                          </w:rPr>
                          <w:t>&lt;h1&gt;Welcome</w:t>
                        </w:r>
                        <w:r>
                          <w:rPr>
                            <w:color w:val="1E1E1E"/>
                            <w:spacing w:val="-15"/>
                            <w:sz w:val="22"/>
                          </w:rPr>
                          <w:t xml:space="preserve"> </w:t>
                        </w:r>
                        <w:r>
                          <w:rPr>
                            <w:color w:val="1E1E1E"/>
                            <w:spacing w:val="-2"/>
                            <w:sz w:val="22"/>
                          </w:rPr>
                          <w:t>to</w:t>
                        </w:r>
                        <w:r>
                          <w:rPr>
                            <w:color w:val="1E1E1E"/>
                            <w:spacing w:val="-13"/>
                            <w:sz w:val="22"/>
                          </w:rPr>
                          <w:t xml:space="preserve"> </w:t>
                        </w:r>
                        <w:r>
                          <w:rPr>
                            <w:color w:val="1E1E1E"/>
                            <w:spacing w:val="-2"/>
                            <w:sz w:val="22"/>
                          </w:rPr>
                          <w:t>our</w:t>
                        </w:r>
                        <w:r>
                          <w:rPr>
                            <w:color w:val="1E1E1E"/>
                            <w:spacing w:val="-14"/>
                            <w:sz w:val="22"/>
                          </w:rPr>
                          <w:t xml:space="preserve"> </w:t>
                        </w:r>
                        <w:r>
                          <w:rPr>
                            <w:color w:val="1E1E1E"/>
                            <w:spacing w:val="-2"/>
                            <w:sz w:val="22"/>
                          </w:rPr>
                          <w:t>Responsive</w:t>
                        </w:r>
                        <w:r>
                          <w:rPr>
                            <w:color w:val="1E1E1E"/>
                            <w:spacing w:val="-13"/>
                            <w:sz w:val="22"/>
                          </w:rPr>
                          <w:t xml:space="preserve"> </w:t>
                        </w:r>
                        <w:r>
                          <w:rPr>
                            <w:color w:val="1E1E1E"/>
                            <w:spacing w:val="-2"/>
                            <w:sz w:val="22"/>
                          </w:rPr>
                          <w:t>Site&lt;/h1&gt;</w:t>
                        </w:r>
                      </w:p>
                      <w:p w14:paraId="0C20912E">
                        <w:pPr>
                          <w:spacing w:before="40" w:line="271" w:lineRule="auto"/>
                          <w:ind w:left="1" w:right="0" w:firstLine="408"/>
                          <w:jc w:val="left"/>
                          <w:rPr>
                            <w:sz w:val="22"/>
                          </w:rPr>
                        </w:pPr>
                        <w:r>
                          <w:rPr>
                            <w:color w:val="1E1E1E"/>
                            <w:sz w:val="22"/>
                          </w:rPr>
                          <w:t>&lt;p&gt;This</w:t>
                        </w:r>
                        <w:r>
                          <w:rPr>
                            <w:color w:val="1E1E1E"/>
                            <w:spacing w:val="-5"/>
                            <w:sz w:val="22"/>
                          </w:rPr>
                          <w:t xml:space="preserve"> </w:t>
                        </w:r>
                        <w:r>
                          <w:rPr>
                            <w:color w:val="1E1E1E"/>
                            <w:sz w:val="22"/>
                          </w:rPr>
                          <w:t>layout</w:t>
                        </w:r>
                        <w:r>
                          <w:rPr>
                            <w:color w:val="1E1E1E"/>
                            <w:spacing w:val="-4"/>
                            <w:sz w:val="22"/>
                          </w:rPr>
                          <w:t xml:space="preserve"> </w:t>
                        </w:r>
                        <w:r>
                          <w:rPr>
                            <w:color w:val="1E1E1E"/>
                            <w:sz w:val="22"/>
                          </w:rPr>
                          <w:t>adapts</w:t>
                        </w:r>
                        <w:r>
                          <w:rPr>
                            <w:color w:val="1E1E1E"/>
                            <w:spacing w:val="-5"/>
                            <w:sz w:val="22"/>
                          </w:rPr>
                          <w:t xml:space="preserve"> </w:t>
                        </w:r>
                        <w:r>
                          <w:rPr>
                            <w:color w:val="1E1E1E"/>
                            <w:sz w:val="22"/>
                          </w:rPr>
                          <w:t>perfiectly</w:t>
                        </w:r>
                        <w:r>
                          <w:rPr>
                            <w:color w:val="1E1E1E"/>
                            <w:spacing w:val="-5"/>
                            <w:sz w:val="22"/>
                          </w:rPr>
                          <w:t xml:space="preserve"> </w:t>
                        </w:r>
                        <w:r>
                          <w:rPr>
                            <w:color w:val="1E1E1E"/>
                            <w:sz w:val="22"/>
                          </w:rPr>
                          <w:t>to</w:t>
                        </w:r>
                        <w:r>
                          <w:rPr>
                            <w:color w:val="1E1E1E"/>
                            <w:spacing w:val="-5"/>
                            <w:sz w:val="22"/>
                          </w:rPr>
                          <w:t xml:space="preserve"> </w:t>
                        </w:r>
                        <w:r>
                          <w:rPr>
                            <w:color w:val="1E1E1E"/>
                            <w:sz w:val="22"/>
                          </w:rPr>
                          <w:t>any</w:t>
                        </w:r>
                        <w:r>
                          <w:rPr>
                            <w:color w:val="1E1E1E"/>
                            <w:spacing w:val="-6"/>
                            <w:sz w:val="22"/>
                          </w:rPr>
                          <w:t xml:space="preserve"> </w:t>
                        </w:r>
                        <w:r>
                          <w:rPr>
                            <w:color w:val="1E1E1E"/>
                            <w:sz w:val="22"/>
                          </w:rPr>
                          <w:t>device.</w:t>
                        </w:r>
                        <w:r>
                          <w:rPr>
                            <w:color w:val="1E1E1E"/>
                            <w:spacing w:val="-4"/>
                            <w:sz w:val="22"/>
                          </w:rPr>
                          <w:t xml:space="preserve"> </w:t>
                        </w:r>
                        <w:r>
                          <w:rPr>
                            <w:color w:val="1E1E1E"/>
                            <w:sz w:val="22"/>
                          </w:rPr>
                          <w:t>On</w:t>
                        </w:r>
                        <w:r>
                          <w:rPr>
                            <w:color w:val="1E1E1E"/>
                            <w:spacing w:val="-5"/>
                            <w:sz w:val="22"/>
                          </w:rPr>
                          <w:t xml:space="preserve"> </w:t>
                        </w:r>
                        <w:r>
                          <w:rPr>
                            <w:color w:val="1E1E1E"/>
                            <w:sz w:val="22"/>
                          </w:rPr>
                          <w:t>smaller</w:t>
                        </w:r>
                        <w:r>
                          <w:rPr>
                            <w:color w:val="1E1E1E"/>
                            <w:spacing w:val="-4"/>
                            <w:sz w:val="22"/>
                          </w:rPr>
                          <w:t xml:space="preserve"> </w:t>
                        </w:r>
                        <w:r>
                          <w:rPr>
                            <w:color w:val="1E1E1E"/>
                            <w:sz w:val="22"/>
                          </w:rPr>
                          <w:t>screens,</w:t>
                        </w:r>
                        <w:r>
                          <w:rPr>
                            <w:color w:val="1E1E1E"/>
                            <w:spacing w:val="-4"/>
                            <w:sz w:val="22"/>
                          </w:rPr>
                          <w:t xml:space="preserve"> </w:t>
                        </w:r>
                        <w:r>
                          <w:rPr>
                            <w:color w:val="1E1E1E"/>
                            <w:sz w:val="22"/>
                          </w:rPr>
                          <w:t>the</w:t>
                        </w:r>
                        <w:r>
                          <w:rPr>
                            <w:color w:val="1E1E1E"/>
                            <w:spacing w:val="-5"/>
                            <w:sz w:val="22"/>
                          </w:rPr>
                          <w:t xml:space="preserve"> </w:t>
                        </w:r>
                        <w:r>
                          <w:rPr>
                            <w:color w:val="1E1E1E"/>
                            <w:sz w:val="22"/>
                          </w:rPr>
                          <w:t>layout</w:t>
                        </w:r>
                        <w:r>
                          <w:rPr>
                            <w:color w:val="1E1E1E"/>
                            <w:spacing w:val="-4"/>
                            <w:sz w:val="22"/>
                          </w:rPr>
                          <w:t xml:space="preserve"> </w:t>
                        </w:r>
                        <w:r>
                          <w:rPr>
                            <w:color w:val="1E1E1E"/>
                            <w:sz w:val="22"/>
                          </w:rPr>
                          <w:t>takes</w:t>
                        </w:r>
                        <w:r>
                          <w:rPr>
                            <w:color w:val="1E1E1E"/>
                            <w:spacing w:val="-5"/>
                            <w:sz w:val="22"/>
                          </w:rPr>
                          <w:t xml:space="preserve"> </w:t>
                        </w:r>
                        <w:r>
                          <w:rPr>
                            <w:color w:val="1E1E1E"/>
                            <w:sz w:val="22"/>
                          </w:rPr>
                          <w:t>up almost</w:t>
                        </w:r>
                        <w:r>
                          <w:rPr>
                            <w:color w:val="1E1E1E"/>
                            <w:spacing w:val="40"/>
                            <w:sz w:val="22"/>
                          </w:rPr>
                          <w:t xml:space="preserve"> </w:t>
                        </w:r>
                        <w:r>
                          <w:rPr>
                            <w:color w:val="1E1E1E"/>
                            <w:sz w:val="22"/>
                          </w:rPr>
                          <w:t>100%</w:t>
                        </w:r>
                        <w:r>
                          <w:rPr>
                            <w:color w:val="1E1E1E"/>
                            <w:spacing w:val="40"/>
                            <w:sz w:val="22"/>
                          </w:rPr>
                          <w:t xml:space="preserve"> </w:t>
                        </w:r>
                        <w:r>
                          <w:rPr>
                            <w:color w:val="1E1E1E"/>
                            <w:sz w:val="22"/>
                          </w:rPr>
                          <w:t>ofi the width</w:t>
                        </w:r>
                        <w:r>
                          <w:rPr>
                            <w:color w:val="1E1E1E"/>
                            <w:spacing w:val="40"/>
                            <w:sz w:val="22"/>
                          </w:rPr>
                          <w:t xml:space="preserve"> </w:t>
                        </w:r>
                        <w:r>
                          <w:rPr>
                            <w:color w:val="1E1E1E"/>
                            <w:sz w:val="22"/>
                          </w:rPr>
                          <w:t>to maximize</w:t>
                        </w:r>
                        <w:r>
                          <w:rPr>
                            <w:color w:val="1E1E1E"/>
                            <w:spacing w:val="40"/>
                            <w:sz w:val="22"/>
                          </w:rPr>
                          <w:t xml:space="preserve"> </w:t>
                        </w:r>
                        <w:r>
                          <w:rPr>
                            <w:color w:val="1E1E1E"/>
                            <w:sz w:val="22"/>
                          </w:rPr>
                          <w:t>reading</w:t>
                        </w:r>
                        <w:r>
                          <w:rPr>
                            <w:color w:val="1E1E1E"/>
                            <w:spacing w:val="40"/>
                            <w:sz w:val="22"/>
                          </w:rPr>
                          <w:t xml:space="preserve"> </w:t>
                        </w:r>
                        <w:r>
                          <w:rPr>
                            <w:color w:val="1E1E1E"/>
                            <w:sz w:val="22"/>
                          </w:rPr>
                          <w:t>space.</w:t>
                        </w:r>
                        <w:r>
                          <w:rPr>
                            <w:color w:val="1E1E1E"/>
                            <w:spacing w:val="40"/>
                            <w:sz w:val="22"/>
                          </w:rPr>
                          <w:t xml:space="preserve"> </w:t>
                        </w:r>
                        <w:r>
                          <w:rPr>
                            <w:color w:val="1E1E1E"/>
                            <w:sz w:val="22"/>
                          </w:rPr>
                          <w:t>On larger</w:t>
                        </w:r>
                        <w:r>
                          <w:rPr>
                            <w:color w:val="1E1E1E"/>
                            <w:spacing w:val="40"/>
                            <w:sz w:val="22"/>
                          </w:rPr>
                          <w:t xml:space="preserve"> </w:t>
                        </w:r>
                        <w:r>
                          <w:rPr>
                            <w:color w:val="1E1E1E"/>
                            <w:sz w:val="22"/>
                          </w:rPr>
                          <w:t>screens,</w:t>
                        </w:r>
                        <w:r>
                          <w:rPr>
                            <w:color w:val="1E1E1E"/>
                            <w:spacing w:val="40"/>
                            <w:sz w:val="22"/>
                          </w:rPr>
                          <w:t xml:space="preserve"> </w:t>
                        </w:r>
                        <w:r>
                          <w:rPr>
                            <w:color w:val="1E1E1E"/>
                            <w:sz w:val="22"/>
                          </w:rPr>
                          <w:t>margins</w:t>
                        </w:r>
                        <w:r>
                          <w:rPr>
                            <w:color w:val="1E1E1E"/>
                            <w:spacing w:val="40"/>
                            <w:sz w:val="22"/>
                          </w:rPr>
                          <w:t xml:space="preserve"> </w:t>
                        </w:r>
                        <w:r>
                          <w:rPr>
                            <w:color w:val="1E1E1E"/>
                            <w:sz w:val="22"/>
                          </w:rPr>
                          <w:t>are introduced</w:t>
                        </w:r>
                        <w:r>
                          <w:rPr>
                            <w:color w:val="1E1E1E"/>
                            <w:spacing w:val="40"/>
                            <w:sz w:val="22"/>
                          </w:rPr>
                          <w:t xml:space="preserve"> </w:t>
                        </w:r>
                        <w:r>
                          <w:rPr>
                            <w:color w:val="1E1E1E"/>
                            <w:sz w:val="22"/>
                          </w:rPr>
                          <w:t>to</w:t>
                        </w:r>
                        <w:r>
                          <w:rPr>
                            <w:color w:val="1E1E1E"/>
                            <w:spacing w:val="40"/>
                            <w:sz w:val="22"/>
                          </w:rPr>
                          <w:t xml:space="preserve"> </w:t>
                        </w:r>
                        <w:r>
                          <w:rPr>
                            <w:color w:val="1E1E1E"/>
                            <w:sz w:val="22"/>
                          </w:rPr>
                          <w:t>keep</w:t>
                        </w:r>
                        <w:r>
                          <w:rPr>
                            <w:color w:val="1E1E1E"/>
                            <w:spacing w:val="40"/>
                            <w:sz w:val="22"/>
                          </w:rPr>
                          <w:t xml:space="preserve"> </w:t>
                        </w:r>
                        <w:r>
                          <w:rPr>
                            <w:color w:val="1E1E1E"/>
                            <w:sz w:val="22"/>
                          </w:rPr>
                          <w:t>the</w:t>
                        </w:r>
                        <w:r>
                          <w:rPr>
                            <w:color w:val="1E1E1E"/>
                            <w:spacing w:val="40"/>
                            <w:sz w:val="22"/>
                          </w:rPr>
                          <w:t xml:space="preserve"> </w:t>
                        </w:r>
                        <w:r>
                          <w:rPr>
                            <w:color w:val="1E1E1E"/>
                            <w:sz w:val="22"/>
                          </w:rPr>
                          <w:t>content</w:t>
                        </w:r>
                        <w:r>
                          <w:rPr>
                            <w:color w:val="1E1E1E"/>
                            <w:spacing w:val="40"/>
                            <w:sz w:val="22"/>
                          </w:rPr>
                          <w:t xml:space="preserve"> </w:t>
                        </w:r>
                        <w:r>
                          <w:rPr>
                            <w:color w:val="1E1E1E"/>
                            <w:sz w:val="22"/>
                          </w:rPr>
                          <w:t>centered</w:t>
                        </w:r>
                        <w:r>
                          <w:rPr>
                            <w:color w:val="1E1E1E"/>
                            <w:spacing w:val="40"/>
                            <w:sz w:val="22"/>
                          </w:rPr>
                          <w:t xml:space="preserve"> </w:t>
                        </w:r>
                        <w:r>
                          <w:rPr>
                            <w:color w:val="1E1E1E"/>
                            <w:sz w:val="22"/>
                          </w:rPr>
                          <w:t>and</w:t>
                        </w:r>
                        <w:r>
                          <w:rPr>
                            <w:color w:val="1E1E1E"/>
                            <w:spacing w:val="40"/>
                            <w:sz w:val="22"/>
                          </w:rPr>
                          <w:t xml:space="preserve"> </w:t>
                        </w:r>
                        <w:r>
                          <w:rPr>
                            <w:color w:val="1E1E1E"/>
                            <w:sz w:val="22"/>
                          </w:rPr>
                          <w:t>readable.&lt;/p&gt;</w:t>
                        </w:r>
                      </w:p>
                      <w:p w14:paraId="66296827">
                        <w:pPr>
                          <w:spacing w:before="0" w:line="271" w:lineRule="auto"/>
                          <w:ind w:left="1" w:right="1521" w:firstLine="408"/>
                          <w:jc w:val="left"/>
                          <w:rPr>
                            <w:sz w:val="22"/>
                          </w:rPr>
                        </w:pPr>
                        <w:r>
                          <w:rPr>
                            <w:color w:val="1E1E1E"/>
                            <w:spacing w:val="-2"/>
                            <w:sz w:val="22"/>
                          </w:rPr>
                          <w:t>&lt;div</w:t>
                        </w:r>
                        <w:r>
                          <w:rPr>
                            <w:color w:val="1E1E1E"/>
                            <w:spacing w:val="-6"/>
                            <w:sz w:val="22"/>
                          </w:rPr>
                          <w:t xml:space="preserve"> </w:t>
                        </w:r>
                        <w:r>
                          <w:rPr>
                            <w:color w:val="1E1E1E"/>
                            <w:spacing w:val="-2"/>
                            <w:sz w:val="22"/>
                          </w:rPr>
                          <w:t>style="background:</w:t>
                        </w:r>
                        <w:r>
                          <w:rPr>
                            <w:color w:val="1E1E1E"/>
                            <w:spacing w:val="40"/>
                            <w:sz w:val="22"/>
                          </w:rPr>
                          <w:t xml:space="preserve"> </w:t>
                        </w:r>
                        <w:r>
                          <w:rPr>
                            <w:color w:val="1E1E1E"/>
                            <w:spacing w:val="-2"/>
                            <w:sz w:val="22"/>
                          </w:rPr>
                          <w:t>ddd;</w:t>
                        </w:r>
                        <w:r>
                          <w:rPr>
                            <w:color w:val="1E1E1E"/>
                            <w:spacing w:val="-6"/>
                            <w:sz w:val="22"/>
                          </w:rPr>
                          <w:t xml:space="preserve"> </w:t>
                        </w:r>
                        <w:r>
                          <w:rPr>
                            <w:color w:val="1E1E1E"/>
                            <w:spacing w:val="-2"/>
                            <w:sz w:val="22"/>
                          </w:rPr>
                          <w:t>height:200px;</w:t>
                        </w:r>
                        <w:r>
                          <w:rPr>
                            <w:color w:val="1E1E1E"/>
                            <w:spacing w:val="-6"/>
                            <w:sz w:val="22"/>
                          </w:rPr>
                          <w:t xml:space="preserve"> </w:t>
                        </w:r>
                        <w:r>
                          <w:rPr>
                            <w:color w:val="1E1E1E"/>
                            <w:spacing w:val="-2"/>
                            <w:sz w:val="22"/>
                          </w:rPr>
                          <w:t>display:flex;</w:t>
                        </w:r>
                        <w:r>
                          <w:rPr>
                            <w:color w:val="1E1E1E"/>
                            <w:spacing w:val="-6"/>
                            <w:sz w:val="22"/>
                          </w:rPr>
                          <w:t xml:space="preserve"> </w:t>
                        </w:r>
                        <w:r>
                          <w:rPr>
                            <w:color w:val="1E1E1E"/>
                            <w:spacing w:val="-2"/>
                            <w:sz w:val="22"/>
                          </w:rPr>
                          <w:t xml:space="preserve">align-items:center; </w:t>
                        </w:r>
                        <w:r>
                          <w:rPr>
                            <w:color w:val="1E1E1E"/>
                            <w:sz w:val="22"/>
                          </w:rPr>
                          <w:t>justifiy-content:center; border-radius:5px; margin-top:20px;"&gt;</w:t>
                        </w:r>
                      </w:p>
                      <w:p w14:paraId="5ACE3627">
                        <w:pPr>
                          <w:spacing w:before="0"/>
                          <w:ind w:left="614" w:right="0" w:firstLine="0"/>
                          <w:jc w:val="left"/>
                          <w:rPr>
                            <w:sz w:val="22"/>
                          </w:rPr>
                        </w:pPr>
                        <w:r>
                          <w:rPr>
                            <w:color w:val="1E1E1E"/>
                            <w:sz w:val="22"/>
                          </w:rPr>
                          <w:t>[Placeholder</w:t>
                        </w:r>
                        <w:r>
                          <w:rPr>
                            <w:color w:val="1E1E1E"/>
                            <w:spacing w:val="-4"/>
                            <w:sz w:val="22"/>
                          </w:rPr>
                          <w:t xml:space="preserve"> </w:t>
                        </w:r>
                        <w:r>
                          <w:rPr>
                            <w:color w:val="1E1E1E"/>
                            <w:spacing w:val="-2"/>
                            <w:sz w:val="22"/>
                          </w:rPr>
                          <w:t>Image]</w:t>
                        </w:r>
                      </w:p>
                      <w:p w14:paraId="70D70E2F">
                        <w:pPr>
                          <w:spacing w:before="34"/>
                          <w:ind w:left="0" w:right="8384" w:firstLine="0"/>
                          <w:jc w:val="right"/>
                          <w:rPr>
                            <w:sz w:val="22"/>
                          </w:rPr>
                        </w:pPr>
                        <w:r>
                          <w:rPr>
                            <w:color w:val="1E1E1E"/>
                            <w:spacing w:val="-2"/>
                            <w:sz w:val="22"/>
                          </w:rPr>
                          <w:t>&lt;/div&gt;</w:t>
                        </w:r>
                      </w:p>
                      <w:p w14:paraId="40CD6026">
                        <w:pPr>
                          <w:spacing w:before="36"/>
                          <w:ind w:left="0" w:right="8395" w:firstLine="0"/>
                          <w:jc w:val="right"/>
                          <w:rPr>
                            <w:sz w:val="22"/>
                          </w:rPr>
                        </w:pPr>
                        <w:r>
                          <w:rPr>
                            <w:color w:val="1E1E1E"/>
                            <w:spacing w:val="-2"/>
                            <w:sz w:val="22"/>
                          </w:rPr>
                          <w:t>&lt;/main&gt;</w:t>
                        </w:r>
                      </w:p>
                      <w:p w14:paraId="099DCCC8">
                        <w:pPr>
                          <w:spacing w:before="69" w:line="240" w:lineRule="auto"/>
                          <w:rPr>
                            <w:sz w:val="22"/>
                          </w:rPr>
                        </w:pPr>
                      </w:p>
                      <w:p w14:paraId="78C14D13">
                        <w:pPr>
                          <w:spacing w:before="1"/>
                          <w:ind w:left="205" w:right="0" w:firstLine="0"/>
                          <w:jc w:val="left"/>
                          <w:rPr>
                            <w:sz w:val="22"/>
                          </w:rPr>
                        </w:pPr>
                        <w:r>
                          <w:rPr>
                            <w:color w:val="1E1E1E"/>
                            <w:spacing w:val="-2"/>
                            <w:sz w:val="22"/>
                          </w:rPr>
                          <w:t>&lt;fiooter&gt;</w:t>
                        </w:r>
                      </w:p>
                      <w:p w14:paraId="184A2AC6">
                        <w:pPr>
                          <w:spacing w:before="34"/>
                          <w:ind w:left="410" w:right="0" w:firstLine="0"/>
                          <w:jc w:val="left"/>
                          <w:rPr>
                            <w:sz w:val="22"/>
                          </w:rPr>
                        </w:pPr>
                        <w:r>
                          <w:rPr>
                            <w:color w:val="1E1E1E"/>
                            <w:spacing w:val="-4"/>
                            <w:sz w:val="22"/>
                          </w:rPr>
                          <w:t>&lt;p&gt;©</w:t>
                        </w:r>
                        <w:r>
                          <w:rPr>
                            <w:color w:val="1E1E1E"/>
                            <w:spacing w:val="-11"/>
                            <w:sz w:val="22"/>
                          </w:rPr>
                          <w:t xml:space="preserve"> </w:t>
                        </w:r>
                        <w:r>
                          <w:rPr>
                            <w:color w:val="1E1E1E"/>
                            <w:spacing w:val="-4"/>
                            <w:sz w:val="22"/>
                          </w:rPr>
                          <w:t>2026</w:t>
                        </w:r>
                        <w:r>
                          <w:rPr>
                            <w:color w:val="1E1E1E"/>
                            <w:spacing w:val="-9"/>
                            <w:sz w:val="22"/>
                          </w:rPr>
                          <w:t xml:space="preserve"> </w:t>
                        </w:r>
                        <w:r>
                          <w:rPr>
                            <w:color w:val="1E1E1E"/>
                            <w:spacing w:val="-4"/>
                            <w:sz w:val="22"/>
                          </w:rPr>
                          <w:t>MyWebsite.</w:t>
                        </w:r>
                        <w:r>
                          <w:rPr>
                            <w:color w:val="1E1E1E"/>
                            <w:spacing w:val="-9"/>
                            <w:sz w:val="22"/>
                          </w:rPr>
                          <w:t xml:space="preserve"> </w:t>
                        </w:r>
                        <w:r>
                          <w:rPr>
                            <w:color w:val="1E1E1E"/>
                            <w:spacing w:val="-4"/>
                            <w:sz w:val="22"/>
                          </w:rPr>
                          <w:t>All</w:t>
                        </w:r>
                        <w:r>
                          <w:rPr>
                            <w:color w:val="1E1E1E"/>
                            <w:spacing w:val="-10"/>
                            <w:sz w:val="22"/>
                          </w:rPr>
                          <w:t xml:space="preserve"> </w:t>
                        </w:r>
                        <w:r>
                          <w:rPr>
                            <w:color w:val="1E1E1E"/>
                            <w:spacing w:val="-4"/>
                            <w:sz w:val="22"/>
                          </w:rPr>
                          <w:t>rights</w:t>
                        </w:r>
                        <w:r>
                          <w:rPr>
                            <w:color w:val="1E1E1E"/>
                            <w:spacing w:val="-8"/>
                            <w:sz w:val="22"/>
                          </w:rPr>
                          <w:t xml:space="preserve"> </w:t>
                        </w:r>
                        <w:r>
                          <w:rPr>
                            <w:color w:val="1E1E1E"/>
                            <w:spacing w:val="-4"/>
                            <w:sz w:val="22"/>
                          </w:rPr>
                          <w:t>reserved.&lt;/p&gt;</w:t>
                        </w:r>
                      </w:p>
                      <w:p w14:paraId="55A0E3BF">
                        <w:pPr>
                          <w:spacing w:before="36"/>
                          <w:ind w:left="205" w:right="0" w:firstLine="0"/>
                          <w:jc w:val="left"/>
                          <w:rPr>
                            <w:sz w:val="22"/>
                          </w:rPr>
                        </w:pPr>
                        <w:r>
                          <w:rPr>
                            <w:color w:val="1E1E1E"/>
                            <w:spacing w:val="-2"/>
                            <w:sz w:val="22"/>
                          </w:rPr>
                          <w:t>&lt;/fiooter&gt;</w:t>
                        </w:r>
                      </w:p>
                      <w:p w14:paraId="722F7860">
                        <w:pPr>
                          <w:spacing w:before="34"/>
                          <w:ind w:left="1" w:right="0" w:firstLine="0"/>
                          <w:jc w:val="left"/>
                          <w:rPr>
                            <w:sz w:val="22"/>
                          </w:rPr>
                        </w:pPr>
                        <w:r>
                          <w:rPr>
                            <w:color w:val="1E1E1E"/>
                            <w:spacing w:val="-2"/>
                            <w:sz w:val="22"/>
                          </w:rPr>
                          <w:t>&lt;/body&gt;</w:t>
                        </w:r>
                      </w:p>
                      <w:p w14:paraId="59B44003">
                        <w:pPr>
                          <w:spacing w:before="34"/>
                          <w:ind w:left="1" w:right="0" w:firstLine="0"/>
                          <w:jc w:val="left"/>
                          <w:rPr>
                            <w:sz w:val="22"/>
                          </w:rPr>
                        </w:pPr>
                        <w:r>
                          <w:rPr>
                            <w:color w:val="1E1E1E"/>
                            <w:spacing w:val="-2"/>
                            <w:sz w:val="22"/>
                          </w:rPr>
                          <w:t>&lt;/html&gt;</w:t>
                        </w:r>
                      </w:p>
                    </w:txbxContent>
                  </v:textbox>
                </v:shape>
                <w10:wrap type="none"/>
                <w10:anchorlock/>
              </v:group>
            </w:pict>
          </mc:Fallback>
        </mc:AlternateContent>
      </w:r>
    </w:p>
    <w:p w14:paraId="363D3691">
      <w:pPr>
        <w:spacing w:before="182"/>
        <w:ind w:left="1" w:right="0" w:firstLine="0"/>
        <w:jc w:val="left"/>
        <w:rPr>
          <w:b/>
          <w:sz w:val="22"/>
        </w:rPr>
      </w:pPr>
      <w:r>
        <w:rPr>
          <w:b/>
          <w:color w:val="1E1E1E"/>
          <w:spacing w:val="-2"/>
          <w:sz w:val="22"/>
        </w:rPr>
        <w:t>Output:</w:t>
      </w:r>
    </w:p>
    <w:p w14:paraId="6E917020">
      <w:pPr>
        <w:pStyle w:val="6"/>
        <w:spacing w:before="9"/>
        <w:ind w:left="0"/>
        <w:rPr>
          <w:b/>
        </w:rPr>
      </w:pPr>
    </w:p>
    <w:p w14:paraId="251FD457">
      <w:pPr>
        <w:pStyle w:val="6"/>
        <w:spacing w:line="271" w:lineRule="auto"/>
        <w:ind w:right="313"/>
      </w:pPr>
      <w:r>
        <w:rPr>
          <w:color w:val="1E1E1E"/>
        </w:rPr>
        <w:t>A robust, structural template. The page uses a Flexbox column layout so the fiooter is always pinned to the bottom. On desktop, the main content area has wide margins and the header aligns</w:t>
      </w:r>
      <w:r>
        <w:rPr>
          <w:color w:val="1E1E1E"/>
          <w:spacing w:val="-5"/>
        </w:rPr>
        <w:t xml:space="preserve"> </w:t>
      </w:r>
      <w:r>
        <w:rPr>
          <w:color w:val="1E1E1E"/>
        </w:rPr>
        <w:t>items</w:t>
      </w:r>
      <w:r>
        <w:rPr>
          <w:color w:val="1E1E1E"/>
          <w:spacing w:val="-5"/>
        </w:rPr>
        <w:t xml:space="preserve"> </w:t>
      </w:r>
      <w:r>
        <w:rPr>
          <w:color w:val="1E1E1E"/>
        </w:rPr>
        <w:t>horizontally.</w:t>
      </w:r>
      <w:r>
        <w:rPr>
          <w:color w:val="1E1E1E"/>
          <w:spacing w:val="-3"/>
        </w:rPr>
        <w:t xml:space="preserve"> </w:t>
      </w:r>
      <w:r>
        <w:rPr>
          <w:color w:val="1E1E1E"/>
        </w:rPr>
        <w:t>Upon</w:t>
      </w:r>
      <w:r>
        <w:rPr>
          <w:color w:val="1E1E1E"/>
          <w:spacing w:val="-6"/>
        </w:rPr>
        <w:t xml:space="preserve"> </w:t>
      </w:r>
      <w:r>
        <w:rPr>
          <w:color w:val="1E1E1E"/>
        </w:rPr>
        <w:t>resizing</w:t>
      </w:r>
      <w:r>
        <w:rPr>
          <w:color w:val="1E1E1E"/>
          <w:spacing w:val="-5"/>
        </w:rPr>
        <w:t xml:space="preserve"> </w:t>
      </w:r>
      <w:r>
        <w:rPr>
          <w:color w:val="1E1E1E"/>
        </w:rPr>
        <w:t>the</w:t>
      </w:r>
      <w:r>
        <w:rPr>
          <w:color w:val="1E1E1E"/>
          <w:spacing w:val="-5"/>
        </w:rPr>
        <w:t xml:space="preserve"> </w:t>
      </w:r>
      <w:r>
        <w:rPr>
          <w:color w:val="1E1E1E"/>
        </w:rPr>
        <w:t>browser</w:t>
      </w:r>
      <w:r>
        <w:rPr>
          <w:color w:val="1E1E1E"/>
          <w:spacing w:val="-5"/>
        </w:rPr>
        <w:t xml:space="preserve"> </w:t>
      </w:r>
      <w:r>
        <w:rPr>
          <w:color w:val="1E1E1E"/>
        </w:rPr>
        <w:t>to</w:t>
      </w:r>
      <w:r>
        <w:rPr>
          <w:color w:val="1E1E1E"/>
          <w:spacing w:val="-5"/>
        </w:rPr>
        <w:t xml:space="preserve"> </w:t>
      </w:r>
      <w:r>
        <w:rPr>
          <w:color w:val="1E1E1E"/>
        </w:rPr>
        <w:t>mobile</w:t>
      </w:r>
      <w:r>
        <w:rPr>
          <w:color w:val="1E1E1E"/>
          <w:spacing w:val="-4"/>
        </w:rPr>
        <w:t xml:space="preserve"> </w:t>
      </w:r>
      <w:r>
        <w:rPr>
          <w:color w:val="1E1E1E"/>
        </w:rPr>
        <w:t>width,</w:t>
      </w:r>
      <w:r>
        <w:rPr>
          <w:color w:val="1E1E1E"/>
          <w:spacing w:val="-4"/>
        </w:rPr>
        <w:t xml:space="preserve"> </w:t>
      </w:r>
      <w:r>
        <w:rPr>
          <w:color w:val="1E1E1E"/>
        </w:rPr>
        <w:t>the</w:t>
      </w:r>
      <w:r>
        <w:rPr>
          <w:color w:val="1E1E1E"/>
          <w:spacing w:val="-5"/>
        </w:rPr>
        <w:t xml:space="preserve"> </w:t>
      </w:r>
      <w:r>
        <w:rPr>
          <w:color w:val="1E1E1E"/>
        </w:rPr>
        <w:t>margins</w:t>
      </w:r>
      <w:r>
        <w:rPr>
          <w:color w:val="1E1E1E"/>
          <w:spacing w:val="-5"/>
        </w:rPr>
        <w:t xml:space="preserve"> </w:t>
      </w:r>
      <w:r>
        <w:rPr>
          <w:color w:val="1E1E1E"/>
        </w:rPr>
        <w:t>disappear,</w:t>
      </w:r>
      <w:r>
        <w:rPr>
          <w:color w:val="1E1E1E"/>
          <w:spacing w:val="-5"/>
        </w:rPr>
        <w:t xml:space="preserve"> </w:t>
      </w:r>
      <w:r>
        <w:rPr>
          <w:color w:val="1E1E1E"/>
        </w:rPr>
        <w:t>and elements adjust fior a vertical layout.</w:t>
      </w:r>
    </w:p>
    <w:p w14:paraId="6F877E26">
      <w:pPr>
        <w:pStyle w:val="6"/>
        <w:spacing w:after="0" w:line="271" w:lineRule="auto"/>
        <w:sectPr>
          <w:pgSz w:w="12240" w:h="15840"/>
          <w:pgMar w:top="1440" w:right="1080" w:bottom="280" w:left="1440" w:header="720" w:footer="720" w:gutter="0"/>
          <w:cols w:space="720" w:num="1"/>
        </w:sectPr>
      </w:pPr>
    </w:p>
    <w:p w14:paraId="3DAA6F9E">
      <w:pPr>
        <w:pStyle w:val="6"/>
        <w:ind w:left="30"/>
        <w:rPr>
          <w:sz w:val="20"/>
        </w:rPr>
      </w:pPr>
      <w:r>
        <w:rPr>
          <w:sz w:val="20"/>
        </w:rPr>
        <w:drawing>
          <wp:inline distT="0" distB="0" distL="0" distR="0">
            <wp:extent cx="5702935" cy="3636645"/>
            <wp:effectExtent l="0" t="0" r="0" b="0"/>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5" cstate="print"/>
                    <a:stretch>
                      <a:fillRect/>
                    </a:stretch>
                  </pic:blipFill>
                  <pic:spPr>
                    <a:xfrm>
                      <a:off x="0" y="0"/>
                      <a:ext cx="5702992" cy="3636645"/>
                    </a:xfrm>
                    <a:prstGeom prst="rect">
                      <a:avLst/>
                    </a:prstGeom>
                  </pic:spPr>
                </pic:pic>
              </a:graphicData>
            </a:graphic>
          </wp:inline>
        </w:drawing>
      </w:r>
    </w:p>
    <w:p w14:paraId="2BB4BCE9">
      <w:pPr>
        <w:pStyle w:val="6"/>
        <w:spacing w:after="0"/>
        <w:rPr>
          <w:sz w:val="20"/>
        </w:rPr>
        <w:sectPr>
          <w:pgSz w:w="12240" w:h="15840"/>
          <w:pgMar w:top="1620" w:right="1080" w:bottom="280" w:left="1440" w:header="720" w:footer="720" w:gutter="0"/>
          <w:cols w:space="720" w:num="1"/>
        </w:sectPr>
      </w:pPr>
    </w:p>
    <w:p w14:paraId="07CBBB4B">
      <w:pPr>
        <w:pStyle w:val="6"/>
        <w:ind w:left="30"/>
        <w:rPr>
          <w:sz w:val="20"/>
        </w:rPr>
      </w:pPr>
      <w:r>
        <w:rPr>
          <w:sz w:val="20"/>
        </w:rPr>
        <w:drawing>
          <wp:inline distT="0" distB="0" distL="0" distR="0">
            <wp:extent cx="3497580" cy="7392670"/>
            <wp:effectExtent l="0" t="0" r="0" b="0"/>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6" cstate="print"/>
                    <a:stretch>
                      <a:fillRect/>
                    </a:stretch>
                  </pic:blipFill>
                  <pic:spPr>
                    <a:xfrm>
                      <a:off x="0" y="0"/>
                      <a:ext cx="3498093" cy="7392923"/>
                    </a:xfrm>
                    <a:prstGeom prst="rect">
                      <a:avLst/>
                    </a:prstGeom>
                  </pic:spPr>
                </pic:pic>
              </a:graphicData>
            </a:graphic>
          </wp:inline>
        </w:drawing>
      </w:r>
    </w:p>
    <w:p w14:paraId="701FBE76">
      <w:pPr>
        <w:pStyle w:val="6"/>
        <w:spacing w:after="0"/>
        <w:rPr>
          <w:sz w:val="20"/>
        </w:rPr>
        <w:sectPr>
          <w:pgSz w:w="12240" w:h="15840"/>
          <w:pgMar w:top="1460" w:right="1080" w:bottom="280" w:left="1440" w:header="720" w:footer="720" w:gutter="0"/>
          <w:cols w:space="720" w:num="1"/>
        </w:sectPr>
      </w:pPr>
    </w:p>
    <w:p w14:paraId="6FF3F3AA">
      <w:pPr>
        <w:pStyle w:val="3"/>
        <w:spacing w:before="71"/>
      </w:pPr>
      <w:bookmarkStart w:id="28" w:name="Explanation:"/>
      <w:bookmarkEnd w:id="28"/>
      <w:r>
        <w:rPr>
          <w:color w:val="1E1E1E"/>
          <w:spacing w:val="-2"/>
        </w:rPr>
        <w:t>Explanation:</w:t>
      </w:r>
    </w:p>
    <w:p w14:paraId="4A5F04A4">
      <w:pPr>
        <w:pStyle w:val="6"/>
        <w:spacing w:before="9"/>
        <w:ind w:left="0"/>
        <w:rPr>
          <w:b/>
        </w:rPr>
      </w:pPr>
    </w:p>
    <w:p w14:paraId="38AEE50C">
      <w:pPr>
        <w:pStyle w:val="6"/>
        <w:spacing w:line="271" w:lineRule="auto"/>
        <w:ind w:right="467"/>
      </w:pPr>
      <w:r>
        <w:rPr>
          <w:color w:val="1E1E1E"/>
        </w:rPr>
        <w:t>I fiocused on a "mobile-first" approach fior the CSS, defining the basic stacking rules first. Then,</w:t>
      </w:r>
      <w:r>
        <w:rPr>
          <w:color w:val="1E1E1E"/>
          <w:spacing w:val="-5"/>
        </w:rPr>
        <w:t xml:space="preserve"> </w:t>
      </w:r>
      <w:r>
        <w:rPr>
          <w:color w:val="1E1E1E"/>
        </w:rPr>
        <w:t>utilizing</w:t>
      </w:r>
      <w:r>
        <w:rPr>
          <w:color w:val="1E1E1E"/>
          <w:spacing w:val="-3"/>
        </w:rPr>
        <w:t xml:space="preserve"> </w:t>
      </w:r>
      <w:r>
        <w:rPr>
          <w:color w:val="1E1E1E"/>
        </w:rPr>
        <w:t>an</w:t>
      </w:r>
      <w:r>
        <w:rPr>
          <w:color w:val="1E1E1E"/>
          <w:spacing w:val="-5"/>
        </w:rPr>
        <w:t xml:space="preserve"> </w:t>
      </w:r>
      <w:r>
        <w:rPr>
          <w:color w:val="1E1E1E"/>
        </w:rPr>
        <w:t>@media</w:t>
      </w:r>
      <w:r>
        <w:rPr>
          <w:color w:val="1E1E1E"/>
          <w:spacing w:val="-5"/>
        </w:rPr>
        <w:t xml:space="preserve"> </w:t>
      </w:r>
      <w:r>
        <w:rPr>
          <w:color w:val="1E1E1E"/>
        </w:rPr>
        <w:t>(min-width:</w:t>
      </w:r>
      <w:r>
        <w:rPr>
          <w:color w:val="1E1E1E"/>
          <w:spacing w:val="-4"/>
        </w:rPr>
        <w:t xml:space="preserve"> </w:t>
      </w:r>
      <w:r>
        <w:rPr>
          <w:color w:val="1E1E1E"/>
        </w:rPr>
        <w:t>768px)</w:t>
      </w:r>
      <w:r>
        <w:rPr>
          <w:color w:val="1E1E1E"/>
          <w:spacing w:val="-4"/>
        </w:rPr>
        <w:t xml:space="preserve"> </w:t>
      </w:r>
      <w:r>
        <w:rPr>
          <w:color w:val="1E1E1E"/>
        </w:rPr>
        <w:t>query,</w:t>
      </w:r>
      <w:r>
        <w:rPr>
          <w:color w:val="1E1E1E"/>
          <w:spacing w:val="-4"/>
        </w:rPr>
        <w:t xml:space="preserve"> </w:t>
      </w:r>
      <w:r>
        <w:rPr>
          <w:color w:val="1E1E1E"/>
        </w:rPr>
        <w:t>I</w:t>
      </w:r>
      <w:r>
        <w:rPr>
          <w:color w:val="1E1E1E"/>
          <w:spacing w:val="-5"/>
        </w:rPr>
        <w:t xml:space="preserve"> </w:t>
      </w:r>
      <w:r>
        <w:rPr>
          <w:color w:val="1E1E1E"/>
        </w:rPr>
        <w:t>instructed</w:t>
      </w:r>
      <w:r>
        <w:rPr>
          <w:color w:val="1E1E1E"/>
          <w:spacing w:val="-4"/>
        </w:rPr>
        <w:t xml:space="preserve"> </w:t>
      </w:r>
      <w:r>
        <w:rPr>
          <w:color w:val="1E1E1E"/>
        </w:rPr>
        <w:t>the</w:t>
      </w:r>
      <w:r>
        <w:rPr>
          <w:color w:val="1E1E1E"/>
          <w:spacing w:val="-5"/>
        </w:rPr>
        <w:t xml:space="preserve"> </w:t>
      </w:r>
      <w:r>
        <w:rPr>
          <w:color w:val="1E1E1E"/>
        </w:rPr>
        <w:t>AI</w:t>
      </w:r>
      <w:r>
        <w:rPr>
          <w:color w:val="1E1E1E"/>
          <w:spacing w:val="-5"/>
        </w:rPr>
        <w:t xml:space="preserve"> </w:t>
      </w:r>
      <w:r>
        <w:rPr>
          <w:color w:val="1E1E1E"/>
        </w:rPr>
        <w:t>to</w:t>
      </w:r>
      <w:r>
        <w:rPr>
          <w:color w:val="1E1E1E"/>
          <w:spacing w:val="-5"/>
        </w:rPr>
        <w:t xml:space="preserve"> </w:t>
      </w:r>
      <w:r>
        <w:rPr>
          <w:color w:val="1E1E1E"/>
        </w:rPr>
        <w:t>adjust</w:t>
      </w:r>
      <w:r>
        <w:rPr>
          <w:color w:val="1E1E1E"/>
          <w:spacing w:val="-5"/>
        </w:rPr>
        <w:t xml:space="preserve"> </w:t>
      </w:r>
      <w:r>
        <w:rPr>
          <w:color w:val="1E1E1E"/>
        </w:rPr>
        <w:t>the</w:t>
      </w:r>
      <w:r>
        <w:rPr>
          <w:color w:val="1E1E1E"/>
          <w:spacing w:val="-5"/>
        </w:rPr>
        <w:t xml:space="preserve"> </w:t>
      </w:r>
      <w:r>
        <w:rPr>
          <w:color w:val="1E1E1E"/>
        </w:rPr>
        <w:t>header's flex properties and increase the main content area's margins, ensuring the design remained readable and visually balanced across all device types.</w:t>
      </w:r>
    </w:p>
    <w:sectPr>
      <w:pgSz w:w="12240" w:h="15840"/>
      <w:pgMar w:top="136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1"/>
    <w:family w:val="swiss"/>
    <w:pitch w:val="default"/>
    <w:sig w:usb0="E1002EFF" w:usb1="C000605B" w:usb2="00000029" w:usb3="00000000" w:csb0="200101FF" w:csb1="20280000"/>
  </w:font>
  <w:font w:name="Microsoft Sans Serif">
    <w:panose1 w:val="020B0604020202020204"/>
    <w:charset w:val="01"/>
    <w:family w:val="swiss"/>
    <w:pitch w:val="default"/>
    <w:sig w:usb0="E5002EFF" w:usb1="C000605B" w:usb2="00000029" w:usb3="00000000" w:csb0="200101FF" w:csb1="20280000"/>
  </w:font>
  <w:font w:name="Segoe UI Symbol">
    <w:panose1 w:val="020B0502040204020203"/>
    <w:charset w:val="01"/>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0"/>
      <w:numFmt w:val="bullet"/>
      <w:lvlText w:val="●"/>
      <w:lvlJc w:val="left"/>
      <w:pPr>
        <w:ind w:left="467" w:hanging="359"/>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tentative="0">
      <w:start w:val="0"/>
      <w:numFmt w:val="bullet"/>
      <w:lvlText w:val="•"/>
      <w:lvlJc w:val="left"/>
      <w:pPr>
        <w:ind w:left="1386" w:hanging="359"/>
      </w:pPr>
      <w:rPr>
        <w:rFonts w:hint="default"/>
        <w:lang w:val="en-US" w:eastAsia="en-US" w:bidi="ar-SA"/>
      </w:rPr>
    </w:lvl>
    <w:lvl w:ilvl="2" w:tentative="0">
      <w:start w:val="0"/>
      <w:numFmt w:val="bullet"/>
      <w:lvlText w:val="•"/>
      <w:lvlJc w:val="left"/>
      <w:pPr>
        <w:ind w:left="2312" w:hanging="359"/>
      </w:pPr>
      <w:rPr>
        <w:rFonts w:hint="default"/>
        <w:lang w:val="en-US" w:eastAsia="en-US" w:bidi="ar-SA"/>
      </w:rPr>
    </w:lvl>
    <w:lvl w:ilvl="3" w:tentative="0">
      <w:start w:val="0"/>
      <w:numFmt w:val="bullet"/>
      <w:lvlText w:val="•"/>
      <w:lvlJc w:val="left"/>
      <w:pPr>
        <w:ind w:left="3238" w:hanging="359"/>
      </w:pPr>
      <w:rPr>
        <w:rFonts w:hint="default"/>
        <w:lang w:val="en-US" w:eastAsia="en-US" w:bidi="ar-SA"/>
      </w:rPr>
    </w:lvl>
    <w:lvl w:ilvl="4" w:tentative="0">
      <w:start w:val="0"/>
      <w:numFmt w:val="bullet"/>
      <w:lvlText w:val="•"/>
      <w:lvlJc w:val="left"/>
      <w:pPr>
        <w:ind w:left="4164" w:hanging="359"/>
      </w:pPr>
      <w:rPr>
        <w:rFonts w:hint="default"/>
        <w:lang w:val="en-US" w:eastAsia="en-US" w:bidi="ar-SA"/>
      </w:rPr>
    </w:lvl>
    <w:lvl w:ilvl="5" w:tentative="0">
      <w:start w:val="0"/>
      <w:numFmt w:val="bullet"/>
      <w:lvlText w:val="•"/>
      <w:lvlJc w:val="left"/>
      <w:pPr>
        <w:ind w:left="5090" w:hanging="359"/>
      </w:pPr>
      <w:rPr>
        <w:rFonts w:hint="default"/>
        <w:lang w:val="en-US" w:eastAsia="en-US" w:bidi="ar-SA"/>
      </w:rPr>
    </w:lvl>
    <w:lvl w:ilvl="6" w:tentative="0">
      <w:start w:val="0"/>
      <w:numFmt w:val="bullet"/>
      <w:lvlText w:val="•"/>
      <w:lvlJc w:val="left"/>
      <w:pPr>
        <w:ind w:left="6016" w:hanging="359"/>
      </w:pPr>
      <w:rPr>
        <w:rFonts w:hint="default"/>
        <w:lang w:val="en-US" w:eastAsia="en-US" w:bidi="ar-SA"/>
      </w:rPr>
    </w:lvl>
    <w:lvl w:ilvl="7" w:tentative="0">
      <w:start w:val="0"/>
      <w:numFmt w:val="bullet"/>
      <w:lvlText w:val="•"/>
      <w:lvlJc w:val="left"/>
      <w:pPr>
        <w:ind w:left="6942" w:hanging="359"/>
      </w:pPr>
      <w:rPr>
        <w:rFonts w:hint="default"/>
        <w:lang w:val="en-US" w:eastAsia="en-US" w:bidi="ar-SA"/>
      </w:rPr>
    </w:lvl>
    <w:lvl w:ilvl="8" w:tentative="0">
      <w:start w:val="0"/>
      <w:numFmt w:val="bullet"/>
      <w:lvlText w:val="•"/>
      <w:lvlJc w:val="left"/>
      <w:pPr>
        <w:ind w:left="7868" w:hanging="359"/>
      </w:pPr>
      <w:rPr>
        <w:rFonts w:hint="default"/>
        <w:lang w:val="en-US" w:eastAsia="en-US" w:bidi="ar-SA"/>
      </w:rPr>
    </w:lvl>
  </w:abstractNum>
  <w:abstractNum w:abstractNumId="1">
    <w:nsid w:val="CF092B84"/>
    <w:multiLevelType w:val="multilevel"/>
    <w:tmpl w:val="CF092B84"/>
    <w:lvl w:ilvl="0" w:tentative="0">
      <w:start w:val="0"/>
      <w:numFmt w:val="bullet"/>
      <w:lvlText w:val="●"/>
      <w:lvlJc w:val="left"/>
      <w:pPr>
        <w:ind w:left="466" w:hanging="359"/>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tentative="0">
      <w:start w:val="0"/>
      <w:numFmt w:val="bullet"/>
      <w:lvlText w:val="•"/>
      <w:lvlJc w:val="left"/>
      <w:pPr>
        <w:ind w:left="1386" w:hanging="359"/>
      </w:pPr>
      <w:rPr>
        <w:rFonts w:hint="default"/>
        <w:lang w:val="en-US" w:eastAsia="en-US" w:bidi="ar-SA"/>
      </w:rPr>
    </w:lvl>
    <w:lvl w:ilvl="2" w:tentative="0">
      <w:start w:val="0"/>
      <w:numFmt w:val="bullet"/>
      <w:lvlText w:val="•"/>
      <w:lvlJc w:val="left"/>
      <w:pPr>
        <w:ind w:left="2312" w:hanging="359"/>
      </w:pPr>
      <w:rPr>
        <w:rFonts w:hint="default"/>
        <w:lang w:val="en-US" w:eastAsia="en-US" w:bidi="ar-SA"/>
      </w:rPr>
    </w:lvl>
    <w:lvl w:ilvl="3" w:tentative="0">
      <w:start w:val="0"/>
      <w:numFmt w:val="bullet"/>
      <w:lvlText w:val="•"/>
      <w:lvlJc w:val="left"/>
      <w:pPr>
        <w:ind w:left="3238" w:hanging="359"/>
      </w:pPr>
      <w:rPr>
        <w:rFonts w:hint="default"/>
        <w:lang w:val="en-US" w:eastAsia="en-US" w:bidi="ar-SA"/>
      </w:rPr>
    </w:lvl>
    <w:lvl w:ilvl="4" w:tentative="0">
      <w:start w:val="0"/>
      <w:numFmt w:val="bullet"/>
      <w:lvlText w:val="•"/>
      <w:lvlJc w:val="left"/>
      <w:pPr>
        <w:ind w:left="4164" w:hanging="359"/>
      </w:pPr>
      <w:rPr>
        <w:rFonts w:hint="default"/>
        <w:lang w:val="en-US" w:eastAsia="en-US" w:bidi="ar-SA"/>
      </w:rPr>
    </w:lvl>
    <w:lvl w:ilvl="5" w:tentative="0">
      <w:start w:val="0"/>
      <w:numFmt w:val="bullet"/>
      <w:lvlText w:val="•"/>
      <w:lvlJc w:val="left"/>
      <w:pPr>
        <w:ind w:left="5090" w:hanging="359"/>
      </w:pPr>
      <w:rPr>
        <w:rFonts w:hint="default"/>
        <w:lang w:val="en-US" w:eastAsia="en-US" w:bidi="ar-SA"/>
      </w:rPr>
    </w:lvl>
    <w:lvl w:ilvl="6" w:tentative="0">
      <w:start w:val="0"/>
      <w:numFmt w:val="bullet"/>
      <w:lvlText w:val="•"/>
      <w:lvlJc w:val="left"/>
      <w:pPr>
        <w:ind w:left="6016" w:hanging="359"/>
      </w:pPr>
      <w:rPr>
        <w:rFonts w:hint="default"/>
        <w:lang w:val="en-US" w:eastAsia="en-US" w:bidi="ar-SA"/>
      </w:rPr>
    </w:lvl>
    <w:lvl w:ilvl="7" w:tentative="0">
      <w:start w:val="0"/>
      <w:numFmt w:val="bullet"/>
      <w:lvlText w:val="•"/>
      <w:lvlJc w:val="left"/>
      <w:pPr>
        <w:ind w:left="6942" w:hanging="359"/>
      </w:pPr>
      <w:rPr>
        <w:rFonts w:hint="default"/>
        <w:lang w:val="en-US" w:eastAsia="en-US" w:bidi="ar-SA"/>
      </w:rPr>
    </w:lvl>
    <w:lvl w:ilvl="8" w:tentative="0">
      <w:start w:val="0"/>
      <w:numFmt w:val="bullet"/>
      <w:lvlText w:val="•"/>
      <w:lvlJc w:val="left"/>
      <w:pPr>
        <w:ind w:left="7868" w:hanging="359"/>
      </w:pPr>
      <w:rPr>
        <w:rFonts w:hint="default"/>
        <w:lang w:val="en-US" w:eastAsia="en-US" w:bidi="ar-SA"/>
      </w:rPr>
    </w:lvl>
  </w:abstractNum>
  <w:abstractNum w:abstractNumId="2">
    <w:nsid w:val="0053208E"/>
    <w:multiLevelType w:val="multilevel"/>
    <w:tmpl w:val="0053208E"/>
    <w:lvl w:ilvl="0" w:tentative="0">
      <w:start w:val="0"/>
      <w:numFmt w:val="bullet"/>
      <w:lvlText w:val="●"/>
      <w:lvlJc w:val="left"/>
      <w:pPr>
        <w:ind w:left="467"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tentative="0">
      <w:start w:val="0"/>
      <w:numFmt w:val="bullet"/>
      <w:lvlText w:val="•"/>
      <w:lvlJc w:val="left"/>
      <w:pPr>
        <w:ind w:left="1386" w:hanging="360"/>
      </w:pPr>
      <w:rPr>
        <w:rFonts w:hint="default"/>
        <w:lang w:val="en-US" w:eastAsia="en-US" w:bidi="ar-SA"/>
      </w:rPr>
    </w:lvl>
    <w:lvl w:ilvl="2" w:tentative="0">
      <w:start w:val="0"/>
      <w:numFmt w:val="bullet"/>
      <w:lvlText w:val="•"/>
      <w:lvlJc w:val="left"/>
      <w:pPr>
        <w:ind w:left="2312" w:hanging="360"/>
      </w:pPr>
      <w:rPr>
        <w:rFonts w:hint="default"/>
        <w:lang w:val="en-US" w:eastAsia="en-US" w:bidi="ar-SA"/>
      </w:rPr>
    </w:lvl>
    <w:lvl w:ilvl="3" w:tentative="0">
      <w:start w:val="0"/>
      <w:numFmt w:val="bullet"/>
      <w:lvlText w:val="•"/>
      <w:lvlJc w:val="left"/>
      <w:pPr>
        <w:ind w:left="3238" w:hanging="360"/>
      </w:pPr>
      <w:rPr>
        <w:rFonts w:hint="default"/>
        <w:lang w:val="en-US" w:eastAsia="en-US" w:bidi="ar-SA"/>
      </w:rPr>
    </w:lvl>
    <w:lvl w:ilvl="4" w:tentative="0">
      <w:start w:val="0"/>
      <w:numFmt w:val="bullet"/>
      <w:lvlText w:val="•"/>
      <w:lvlJc w:val="left"/>
      <w:pPr>
        <w:ind w:left="4164" w:hanging="360"/>
      </w:pPr>
      <w:rPr>
        <w:rFonts w:hint="default"/>
        <w:lang w:val="en-US" w:eastAsia="en-US" w:bidi="ar-SA"/>
      </w:rPr>
    </w:lvl>
    <w:lvl w:ilvl="5" w:tentative="0">
      <w:start w:val="0"/>
      <w:numFmt w:val="bullet"/>
      <w:lvlText w:val="•"/>
      <w:lvlJc w:val="left"/>
      <w:pPr>
        <w:ind w:left="5090" w:hanging="360"/>
      </w:pPr>
      <w:rPr>
        <w:rFonts w:hint="default"/>
        <w:lang w:val="en-US" w:eastAsia="en-US" w:bidi="ar-SA"/>
      </w:rPr>
    </w:lvl>
    <w:lvl w:ilvl="6" w:tentative="0">
      <w:start w:val="0"/>
      <w:numFmt w:val="bullet"/>
      <w:lvlText w:val="•"/>
      <w:lvlJc w:val="left"/>
      <w:pPr>
        <w:ind w:left="6016" w:hanging="360"/>
      </w:pPr>
      <w:rPr>
        <w:rFonts w:hint="default"/>
        <w:lang w:val="en-US" w:eastAsia="en-US" w:bidi="ar-SA"/>
      </w:rPr>
    </w:lvl>
    <w:lvl w:ilvl="7" w:tentative="0">
      <w:start w:val="0"/>
      <w:numFmt w:val="bullet"/>
      <w:lvlText w:val="•"/>
      <w:lvlJc w:val="left"/>
      <w:pPr>
        <w:ind w:left="6942" w:hanging="360"/>
      </w:pPr>
      <w:rPr>
        <w:rFonts w:hint="default"/>
        <w:lang w:val="en-US" w:eastAsia="en-US" w:bidi="ar-SA"/>
      </w:rPr>
    </w:lvl>
    <w:lvl w:ilvl="8" w:tentative="0">
      <w:start w:val="0"/>
      <w:numFmt w:val="bullet"/>
      <w:lvlText w:val="•"/>
      <w:lvlJc w:val="left"/>
      <w:pPr>
        <w:ind w:left="7868" w:hanging="360"/>
      </w:pPr>
      <w:rPr>
        <w:rFonts w:hint="default"/>
        <w:lang w:val="en-US" w:eastAsia="en-US" w:bidi="ar-SA"/>
      </w:rPr>
    </w:lvl>
  </w:abstractNum>
  <w:abstractNum w:abstractNumId="3">
    <w:nsid w:val="59ADCABA"/>
    <w:multiLevelType w:val="multilevel"/>
    <w:tmpl w:val="59ADCABA"/>
    <w:lvl w:ilvl="0" w:tentative="0">
      <w:start w:val="0"/>
      <w:numFmt w:val="bullet"/>
      <w:lvlText w:val="●"/>
      <w:lvlJc w:val="left"/>
      <w:pPr>
        <w:ind w:left="467"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tentative="0">
      <w:start w:val="0"/>
      <w:numFmt w:val="bullet"/>
      <w:lvlText w:val="•"/>
      <w:lvlJc w:val="left"/>
      <w:pPr>
        <w:ind w:left="1386" w:hanging="360"/>
      </w:pPr>
      <w:rPr>
        <w:rFonts w:hint="default"/>
        <w:lang w:val="en-US" w:eastAsia="en-US" w:bidi="ar-SA"/>
      </w:rPr>
    </w:lvl>
    <w:lvl w:ilvl="2" w:tentative="0">
      <w:start w:val="0"/>
      <w:numFmt w:val="bullet"/>
      <w:lvlText w:val="•"/>
      <w:lvlJc w:val="left"/>
      <w:pPr>
        <w:ind w:left="2312" w:hanging="360"/>
      </w:pPr>
      <w:rPr>
        <w:rFonts w:hint="default"/>
        <w:lang w:val="en-US" w:eastAsia="en-US" w:bidi="ar-SA"/>
      </w:rPr>
    </w:lvl>
    <w:lvl w:ilvl="3" w:tentative="0">
      <w:start w:val="0"/>
      <w:numFmt w:val="bullet"/>
      <w:lvlText w:val="•"/>
      <w:lvlJc w:val="left"/>
      <w:pPr>
        <w:ind w:left="3238" w:hanging="360"/>
      </w:pPr>
      <w:rPr>
        <w:rFonts w:hint="default"/>
        <w:lang w:val="en-US" w:eastAsia="en-US" w:bidi="ar-SA"/>
      </w:rPr>
    </w:lvl>
    <w:lvl w:ilvl="4" w:tentative="0">
      <w:start w:val="0"/>
      <w:numFmt w:val="bullet"/>
      <w:lvlText w:val="•"/>
      <w:lvlJc w:val="left"/>
      <w:pPr>
        <w:ind w:left="4164" w:hanging="360"/>
      </w:pPr>
      <w:rPr>
        <w:rFonts w:hint="default"/>
        <w:lang w:val="en-US" w:eastAsia="en-US" w:bidi="ar-SA"/>
      </w:rPr>
    </w:lvl>
    <w:lvl w:ilvl="5" w:tentative="0">
      <w:start w:val="0"/>
      <w:numFmt w:val="bullet"/>
      <w:lvlText w:val="•"/>
      <w:lvlJc w:val="left"/>
      <w:pPr>
        <w:ind w:left="5090" w:hanging="360"/>
      </w:pPr>
      <w:rPr>
        <w:rFonts w:hint="default"/>
        <w:lang w:val="en-US" w:eastAsia="en-US" w:bidi="ar-SA"/>
      </w:rPr>
    </w:lvl>
    <w:lvl w:ilvl="6" w:tentative="0">
      <w:start w:val="0"/>
      <w:numFmt w:val="bullet"/>
      <w:lvlText w:val="•"/>
      <w:lvlJc w:val="left"/>
      <w:pPr>
        <w:ind w:left="6016" w:hanging="360"/>
      </w:pPr>
      <w:rPr>
        <w:rFonts w:hint="default"/>
        <w:lang w:val="en-US" w:eastAsia="en-US" w:bidi="ar-SA"/>
      </w:rPr>
    </w:lvl>
    <w:lvl w:ilvl="7" w:tentative="0">
      <w:start w:val="0"/>
      <w:numFmt w:val="bullet"/>
      <w:lvlText w:val="•"/>
      <w:lvlJc w:val="left"/>
      <w:pPr>
        <w:ind w:left="6942" w:hanging="360"/>
      </w:pPr>
      <w:rPr>
        <w:rFonts w:hint="default"/>
        <w:lang w:val="en-US" w:eastAsia="en-US" w:bidi="ar-SA"/>
      </w:rPr>
    </w:lvl>
    <w:lvl w:ilvl="8" w:tentative="0">
      <w:start w:val="0"/>
      <w:numFmt w:val="bullet"/>
      <w:lvlText w:val="•"/>
      <w:lvlJc w:val="left"/>
      <w:pPr>
        <w:ind w:left="7868" w:hanging="360"/>
      </w:pPr>
      <w:rPr>
        <w:rFonts w:hint="default"/>
        <w:lang w:val="en-US" w:eastAsia="en-US" w:bidi="ar-SA"/>
      </w:rPr>
    </w:lvl>
  </w:abstractNum>
  <w:abstractNum w:abstractNumId="4">
    <w:nsid w:val="7EE483E0"/>
    <w:multiLevelType w:val="singleLevel"/>
    <w:tmpl w:val="7EE483E0"/>
    <w:lvl w:ilvl="0" w:tentative="0">
      <w:start w:val="16"/>
      <w:numFmt w:val="upperLetter"/>
      <w:suff w:val="space"/>
      <w:lvlText w:val="%1."/>
      <w:lvlJc w:val="left"/>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D6502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ahoma" w:hAnsi="Tahoma" w:eastAsia="Tahoma" w:cs="Tahoma"/>
      <w:sz w:val="22"/>
      <w:szCs w:val="22"/>
      <w:lang w:val="en-US" w:eastAsia="en-US" w:bidi="ar-SA"/>
    </w:rPr>
  </w:style>
  <w:style w:type="paragraph" w:styleId="2">
    <w:name w:val="heading 1"/>
    <w:basedOn w:val="1"/>
    <w:qFormat/>
    <w:uiPriority w:val="1"/>
    <w:pPr>
      <w:spacing w:before="234"/>
      <w:ind w:left="1"/>
      <w:outlineLvl w:val="1"/>
    </w:pPr>
    <w:rPr>
      <w:rFonts w:ascii="Tahoma" w:hAnsi="Tahoma" w:eastAsia="Tahoma" w:cs="Tahoma"/>
      <w:b/>
      <w:bCs/>
      <w:sz w:val="36"/>
      <w:szCs w:val="36"/>
      <w:lang w:val="en-US" w:eastAsia="en-US" w:bidi="ar-SA"/>
    </w:rPr>
  </w:style>
  <w:style w:type="paragraph" w:styleId="3">
    <w:name w:val="heading 2"/>
    <w:basedOn w:val="1"/>
    <w:qFormat/>
    <w:uiPriority w:val="1"/>
    <w:pPr>
      <w:ind w:left="1"/>
      <w:outlineLvl w:val="2"/>
    </w:pPr>
    <w:rPr>
      <w:rFonts w:ascii="Tahoma" w:hAnsi="Tahoma" w:eastAsia="Tahoma" w:cs="Tahoma"/>
      <w:b/>
      <w:bCs/>
      <w:sz w:val="22"/>
      <w:szCs w:val="22"/>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1"/>
    </w:pPr>
    <w:rPr>
      <w:rFonts w:ascii="Tahoma" w:hAnsi="Tahoma" w:eastAsia="Tahoma" w:cs="Tahoma"/>
      <w:sz w:val="22"/>
      <w:szCs w:val="22"/>
      <w:lang w:val="en-US" w:eastAsia="en-US" w:bidi="ar-SA"/>
    </w:rPr>
  </w:style>
  <w:style w:type="paragraph" w:styleId="7">
    <w:name w:val="Title"/>
    <w:basedOn w:val="1"/>
    <w:qFormat/>
    <w:uiPriority w:val="1"/>
    <w:pPr>
      <w:spacing w:before="79"/>
      <w:ind w:left="1" w:right="1843"/>
    </w:pPr>
    <w:rPr>
      <w:rFonts w:ascii="Tahoma" w:hAnsi="Tahoma" w:eastAsia="Tahoma" w:cs="Tahoma"/>
      <w:b/>
      <w:bCs/>
      <w:sz w:val="48"/>
      <w:szCs w:val="48"/>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465" w:hanging="359"/>
    </w:pPr>
    <w:rPr>
      <w:rFonts w:ascii="Tahoma" w:hAnsi="Tahoma" w:eastAsia="Tahoma" w:cs="Tahoma"/>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861</Words>
  <Characters>5803</Characters>
  <TotalTime>1</TotalTime>
  <ScaleCrop>false</ScaleCrop>
  <LinksUpToDate>false</LinksUpToDate>
  <CharactersWithSpaces>6566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2026-03-31T03:59:00Z</dcterms:created>
  <dc:creator>VR</dc:creator>
  <cp:lastModifiedBy>Harshith Poshala</cp:lastModifiedBy>
  <dcterms:modified xsi:type="dcterms:W3CDTF">2026-03-31T04:02:12Z</dcterms:modified>
  <dc:title>AAC Assignment-14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Creator">
    <vt:lpwstr>Writer</vt:lpwstr>
  </property>
  <property fmtid="{D5CDD505-2E9C-101B-9397-08002B2CF9AE}" pid="4" name="Producer">
    <vt:lpwstr>LibreOffice 25.8.5.2 (X86_64)</vt:lpwstr>
  </property>
  <property fmtid="{D5CDD505-2E9C-101B-9397-08002B2CF9AE}" pid="5" name="LastSaved">
    <vt:filetime>2026-03-18T00:00:00Z</vt:filetime>
  </property>
  <property fmtid="{D5CDD505-2E9C-101B-9397-08002B2CF9AE}" pid="6" name="KSOTemplateDocerSaveRecord">
    <vt:lpwstr>eyJoZGlkIjoiMzUyOWY0ZjgyNTdiNzlmMjliNjQ0YmU4ZDIyZGQ2MTgiLCJ1c2VySWQiOiI1Njc1Mjk2NTc3MDEifQ==</vt:lpwstr>
  </property>
  <property fmtid="{D5CDD505-2E9C-101B-9397-08002B2CF9AE}" pid="7" name="KSOProductBuildVer">
    <vt:lpwstr>1033-12.1.0.25242</vt:lpwstr>
  </property>
  <property fmtid="{D5CDD505-2E9C-101B-9397-08002B2CF9AE}" pid="8" name="ICV">
    <vt:lpwstr>248B6583869542B48F9895F9DD73DE7E_13</vt:lpwstr>
  </property>
</Properties>
</file>