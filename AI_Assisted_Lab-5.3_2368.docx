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326EE">
      <w:pPr>
        <w:pStyle w:val="4"/>
        <w:ind w:left="0"/>
        <w:jc w:val="center"/>
        <w:rPr>
          <w:rFonts w:hint="default" w:ascii="Times New Roman" w:hAnsi="Times New Roman" w:cs="Times New Roman"/>
          <w:b/>
          <w:bCs/>
          <w:i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i/>
          <w:sz w:val="52"/>
          <w:szCs w:val="52"/>
          <w:lang w:val="en-US"/>
        </w:rPr>
        <w:t>Assigment- 5</w:t>
      </w:r>
    </w:p>
    <w:p w14:paraId="714CC4E9">
      <w:pPr>
        <w:pStyle w:val="4"/>
        <w:ind w:left="0"/>
        <w:jc w:val="center"/>
        <w:rPr>
          <w:rFonts w:hint="default" w:ascii="Times New Roman" w:hAnsi="Times New Roman" w:cs="Times New Roman"/>
          <w:b/>
          <w:bCs/>
          <w:i/>
          <w:sz w:val="52"/>
          <w:szCs w:val="52"/>
          <w:lang w:val="en-US"/>
        </w:rPr>
      </w:pPr>
    </w:p>
    <w:p w14:paraId="350A609D">
      <w:pPr>
        <w:pStyle w:val="4"/>
        <w:numPr>
          <w:ilvl w:val="0"/>
          <w:numId w:val="1"/>
        </w:numPr>
        <w:spacing w:before="7"/>
        <w:ind w:left="0"/>
        <w:rPr>
          <w:rFonts w:hint="default" w:ascii="Times New Roman" w:hAnsi="Times New Roman" w:cs="Times New Roman"/>
          <w:i/>
          <w:lang w:val="en-US"/>
        </w:rPr>
      </w:pPr>
      <w:r>
        <w:rPr>
          <w:rFonts w:hint="default" w:ascii="Times New Roman" w:hAnsi="Times New Roman" w:cs="Times New Roman"/>
          <w:i/>
          <w:lang w:val="en-US"/>
        </w:rPr>
        <w:t>Harshith</w:t>
      </w:r>
    </w:p>
    <w:p w14:paraId="0B25505D">
      <w:pPr>
        <w:pStyle w:val="4"/>
        <w:numPr>
          <w:numId w:val="0"/>
        </w:numPr>
        <w:spacing w:before="7"/>
        <w:ind w:right="0" w:rightChars="0"/>
        <w:rPr>
          <w:rFonts w:hint="default" w:ascii="Times New Roman" w:hAnsi="Times New Roman" w:cs="Times New Roman"/>
          <w:i/>
          <w:lang w:val="en-US"/>
        </w:rPr>
      </w:pPr>
      <w:r>
        <w:rPr>
          <w:rFonts w:hint="default" w:ascii="Times New Roman" w:hAnsi="Times New Roman" w:cs="Times New Roman"/>
          <w:i/>
          <w:lang w:val="en-US"/>
        </w:rPr>
        <w:t>2303A52425</w:t>
      </w:r>
    </w:p>
    <w:p w14:paraId="5A4D2CEA">
      <w:pPr>
        <w:pStyle w:val="4"/>
        <w:numPr>
          <w:numId w:val="0"/>
        </w:numPr>
        <w:spacing w:before="7"/>
        <w:ind w:right="0" w:rightChars="0"/>
        <w:rPr>
          <w:rFonts w:hint="default" w:ascii="Times New Roman" w:hAnsi="Times New Roman" w:cs="Times New Roman"/>
          <w:i/>
          <w:lang w:val="en-US"/>
        </w:rPr>
      </w:pPr>
      <w:r>
        <w:rPr>
          <w:rFonts w:hint="default" w:ascii="Times New Roman" w:hAnsi="Times New Roman" w:cs="Times New Roman"/>
          <w:i/>
          <w:lang w:val="en-US"/>
        </w:rPr>
        <w:t>Batch-38</w:t>
      </w:r>
    </w:p>
    <w:p w14:paraId="6B98584D">
      <w:pPr>
        <w:pStyle w:val="4"/>
        <w:numPr>
          <w:numId w:val="0"/>
        </w:numPr>
        <w:spacing w:before="7"/>
        <w:ind w:right="0" w:rightChars="0"/>
        <w:rPr>
          <w:rFonts w:hint="default" w:ascii="Times New Roman" w:hAnsi="Times New Roman" w:cs="Times New Roman"/>
          <w:i/>
          <w:lang w:val="en-US"/>
        </w:rPr>
      </w:pPr>
    </w:p>
    <w:p w14:paraId="3B74FD68">
      <w:pPr>
        <w:spacing w:before="0"/>
        <w:ind w:left="153" w:right="3046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Task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1: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Privacy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and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Data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Security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AI-Generated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 xml:space="preserve">Code </w:t>
      </w:r>
      <w:r>
        <w:rPr>
          <w:rFonts w:hint="default" w:ascii="Times New Roman" w:hAnsi="Times New Roman" w:cs="Times New Roman"/>
          <w:b/>
          <w:spacing w:val="-2"/>
          <w:sz w:val="28"/>
        </w:rPr>
        <w:t>Scenario</w:t>
      </w:r>
    </w:p>
    <w:p w14:paraId="6E348D5A">
      <w:pPr>
        <w:spacing w:before="0"/>
        <w:ind w:left="153" w:right="2797" w:firstLine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</w:rPr>
        <w:t>AI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tools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can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sometimes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generate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insecure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authentication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logic. Task Description</w:t>
      </w:r>
      <w:bookmarkStart w:id="1" w:name="_GoBack"/>
      <w:bookmarkEnd w:id="1"/>
    </w:p>
    <w:p w14:paraId="60A3082C">
      <w:pPr>
        <w:spacing w:before="0" w:line="242" w:lineRule="auto"/>
        <w:ind w:left="153" w:right="3046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Use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an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AI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tool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to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generate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simple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login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system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Python. Analyze the generated code to check:</w:t>
      </w:r>
    </w:p>
    <w:p w14:paraId="46C076BC">
      <w:pPr>
        <w:pStyle w:val="6"/>
        <w:numPr>
          <w:ilvl w:val="0"/>
          <w:numId w:val="2"/>
        </w:numPr>
        <w:tabs>
          <w:tab w:val="left" w:pos="320"/>
        </w:tabs>
        <w:spacing w:before="0" w:after="0" w:line="317" w:lineRule="exact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Whether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credentials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are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hardcoded</w:t>
      </w:r>
    </w:p>
    <w:p w14:paraId="2A3C54EE">
      <w:pPr>
        <w:pStyle w:val="6"/>
        <w:numPr>
          <w:ilvl w:val="0"/>
          <w:numId w:val="2"/>
        </w:numPr>
        <w:tabs>
          <w:tab w:val="left" w:pos="320"/>
        </w:tabs>
        <w:spacing w:before="0" w:after="0" w:line="322" w:lineRule="exact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Whether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passwords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are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stored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or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compared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plain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8"/>
        </w:rPr>
        <w:t>text</w:t>
      </w:r>
    </w:p>
    <w:p w14:paraId="284C07A9">
      <w:pPr>
        <w:pStyle w:val="6"/>
        <w:numPr>
          <w:ilvl w:val="0"/>
          <w:numId w:val="2"/>
        </w:numPr>
        <w:tabs>
          <w:tab w:val="left" w:pos="320"/>
        </w:tabs>
        <w:spacing w:before="0" w:after="0" w:line="240" w:lineRule="auto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Whether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insecure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logic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is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8"/>
        </w:rPr>
        <w:t>used</w:t>
      </w:r>
    </w:p>
    <w:p w14:paraId="3B678C62">
      <w:pPr>
        <w:pStyle w:val="4"/>
        <w:spacing w:before="3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Output</w:t>
      </w:r>
    </w:p>
    <w:p w14:paraId="580369C0">
      <w:pPr>
        <w:pStyle w:val="6"/>
        <w:numPr>
          <w:ilvl w:val="0"/>
          <w:numId w:val="2"/>
        </w:numPr>
        <w:tabs>
          <w:tab w:val="left" w:pos="320"/>
        </w:tabs>
        <w:spacing w:before="2" w:after="0" w:line="523" w:lineRule="auto"/>
        <w:ind w:left="153" w:right="7587" w:firstLine="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AI-generated</w:t>
      </w:r>
      <w:r>
        <w:rPr>
          <w:rFonts w:hint="default" w:ascii="Times New Roman" w:hAnsi="Times New Roman" w:cs="Times New Roman"/>
          <w:spacing w:val="-1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login</w:t>
      </w:r>
      <w:r>
        <w:rPr>
          <w:rFonts w:hint="default" w:ascii="Times New Roman" w:hAnsi="Times New Roman" w:cs="Times New Roman"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 xml:space="preserve">code </w:t>
      </w:r>
      <w:r>
        <w:rPr>
          <w:rFonts w:hint="default" w:ascii="Times New Roman" w:hAnsi="Times New Roman" w:cs="Times New Roman"/>
          <w:color w:val="9622B4"/>
          <w:sz w:val="28"/>
        </w:rPr>
        <w:t xml:space="preserve">import </w:t>
      </w:r>
      <w:r>
        <w:rPr>
          <w:rFonts w:hint="default" w:ascii="Times New Roman" w:hAnsi="Times New Roman" w:cs="Times New Roman"/>
          <w:sz w:val="28"/>
        </w:rPr>
        <w:t>hashlib</w:t>
      </w:r>
    </w:p>
    <w:p w14:paraId="1BB78E11">
      <w:pPr>
        <w:pStyle w:val="4"/>
        <w:spacing w:before="5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class</w:t>
      </w:r>
      <w:r>
        <w:rPr>
          <w:rFonts w:hint="default" w:ascii="Times New Roman" w:hAnsi="Times New Roman" w:cs="Times New Roman"/>
          <w:color w:val="0000FF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LoginSystem:</w:t>
      </w:r>
    </w:p>
    <w:p w14:paraId="01592699">
      <w:pPr>
        <w:pStyle w:val="4"/>
        <w:tabs>
          <w:tab w:val="left" w:pos="861"/>
          <w:tab w:val="left" w:pos="1514"/>
        </w:tabs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 xml:space="preserve">def </w:t>
      </w:r>
      <w:r>
        <w:rPr>
          <w:rFonts w:hint="default" w:ascii="Times New Roman" w:hAnsi="Times New Roman" w:cs="Times New Roman"/>
          <w:color w:val="6A5220"/>
          <w:u w:val="single" w:color="69511F"/>
        </w:rPr>
        <w:tab/>
      </w:r>
      <w:r>
        <w:rPr>
          <w:rFonts w:hint="default" w:ascii="Times New Roman" w:hAnsi="Times New Roman" w:cs="Times New Roman"/>
          <w:color w:val="6A5220"/>
          <w:spacing w:val="-4"/>
        </w:rPr>
        <w:t>init</w:t>
      </w:r>
      <w:r>
        <w:rPr>
          <w:rFonts w:hint="default" w:ascii="Times New Roman" w:hAnsi="Times New Roman" w:cs="Times New Roman"/>
          <w:u w:val="single" w:color="69511F"/>
        </w:rPr>
        <w:tab/>
      </w:r>
      <w:r>
        <w:rPr>
          <w:rFonts w:hint="default" w:ascii="Times New Roman" w:hAnsi="Times New Roman" w:cs="Times New Roman"/>
          <w:spacing w:val="-2"/>
        </w:rPr>
        <w:t>(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6D7CA53E">
      <w:pPr>
        <w:pStyle w:val="4"/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{}</w:t>
      </w:r>
    </w:p>
    <w:p w14:paraId="34F13AA6">
      <w:pPr>
        <w:pStyle w:val="4"/>
        <w:spacing w:before="59"/>
        <w:ind w:left="0"/>
        <w:rPr>
          <w:rFonts w:hint="default" w:ascii="Times New Roman" w:hAnsi="Times New Roman" w:cs="Times New Roman"/>
        </w:rPr>
      </w:pPr>
    </w:p>
    <w:p w14:paraId="533F5FE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def</w:t>
      </w:r>
      <w:r>
        <w:rPr>
          <w:rFonts w:hint="default" w:ascii="Times New Roman" w:hAnsi="Times New Roman" w:cs="Times New Roman"/>
          <w:color w:val="0000FF"/>
          <w:spacing w:val="-9"/>
        </w:rPr>
        <w:t xml:space="preserve"> </w:t>
      </w:r>
      <w:r>
        <w:rPr>
          <w:rFonts w:hint="default" w:ascii="Times New Roman" w:hAnsi="Times New Roman" w:cs="Times New Roman"/>
          <w:color w:val="6A5220"/>
        </w:rPr>
        <w:t>register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1080"/>
        </w:rPr>
        <w:t>username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password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3B336713">
      <w:pPr>
        <w:pStyle w:val="4"/>
        <w:spacing w:before="5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if</w:t>
      </w:r>
      <w:r>
        <w:rPr>
          <w:rFonts w:hint="default" w:ascii="Times New Roman" w:hAnsi="Times New Roman" w:cs="Times New Roman"/>
          <w:color w:val="9622B4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username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in</w:t>
      </w:r>
      <w:r>
        <w:rPr>
          <w:rFonts w:hint="default" w:ascii="Times New Roman" w:hAnsi="Times New Roman" w:cs="Times New Roman"/>
          <w:color w:val="0000FF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.users:</w:t>
      </w:r>
    </w:p>
    <w:p w14:paraId="1BF39FD1">
      <w:pPr>
        <w:pStyle w:val="4"/>
        <w:spacing w:before="59" w:line="283" w:lineRule="auto"/>
        <w:ind w:right="58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10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"Username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already</w:t>
      </w:r>
      <w:r>
        <w:rPr>
          <w:rFonts w:hint="default" w:ascii="Times New Roman" w:hAnsi="Times New Roman" w:cs="Times New Roman"/>
          <w:color w:val="A21414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 xml:space="preserve">exists." </w:t>
      </w:r>
      <w:r>
        <w:rPr>
          <w:rFonts w:hint="default" w:ascii="Times New Roman" w:hAnsi="Times New Roman" w:cs="Times New Roman"/>
          <w:color w:val="008000"/>
        </w:rPr>
        <w:t># Hash the password for security</w:t>
      </w:r>
    </w:p>
    <w:p w14:paraId="4BA07D6C">
      <w:pPr>
        <w:pStyle w:val="4"/>
        <w:spacing w:line="285" w:lineRule="auto"/>
        <w:ind w:right="27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hashed_password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 xml:space="preserve">hashlib.sha256(password.encode()).hexdigest()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.users[username] = hashed_password</w:t>
      </w:r>
    </w:p>
    <w:p w14:paraId="072A94C1">
      <w:pPr>
        <w:pStyle w:val="4"/>
        <w:spacing w:line="316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12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True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"Registration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successful."</w:t>
      </w:r>
    </w:p>
    <w:p w14:paraId="71A80EE1">
      <w:pPr>
        <w:pStyle w:val="4"/>
        <w:spacing w:before="56"/>
        <w:ind w:left="0"/>
        <w:rPr>
          <w:rFonts w:hint="default" w:ascii="Times New Roman" w:hAnsi="Times New Roman" w:cs="Times New Roman"/>
        </w:rPr>
      </w:pPr>
    </w:p>
    <w:p w14:paraId="3F0402B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def</w:t>
      </w:r>
      <w:r>
        <w:rPr>
          <w:rFonts w:hint="default" w:ascii="Times New Roman" w:hAnsi="Times New Roman" w:cs="Times New Roman"/>
          <w:color w:val="0000FF"/>
          <w:spacing w:val="-8"/>
        </w:rPr>
        <w:t xml:space="preserve"> </w:t>
      </w:r>
      <w:r>
        <w:rPr>
          <w:rFonts w:hint="default" w:ascii="Times New Roman" w:hAnsi="Times New Roman" w:cs="Times New Roman"/>
          <w:color w:val="6A5220"/>
        </w:rPr>
        <w:t>login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1080"/>
        </w:rPr>
        <w:t>username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password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11927CD1">
      <w:pPr>
        <w:pStyle w:val="4"/>
        <w:spacing w:before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if</w:t>
      </w:r>
      <w:r>
        <w:rPr>
          <w:rFonts w:hint="default" w:ascii="Times New Roman" w:hAnsi="Times New Roman" w:cs="Times New Roman"/>
          <w:color w:val="9622B4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username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not</w:t>
      </w:r>
      <w:r>
        <w:rPr>
          <w:rFonts w:hint="default" w:ascii="Times New Roman" w:hAnsi="Times New Roman" w:cs="Times New Roman"/>
          <w:color w:val="0000FF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in</w:t>
      </w:r>
      <w:r>
        <w:rPr>
          <w:rFonts w:hint="default" w:ascii="Times New Roman" w:hAnsi="Times New Roman" w:cs="Times New Roman"/>
          <w:color w:val="0000FF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.users:</w:t>
      </w:r>
    </w:p>
    <w:p w14:paraId="5AE35601">
      <w:pPr>
        <w:pStyle w:val="4"/>
        <w:spacing w:before="5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10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"Username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not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found."</w:t>
      </w:r>
    </w:p>
    <w:p w14:paraId="2E35A426">
      <w:pPr>
        <w:pStyle w:val="4"/>
        <w:spacing w:before="59"/>
        <w:ind w:left="0"/>
        <w:rPr>
          <w:rFonts w:hint="default" w:ascii="Times New Roman" w:hAnsi="Times New Roman" w:cs="Times New Roman"/>
        </w:rPr>
      </w:pPr>
    </w:p>
    <w:p w14:paraId="2DC20CC0">
      <w:pPr>
        <w:pStyle w:val="4"/>
        <w:spacing w:line="283" w:lineRule="auto"/>
        <w:ind w:right="27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hashed_password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 xml:space="preserve">hashlib.sha256(password.encode()).hexdigest() </w:t>
      </w: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.users[username] == hashed_password:</w:t>
      </w:r>
    </w:p>
    <w:p w14:paraId="4C750942">
      <w:pPr>
        <w:pStyle w:val="4"/>
        <w:spacing w:line="285" w:lineRule="auto"/>
        <w:ind w:right="64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12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True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"Login</w:t>
      </w:r>
      <w:r>
        <w:rPr>
          <w:rFonts w:hint="default" w:ascii="Times New Roman" w:hAnsi="Times New Roman" w:cs="Times New Roman"/>
          <w:color w:val="A21414"/>
          <w:spacing w:val="-10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 xml:space="preserve">successful." </w:t>
      </w:r>
      <w:r>
        <w:rPr>
          <w:rFonts w:hint="default" w:ascii="Times New Roman" w:hAnsi="Times New Roman" w:cs="Times New Roman"/>
          <w:color w:val="9622B4"/>
          <w:spacing w:val="-2"/>
        </w:rPr>
        <w:t>else</w:t>
      </w:r>
      <w:r>
        <w:rPr>
          <w:rFonts w:hint="default" w:ascii="Times New Roman" w:hAnsi="Times New Roman" w:cs="Times New Roman"/>
          <w:spacing w:val="-2"/>
        </w:rPr>
        <w:t>:</w:t>
      </w:r>
    </w:p>
    <w:p w14:paraId="253E7FA4">
      <w:pPr>
        <w:pStyle w:val="4"/>
        <w:spacing w:after="0" w:line="285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640" w:right="708" w:bottom="280" w:left="566" w:header="720" w:footer="720" w:gutter="0"/>
          <w:cols w:space="720" w:num="1"/>
        </w:sectPr>
      </w:pPr>
    </w:p>
    <w:p w14:paraId="139C4819">
      <w:pPr>
        <w:pStyle w:val="4"/>
        <w:spacing w:before="7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"Incorrect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password."</w:t>
      </w:r>
    </w:p>
    <w:p w14:paraId="02FE583B">
      <w:pPr>
        <w:pStyle w:val="4"/>
        <w:spacing w:before="59"/>
        <w:ind w:left="0"/>
        <w:rPr>
          <w:rFonts w:hint="default" w:ascii="Times New Roman" w:hAnsi="Times New Roman" w:cs="Times New Roman"/>
        </w:rPr>
      </w:pPr>
    </w:p>
    <w:p w14:paraId="45D8FCB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def</w:t>
      </w:r>
      <w:r>
        <w:rPr>
          <w:rFonts w:hint="default" w:ascii="Times New Roman" w:hAnsi="Times New Roman" w:cs="Times New Roman"/>
          <w:color w:val="0000FF"/>
          <w:spacing w:val="-3"/>
        </w:rPr>
        <w:t xml:space="preserve"> </w:t>
      </w:r>
      <w:r>
        <w:rPr>
          <w:rFonts w:hint="default" w:ascii="Times New Roman" w:hAnsi="Times New Roman" w:cs="Times New Roman"/>
          <w:color w:val="6A5220"/>
          <w:spacing w:val="-2"/>
        </w:rPr>
        <w:t>display_users</w:t>
      </w:r>
      <w:r>
        <w:rPr>
          <w:rFonts w:hint="default" w:ascii="Times New Roman" w:hAnsi="Times New Roman" w:cs="Times New Roman"/>
          <w:spacing w:val="-2"/>
        </w:rPr>
        <w:t>(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24F18B40">
      <w:pPr>
        <w:pStyle w:val="4"/>
        <w:spacing w:before="58" w:line="283" w:lineRule="auto"/>
        <w:ind w:right="6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"\nCurrent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Registered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Users:"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0000FF"/>
        </w:rPr>
        <w:t xml:space="preserve">not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.users:</w:t>
      </w:r>
    </w:p>
    <w:p w14:paraId="0DD060B0">
      <w:pPr>
        <w:pStyle w:val="4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"No</w:t>
      </w:r>
      <w:r>
        <w:rPr>
          <w:rFonts w:hint="default" w:ascii="Times New Roman" w:hAnsi="Times New Roman" w:cs="Times New Roman"/>
          <w:color w:val="A21414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users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registered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yet."</w:t>
      </w:r>
      <w:r>
        <w:rPr>
          <w:rFonts w:hint="default" w:ascii="Times New Roman" w:hAnsi="Times New Roman" w:cs="Times New Roman"/>
          <w:spacing w:val="-2"/>
        </w:rPr>
        <w:t>)</w:t>
      </w:r>
    </w:p>
    <w:p w14:paraId="7D87A772">
      <w:pPr>
        <w:pStyle w:val="4"/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for</w:t>
      </w:r>
      <w:r>
        <w:rPr>
          <w:rFonts w:hint="default" w:ascii="Times New Roman" w:hAnsi="Times New Roman" w:cs="Times New Roman"/>
          <w:color w:val="9622B4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username,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hashed_password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in</w:t>
      </w:r>
      <w:r>
        <w:rPr>
          <w:rFonts w:hint="default" w:ascii="Times New Roman" w:hAnsi="Times New Roman" w:cs="Times New Roman"/>
          <w:color w:val="0000FF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.users.items():</w:t>
      </w:r>
    </w:p>
    <w:p w14:paraId="677887A8">
      <w:pPr>
        <w:pStyle w:val="4"/>
        <w:spacing w:before="57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>"Username: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{username}</w:t>
      </w:r>
      <w:r>
        <w:rPr>
          <w:rFonts w:hint="default" w:ascii="Times New Roman" w:hAnsi="Times New Roman" w:cs="Times New Roman"/>
          <w:color w:val="A21414"/>
        </w:rPr>
        <w:t>,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Hashed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Password: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{hashed_password[:</w:t>
      </w:r>
      <w:r>
        <w:rPr>
          <w:rFonts w:hint="default" w:ascii="Times New Roman" w:hAnsi="Times New Roman" w:cs="Times New Roman"/>
          <w:color w:val="116644"/>
        </w:rPr>
        <w:t>10</w:t>
      </w:r>
      <w:r>
        <w:rPr>
          <w:rFonts w:hint="default" w:ascii="Times New Roman" w:hAnsi="Times New Roman" w:cs="Times New Roman"/>
        </w:rPr>
        <w:t>]}</w:t>
      </w:r>
      <w:r>
        <w:rPr>
          <w:rFonts w:hint="default" w:ascii="Times New Roman" w:hAnsi="Times New Roman" w:cs="Times New Roman"/>
          <w:color w:val="A21414"/>
        </w:rPr>
        <w:t>..."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Show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first 10 chars of hash</w:t>
      </w:r>
    </w:p>
    <w:p w14:paraId="6AD4EDD1">
      <w:pPr>
        <w:pStyle w:val="4"/>
        <w:spacing w:before="234"/>
        <w:ind w:left="0"/>
        <w:rPr>
          <w:rFonts w:hint="default" w:ascii="Times New Roman" w:hAnsi="Times New Roman" w:cs="Times New Roman"/>
        </w:rPr>
      </w:pPr>
    </w:p>
    <w:p w14:paraId="529F8B60">
      <w:pPr>
        <w:pStyle w:val="4"/>
        <w:tabs>
          <w:tab w:val="left" w:pos="673"/>
          <w:tab w:val="left" w:pos="1629"/>
          <w:tab w:val="left" w:pos="2346"/>
          <w:tab w:val="left" w:pos="318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001080"/>
          <w:u w:val="single" w:color="000F7F"/>
        </w:rPr>
        <w:tab/>
      </w:r>
      <w:r>
        <w:rPr>
          <w:rFonts w:hint="default" w:ascii="Times New Roman" w:hAnsi="Times New Roman" w:cs="Times New Roman"/>
          <w:color w:val="001080"/>
          <w:spacing w:val="-4"/>
        </w:rPr>
        <w:t>name</w:t>
      </w:r>
      <w:r>
        <w:rPr>
          <w:rFonts w:hint="default" w:ascii="Times New Roman" w:hAnsi="Times New Roman" w:cs="Times New Roman"/>
          <w:color w:val="001080"/>
          <w:u w:val="single" w:color="000F7F"/>
        </w:rPr>
        <w:tab/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10"/>
        </w:rPr>
        <w:t>'</w:t>
      </w:r>
      <w:r>
        <w:rPr>
          <w:rFonts w:hint="default" w:ascii="Times New Roman" w:hAnsi="Times New Roman" w:cs="Times New Roman"/>
          <w:color w:val="A21414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4"/>
        </w:rPr>
        <w:t>main</w:t>
      </w:r>
      <w:r>
        <w:rPr>
          <w:rFonts w:hint="default" w:ascii="Times New Roman" w:hAnsi="Times New Roman" w:cs="Times New Roman"/>
          <w:color w:val="A21414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5"/>
        </w:rPr>
        <w:t>'</w:t>
      </w:r>
      <w:r>
        <w:rPr>
          <w:rFonts w:hint="default" w:ascii="Times New Roman" w:hAnsi="Times New Roman" w:cs="Times New Roman"/>
          <w:spacing w:val="-5"/>
        </w:rPr>
        <w:t>:</w:t>
      </w:r>
    </w:p>
    <w:p w14:paraId="08EAFA2E">
      <w:pPr>
        <w:pStyle w:val="4"/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login_system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LoginSystem()</w:t>
      </w:r>
    </w:p>
    <w:p w14:paraId="77515452">
      <w:pPr>
        <w:pStyle w:val="4"/>
        <w:spacing w:before="4" w:line="700" w:lineRule="atLeast"/>
        <w:ind w:right="448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"---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Welcome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to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the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Simple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Login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System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008000"/>
        </w:rPr>
        <w:t># Registration examples</w:t>
      </w:r>
    </w:p>
    <w:p w14:paraId="4BD63333">
      <w:pPr>
        <w:pStyle w:val="4"/>
        <w:spacing w:before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"\n---</w:t>
      </w:r>
      <w:r>
        <w:rPr>
          <w:rFonts w:hint="default" w:ascii="Times New Roman" w:hAnsi="Times New Roman" w:cs="Times New Roman"/>
          <w:color w:val="A21414"/>
          <w:spacing w:val="-1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Registration</w:t>
      </w:r>
      <w:r>
        <w:rPr>
          <w:rFonts w:hint="default" w:ascii="Times New Roman" w:hAnsi="Times New Roman" w:cs="Times New Roman"/>
          <w:color w:val="A21414"/>
          <w:spacing w:val="-1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</w:t>
      </w:r>
      <w:r>
        <w:rPr>
          <w:rFonts w:hint="default" w:ascii="Times New Roman" w:hAnsi="Times New Roman" w:cs="Times New Roman"/>
          <w:color w:val="A21414"/>
          <w:spacing w:val="-5"/>
        </w:rPr>
        <w:t>"</w:t>
      </w:r>
      <w:r>
        <w:rPr>
          <w:rFonts w:hint="default" w:ascii="Times New Roman" w:hAnsi="Times New Roman" w:cs="Times New Roman"/>
          <w:spacing w:val="-5"/>
        </w:rPr>
        <w:t>)</w:t>
      </w:r>
    </w:p>
    <w:p w14:paraId="4B87F834">
      <w:pPr>
        <w:pStyle w:val="4"/>
        <w:spacing w:before="57"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"password123"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"Alice registration: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5D8F0258">
      <w:pPr>
        <w:pStyle w:val="4"/>
        <w:spacing w:before="1"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"securepass"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registration: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2F0D4B42">
      <w:pPr>
        <w:pStyle w:val="4"/>
        <w:spacing w:line="285" w:lineRule="auto"/>
        <w:ind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"anotherpass"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Try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to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register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existing </w:t>
      </w:r>
      <w:r>
        <w:rPr>
          <w:rFonts w:hint="default" w:ascii="Times New Roman" w:hAnsi="Times New Roman" w:cs="Times New Roman"/>
          <w:color w:val="008000"/>
          <w:spacing w:val="-4"/>
        </w:rPr>
        <w:t>user</w:t>
      </w:r>
    </w:p>
    <w:p w14:paraId="4CC8EA82">
      <w:pPr>
        <w:pStyle w:val="4"/>
        <w:spacing w:line="523" w:lineRule="auto"/>
        <w:ind w:right="27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>"Alice</w:t>
      </w:r>
      <w:r>
        <w:rPr>
          <w:rFonts w:hint="default" w:ascii="Times New Roman" w:hAnsi="Times New Roman" w:cs="Times New Roman"/>
          <w:color w:val="A21414"/>
          <w:spacing w:val="-1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re-registration:</w:t>
      </w:r>
      <w:r>
        <w:rPr>
          <w:rFonts w:hint="default" w:ascii="Times New Roman" w:hAnsi="Times New Roman" w:cs="Times New Roman"/>
          <w:color w:val="A21414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spacing w:val="-2"/>
        </w:rPr>
        <w:t>login_system.display_users()</w:t>
      </w:r>
    </w:p>
    <w:p w14:paraId="5DD37D36">
      <w:pPr>
        <w:pStyle w:val="4"/>
        <w:spacing w:line="283" w:lineRule="auto"/>
        <w:ind w:right="79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 xml:space="preserve"># Login examples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"\n---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Login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---"</w:t>
      </w:r>
      <w:r>
        <w:rPr>
          <w:rFonts w:hint="default" w:ascii="Times New Roman" w:hAnsi="Times New Roman" w:cs="Times New Roman"/>
        </w:rPr>
        <w:t>)</w:t>
      </w:r>
    </w:p>
    <w:p w14:paraId="506CBAED">
      <w:pPr>
        <w:pStyle w:val="4"/>
        <w:spacing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"password123"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"Alice login with 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7774159B">
      <w:pPr>
        <w:pStyle w:val="4"/>
        <w:spacing w:before="317"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"wrongpass"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login with incorrect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6FA4B444">
      <w:pPr>
        <w:pStyle w:val="4"/>
        <w:spacing w:before="320"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"charlie"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"newuserpass"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"Charlie login (non-existent user):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17518058">
      <w:pPr>
        <w:pStyle w:val="4"/>
        <w:spacing w:before="316"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"securepass"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login with 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3695EE39">
      <w:pPr>
        <w:pStyle w:val="4"/>
        <w:spacing w:after="0" w:line="285" w:lineRule="auto"/>
        <w:rPr>
          <w:rFonts w:hint="default" w:ascii="Times New Roman" w:hAnsi="Times New Roman" w:cs="Times New Roman"/>
        </w:rPr>
        <w:sectPr>
          <w:pgSz w:w="11910" w:h="16840"/>
          <w:pgMar w:top="680" w:right="708" w:bottom="280" w:left="566" w:header="720" w:footer="720" w:gutter="0"/>
          <w:cols w:space="720" w:num="1"/>
        </w:sectPr>
      </w:pPr>
    </w:p>
    <w:p w14:paraId="32C109C6">
      <w:pPr>
        <w:pStyle w:val="4"/>
        <w:ind w:left="15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4535170" cy="26149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469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5C6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Identification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security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risks</w:t>
      </w:r>
    </w:p>
    <w:p w14:paraId="253F98B6">
      <w:pPr>
        <w:pStyle w:val="4"/>
        <w:spacing w:after="0"/>
        <w:rPr>
          <w:rFonts w:hint="default" w:ascii="Times New Roman" w:hAnsi="Times New Roman" w:cs="Times New Roman"/>
        </w:rPr>
        <w:sectPr>
          <w:pgSz w:w="11910" w:h="16840"/>
          <w:pgMar w:top="700" w:right="708" w:bottom="280" w:left="566" w:header="720" w:footer="720" w:gutter="0"/>
          <w:cols w:space="720" w:num="1"/>
        </w:sectPr>
      </w:pPr>
    </w:p>
    <w:p w14:paraId="1BB36D4D">
      <w:pPr>
        <w:pStyle w:val="4"/>
        <w:ind w:left="15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4905375" cy="70104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756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020">
      <w:pPr>
        <w:spacing w:before="106"/>
        <w:ind w:left="153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5979795</wp:posOffset>
                </wp:positionH>
                <wp:positionV relativeFrom="paragraph">
                  <wp:posOffset>344170</wp:posOffset>
                </wp:positionV>
                <wp:extent cx="377825" cy="21590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6AB1F5">
                            <w:pPr>
                              <w:pStyle w:val="4"/>
                              <w:spacing w:line="320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70.85pt;margin-top:27.1pt;height:17pt;width:29.75pt;mso-position-horizontal-relative:page;z-index:251659264;mso-width-relative:page;mso-height-relative:page;" filled="f" stroked="t" coordsize="21600,21600" o:gfxdata="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UlkhtgA&#10;AAAKAQAADwAAAAAAAAABACAAAAAiAAAAZHJzL2Rvd25yZXYueG1sUEsBAhQAFAAAAAgAh07iQDAg&#10;rUPmAQAA1wMAAA4AAAAAAAAAAQAgAAAAJwEAAGRycy9lMm9Eb2MueG1sUEsFBgAAAAAGAAYAWQEA&#10;AH8FAAAAAA=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1F6AB1F5">
                      <w:pPr>
                        <w:pStyle w:val="4"/>
                        <w:spacing w:line="320" w:lineRule="exact"/>
                        <w:ind w:left="0" w:right="-15"/>
                      </w:pPr>
                      <w:r>
                        <w:rPr>
                          <w:color w:val="1F1F1F"/>
                          <w:spacing w:val="-2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5074920</wp:posOffset>
                </wp:positionH>
                <wp:positionV relativeFrom="paragraph">
                  <wp:posOffset>344170</wp:posOffset>
                </wp:positionV>
                <wp:extent cx="545465" cy="21590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" cy="2159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AC0F01">
                            <w:pPr>
                              <w:pStyle w:val="4"/>
                              <w:spacing w:line="320" w:lineRule="exact"/>
                              <w:ind w:left="1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register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399.6pt;margin-top:27.1pt;height:17pt;width:42.95pt;mso-position-horizontal-relative:page;z-index:251659264;mso-width-relative:page;mso-height-relative:page;" filled="f" stroked="t" coordsize="21600,21600" o:gfxdata="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PngB7XAAAA&#10;CQEAAA8AAAAAAAAAAQAgAAAAIgAAAGRycy9kb3ducmV2LnhtbFBLAQIUABQAAAAIAIdO4kCjGaQZ&#10;5QEAANcDAAAOAAAAAAAAAAEAIAAAACYBAABkcnMvZTJvRG9jLnhtbFBLBQYAAAAABgAGAFkBAAB9&#10;BQAAAAA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21AC0F01">
                      <w:pPr>
                        <w:pStyle w:val="4"/>
                        <w:spacing w:line="320" w:lineRule="exact"/>
                        <w:ind w:left="1" w:right="-15"/>
                      </w:pPr>
                      <w:r>
                        <w:rPr>
                          <w:color w:val="1F1F1F"/>
                          <w:spacing w:val="-2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2496820</wp:posOffset>
                </wp:positionH>
                <wp:positionV relativeFrom="paragraph">
                  <wp:posOffset>344170</wp:posOffset>
                </wp:positionV>
                <wp:extent cx="960755" cy="21590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2159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48120B">
                            <w:pPr>
                              <w:pStyle w:val="4"/>
                              <w:spacing w:line="320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LoginSystem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196.6pt;margin-top:27.1pt;height:17pt;width:75.65pt;mso-position-horizontal-relative:page;z-index:251660288;mso-width-relative:page;mso-height-relative:page;" filled="f" stroked="t" coordsize="21600,21600" o:gfxdata="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qi32M2QAA&#10;AAkBAAAPAAAAAAAAAAEAIAAAACIAAABkcnMvZG93bnJldi54bWxQSwECFAAUAAAACACHTuJA+fq3&#10;NuQBAADXAwAADgAAAAAAAAABACAAAAAoAQAAZHJzL2Uyb0RvYy54bWxQSwUGAAAAAAYABgBZAQAA&#10;fgUAAAAA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2F48120B">
                      <w:pPr>
                        <w:pStyle w:val="4"/>
                        <w:spacing w:line="320" w:lineRule="exact"/>
                        <w:ind w:left="0" w:right="-15"/>
                      </w:pPr>
                      <w:r>
                        <w:rPr>
                          <w:color w:val="1F1F1F"/>
                          <w:spacing w:val="-2"/>
                        </w:rPr>
                        <w:t>LoginSystem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Security Risk Analysis of the Login Syst"/>
      <w:bookmarkEnd w:id="0"/>
      <w:r>
        <w:rPr>
          <w:rFonts w:hint="default" w:ascii="Times New Roman" w:hAnsi="Times New Roman" w:cs="Times New Roman"/>
          <w:b/>
          <w:color w:val="1F1F1F"/>
          <w:sz w:val="28"/>
        </w:rPr>
        <w:t>Security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Risk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Analysis</w:t>
      </w:r>
      <w:r>
        <w:rPr>
          <w:rFonts w:hint="default" w:ascii="Times New Roman" w:hAnsi="Times New Roman" w:cs="Times New Roman"/>
          <w:b/>
          <w:color w:val="1F1F1F"/>
          <w:spacing w:val="-15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of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>the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Login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 xml:space="preserve"> System</w:t>
      </w:r>
    </w:p>
    <w:p w14:paraId="31C91E43">
      <w:pPr>
        <w:spacing w:after="0"/>
        <w:jc w:val="left"/>
        <w:rPr>
          <w:rFonts w:hint="default" w:ascii="Times New Roman" w:hAnsi="Times New Roman" w:cs="Times New Roman"/>
          <w:b/>
          <w:sz w:val="28"/>
        </w:rPr>
        <w:sectPr>
          <w:pgSz w:w="11910" w:h="16840"/>
          <w:pgMar w:top="700" w:right="708" w:bottom="280" w:left="566" w:header="720" w:footer="720" w:gutter="0"/>
          <w:cols w:space="720" w:num="1"/>
        </w:sectPr>
      </w:pPr>
    </w:p>
    <w:p w14:paraId="66C61ACC">
      <w:pPr>
        <w:pStyle w:val="4"/>
        <w:spacing w:before="1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Based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on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analysis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of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</w:rPr>
        <w:t>the</w:t>
      </w:r>
    </w:p>
    <w:p w14:paraId="5092E8B0">
      <w:pPr>
        <w:pStyle w:val="4"/>
        <w:spacing w:before="1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color w:val="1F1F1F"/>
        </w:rPr>
        <w:t>class,</w:t>
      </w:r>
      <w:r>
        <w:rPr>
          <w:rFonts w:hint="default" w:ascii="Times New Roman" w:hAnsi="Times New Roman" w:cs="Times New Roman"/>
          <w:color w:val="1F1F1F"/>
          <w:spacing w:val="-9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particularly</w:t>
      </w:r>
      <w:r>
        <w:rPr>
          <w:rFonts w:hint="default" w:ascii="Times New Roman" w:hAnsi="Times New Roman" w:cs="Times New Roman"/>
          <w:color w:val="1F1F1F"/>
          <w:spacing w:val="-9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</w:rPr>
        <w:t>the</w:t>
      </w:r>
    </w:p>
    <w:p w14:paraId="754C8767">
      <w:pPr>
        <w:spacing w:before="125"/>
        <w:ind w:left="153" w:right="0" w:firstLine="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>and</w:t>
      </w:r>
    </w:p>
    <w:p w14:paraId="1FF18CA8">
      <w:pPr>
        <w:pStyle w:val="4"/>
        <w:spacing w:before="1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color w:val="1F1F1F"/>
          <w:spacing w:val="-2"/>
        </w:rPr>
        <w:t>methods,</w:t>
      </w:r>
    </w:p>
    <w:p w14:paraId="29705463">
      <w:pPr>
        <w:pStyle w:val="4"/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640" w:right="708" w:bottom="280" w:left="566" w:header="720" w:footer="720" w:gutter="0"/>
          <w:cols w:equalWidth="0" w:num="4">
            <w:col w:w="3328" w:space="1479"/>
            <w:col w:w="2582" w:space="824"/>
            <w:col w:w="599" w:space="560"/>
            <w:col w:w="1264"/>
          </w:cols>
        </w:sectPr>
      </w:pPr>
    </w:p>
    <w:p w14:paraId="0DDF08F6">
      <w:pPr>
        <w:pStyle w:val="4"/>
        <w:spacing w:before="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here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are</w:t>
      </w:r>
      <w:r>
        <w:rPr>
          <w:rFonts w:hint="default" w:ascii="Times New Roman" w:hAnsi="Times New Roman" w:cs="Times New Roman"/>
          <w:color w:val="1F1F1F"/>
          <w:spacing w:val="-7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identified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security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</w:rPr>
        <w:t>vulnerabilities:</w:t>
      </w:r>
    </w:p>
    <w:p w14:paraId="50FD8B28">
      <w:pPr>
        <w:pStyle w:val="6"/>
        <w:numPr>
          <w:ilvl w:val="0"/>
          <w:numId w:val="3"/>
        </w:numPr>
        <w:tabs>
          <w:tab w:val="left" w:pos="874"/>
          <w:tab w:val="left" w:pos="6597"/>
        </w:tabs>
        <w:spacing w:before="302" w:after="0" w:line="240" w:lineRule="auto"/>
        <w:ind w:left="87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3423920</wp:posOffset>
                </wp:positionH>
                <wp:positionV relativeFrom="paragraph">
                  <wp:posOffset>184785</wp:posOffset>
                </wp:positionV>
                <wp:extent cx="1073785" cy="21653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21653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DB5AB0">
                            <w:pPr>
                              <w:pStyle w:val="4"/>
                              <w:spacing w:before="1" w:line="320" w:lineRule="exact"/>
                              <w:ind w:left="-1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hashlib.sha256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269.6pt;margin-top:14.55pt;height:17.05pt;width:84.55pt;mso-position-horizontal-relative:page;z-index:-251653120;mso-width-relative:page;mso-height-relative:page;" filled="f" stroked="t" coordsize="21600,21600" o:gfxdata="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lOEi7ZAAAA&#10;CQEAAA8AAAAAAAAAAQAgAAAAIgAAAGRycy9kb3ducmV2LnhtbFBLAQIUABQAAAAIAIdO4kA7OoPN&#10;4wEAANgDAAAOAAAAAAAAAAEAIAAAACgBAABkcnMvZTJvRG9jLnhtbFBLBQYAAAAABgAGAFkBAAB9&#10;BQAAAAA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0EDB5AB0">
                      <w:pPr>
                        <w:pStyle w:val="4"/>
                        <w:spacing w:before="1" w:line="320" w:lineRule="exact"/>
                        <w:ind w:left="-1" w:right="-15"/>
                      </w:pPr>
                      <w:r>
                        <w:rPr>
                          <w:color w:val="1F1F1F"/>
                          <w:spacing w:val="-2"/>
                        </w:rPr>
                        <w:t>hashlib.sha256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>Lack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of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Salting</w:t>
      </w:r>
      <w:r>
        <w:rPr>
          <w:rFonts w:hint="default" w:ascii="Times New Roman" w:hAnsi="Times New Roman" w:cs="Times New Roman"/>
          <w:color w:val="1F1F1F"/>
          <w:sz w:val="28"/>
        </w:rPr>
        <w:t>:</w:t>
      </w:r>
      <w:r>
        <w:rPr>
          <w:rFonts w:hint="default" w:ascii="Times New Roman" w:hAnsi="Times New Roman" w:cs="Times New Roman"/>
          <w:color w:val="1F1F1F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While</w:t>
      </w:r>
      <w:r>
        <w:rPr>
          <w:rFonts w:hint="default" w:ascii="Times New Roman" w:hAnsi="Times New Roman" w:cs="Times New Roman"/>
          <w:color w:val="1F1F1F"/>
          <w:sz w:val="28"/>
        </w:rPr>
        <w:tab/>
      </w:r>
      <w:r>
        <w:rPr>
          <w:rFonts w:hint="default" w:ascii="Times New Roman" w:hAnsi="Times New Roman" w:cs="Times New Roman"/>
          <w:color w:val="1F1F1F"/>
          <w:sz w:val="28"/>
        </w:rPr>
        <w:t>is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used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passwords,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there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is</w:t>
      </w:r>
    </w:p>
    <w:p w14:paraId="1FA4C50F">
      <w:pPr>
        <w:pStyle w:val="4"/>
        <w:spacing w:before="19"/>
        <w:ind w:left="874"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no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salt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implemented.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This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makes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system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vulnerable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to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rainbow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table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attacks.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An attacker with access to the hashed passwords could use precomputed hash tables to find the original passwords, especially for common passwords.</w:t>
      </w:r>
    </w:p>
    <w:p w14:paraId="0C18BB26">
      <w:pPr>
        <w:pStyle w:val="6"/>
        <w:numPr>
          <w:ilvl w:val="0"/>
          <w:numId w:val="3"/>
        </w:numPr>
        <w:tabs>
          <w:tab w:val="left" w:pos="874"/>
          <w:tab w:val="left" w:pos="8587"/>
        </w:tabs>
        <w:spacing w:before="21" w:after="0" w:line="240" w:lineRule="auto"/>
        <w:ind w:left="87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5384165</wp:posOffset>
                </wp:positionH>
                <wp:positionV relativeFrom="paragraph">
                  <wp:posOffset>6350</wp:posOffset>
                </wp:positionV>
                <wp:extent cx="377190" cy="21590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" cy="2159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A41DD">
                            <w:pPr>
                              <w:pStyle w:val="4"/>
                              <w:spacing w:line="320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423.95pt;margin-top:0.5pt;height:17pt;width:29.7pt;mso-position-horizontal-relative:page;z-index:-251654144;mso-width-relative:page;mso-height-relative:page;" filled="f" stroked="t" coordsize="21600,21600" o:gfxdata="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obsc0NYAAAAI&#10;AQAADwAAAAAAAAABACAAAAAiAAAAZHJzL2Rvd25yZXYueG1sUEsBAhQAFAAAAAgAh07iQJ4K7lDl&#10;AQAA1wMAAA4AAAAAAAAAAQAgAAAAJQEAAGRycy9lMm9Eb2MueG1sUEsFBgAAAAAGAAYAWQEAAHwF&#10;AAAAAA=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072A41DD">
                      <w:pPr>
                        <w:pStyle w:val="4"/>
                        <w:spacing w:line="320" w:lineRule="exact"/>
                        <w:ind w:left="0" w:right="-15"/>
                      </w:pPr>
                      <w:r>
                        <w:rPr>
                          <w:color w:val="1F1F1F"/>
                          <w:spacing w:val="-2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>Username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Enumeration</w:t>
      </w:r>
      <w:r>
        <w:rPr>
          <w:rFonts w:hint="default" w:ascii="Times New Roman" w:hAnsi="Times New Roman" w:cs="Times New Roman"/>
          <w:color w:val="1F1F1F"/>
          <w:sz w:val="28"/>
        </w:rPr>
        <w:t>: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error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messages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returned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by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>the</w:t>
      </w:r>
      <w:r>
        <w:rPr>
          <w:rFonts w:hint="default" w:ascii="Times New Roman" w:hAnsi="Times New Roman" w:cs="Times New Roman"/>
          <w:color w:val="1F1F1F"/>
          <w:sz w:val="28"/>
        </w:rPr>
        <w:tab/>
      </w:r>
      <w:r>
        <w:rPr>
          <w:rFonts w:hint="default" w:ascii="Times New Roman" w:hAnsi="Times New Roman" w:cs="Times New Roman"/>
          <w:color w:val="1F1F1F"/>
          <w:sz w:val="28"/>
        </w:rPr>
        <w:t>method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>are</w:t>
      </w:r>
    </w:p>
    <w:p w14:paraId="48C390E1">
      <w:pPr>
        <w:pStyle w:val="4"/>
        <w:spacing w:before="19" w:line="242" w:lineRule="auto"/>
        <w:ind w:left="874"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different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for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non-existent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username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("Username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not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found")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versus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an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incorrect password for a valid</w:t>
      </w:r>
      <w:r>
        <w:rPr>
          <w:rFonts w:hint="default" w:ascii="Times New Roman" w:hAnsi="Times New Roman" w:cs="Times New Roman"/>
          <w:color w:val="1F1F1F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username ("Incorrect</w:t>
      </w:r>
      <w:r>
        <w:rPr>
          <w:rFonts w:hint="default" w:ascii="Times New Roman" w:hAnsi="Times New Roman" w:cs="Times New Roman"/>
          <w:color w:val="1F1F1F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password"). This</w:t>
      </w:r>
      <w:r>
        <w:rPr>
          <w:rFonts w:hint="default" w:ascii="Times New Roman" w:hAnsi="Times New Roman" w:cs="Times New Roman"/>
          <w:color w:val="1F1F1F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allows an</w:t>
      </w:r>
      <w:r>
        <w:rPr>
          <w:rFonts w:hint="default" w:ascii="Times New Roman" w:hAnsi="Times New Roman" w:cs="Times New Roman"/>
          <w:color w:val="1F1F1F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attacker to</w:t>
      </w:r>
    </w:p>
    <w:p w14:paraId="07F28B99">
      <w:pPr>
        <w:pStyle w:val="4"/>
        <w:spacing w:after="0" w:line="242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640" w:right="708" w:bottom="280" w:left="566" w:header="720" w:footer="720" w:gutter="0"/>
          <w:cols w:space="720" w:num="1"/>
        </w:sectPr>
      </w:pPr>
    </w:p>
    <w:p w14:paraId="4879B269">
      <w:pPr>
        <w:pStyle w:val="4"/>
        <w:spacing w:before="60"/>
        <w:ind w:left="8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enumerate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valid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usernames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present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in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system,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which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is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first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step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in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many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 xml:space="preserve">attack </w:t>
      </w:r>
      <w:r>
        <w:rPr>
          <w:rFonts w:hint="default" w:ascii="Times New Roman" w:hAnsi="Times New Roman" w:cs="Times New Roman"/>
          <w:color w:val="1F1F1F"/>
          <w:spacing w:val="-2"/>
        </w:rPr>
        <w:t>scenarios.</w:t>
      </w:r>
    </w:p>
    <w:p w14:paraId="03CA053E">
      <w:pPr>
        <w:pStyle w:val="6"/>
        <w:numPr>
          <w:ilvl w:val="0"/>
          <w:numId w:val="3"/>
        </w:numPr>
        <w:tabs>
          <w:tab w:val="left" w:pos="874"/>
        </w:tabs>
        <w:spacing w:before="0" w:after="0" w:line="240" w:lineRule="auto"/>
        <w:ind w:left="874" w:right="69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9"/>
          <w:sz w:val="28"/>
        </w:rPr>
        <w:t>Brute-</w:t>
      </w:r>
      <w:r>
        <w:rPr>
          <w:rFonts w:hint="default" w:ascii="Times New Roman" w:hAnsi="Times New Roman" w:cs="Times New Roman"/>
          <w:b/>
          <w:color w:val="1F1F1F"/>
          <w:sz w:val="28"/>
        </w:rPr>
        <w:t>Force Attack Vulnerability</w:t>
      </w:r>
      <w:r>
        <w:rPr>
          <w:rFonts w:hint="default" w:ascii="Times New Roman" w:hAnsi="Times New Roman" w:cs="Times New Roman"/>
          <w:color w:val="1F1F1F"/>
          <w:sz w:val="28"/>
        </w:rPr>
        <w:t>: There are no mechanisms in place to prevent or mitigate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brute-force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attacks.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An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attacker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could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repeatedly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try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different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passwords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for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 given username without any rate limiting or account lockout, eventually guessing the correct password.</w:t>
      </w:r>
    </w:p>
    <w:p w14:paraId="577C763D">
      <w:pPr>
        <w:pStyle w:val="6"/>
        <w:numPr>
          <w:ilvl w:val="0"/>
          <w:numId w:val="3"/>
        </w:numPr>
        <w:tabs>
          <w:tab w:val="left" w:pos="874"/>
        </w:tabs>
        <w:spacing w:before="1" w:after="0" w:line="240" w:lineRule="auto"/>
        <w:ind w:left="874" w:right="261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No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12"/>
          <w:sz w:val="28"/>
        </w:rPr>
        <w:t xml:space="preserve">Input </w:t>
      </w:r>
      <w:r>
        <w:rPr>
          <w:rFonts w:hint="default" w:ascii="Times New Roman" w:hAnsi="Times New Roman" w:cs="Times New Roman"/>
          <w:b/>
          <w:color w:val="1F1F1F"/>
          <w:sz w:val="28"/>
        </w:rPr>
        <w:t>Validation/Password Policy</w:t>
      </w:r>
      <w:r>
        <w:rPr>
          <w:rFonts w:hint="default" w:ascii="Times New Roman" w:hAnsi="Times New Roman" w:cs="Times New Roman"/>
          <w:color w:val="1F1F1F"/>
          <w:sz w:val="28"/>
        </w:rPr>
        <w:t>: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system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does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not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enforce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any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 complexity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requirements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(e.g.,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minimum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length,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of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special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characters,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numbers). This allows users to set weak passwords, making them easier to guess. Similarly, there's no validation for usernames.</w:t>
      </w:r>
    </w:p>
    <w:p w14:paraId="29AE01F3">
      <w:pPr>
        <w:pStyle w:val="6"/>
        <w:numPr>
          <w:ilvl w:val="0"/>
          <w:numId w:val="3"/>
        </w:numPr>
        <w:tabs>
          <w:tab w:val="left" w:pos="874"/>
          <w:tab w:val="left" w:pos="5174"/>
        </w:tabs>
        <w:spacing w:before="20" w:after="0" w:line="240" w:lineRule="auto"/>
        <w:ind w:left="87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2915285</wp:posOffset>
                </wp:positionH>
                <wp:positionV relativeFrom="paragraph">
                  <wp:posOffset>5715</wp:posOffset>
                </wp:positionV>
                <wp:extent cx="678815" cy="215900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2159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569D41">
                            <w:pPr>
                              <w:pStyle w:val="4"/>
                              <w:spacing w:line="320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self.users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229.55pt;margin-top:0.45pt;height:17pt;width:53.45pt;mso-position-horizontal-relative:page;z-index:-251652096;mso-width-relative:page;mso-height-relative:page;" filled="f" stroked="t" coordsize="21600,21600" o:gfxdata="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mHxyLXAAAA&#10;BwEAAA8AAAAAAAAAAQAgAAAAIgAAAGRycy9kb3ducmV2LnhtbFBLAQIUABQAAAAIAIdO4kB1gV1+&#10;5QEAANcDAAAOAAAAAAAAAAEAIAAAACYBAABkcnMvZTJvRG9jLnhtbFBLBQYAAAAABgAGAFkBAAB9&#10;BQAAAAA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7B569D41">
                      <w:pPr>
                        <w:pStyle w:val="4"/>
                        <w:spacing w:line="320" w:lineRule="exact"/>
                        <w:ind w:left="0" w:right="-15"/>
                      </w:pPr>
                      <w:r>
                        <w:rPr>
                          <w:color w:val="1F1F1F"/>
                          <w:spacing w:val="-2"/>
                        </w:rPr>
                        <w:t>self.users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>Storage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of</w:t>
      </w:r>
      <w:r>
        <w:rPr>
          <w:rFonts w:hint="default" w:ascii="Times New Roman" w:hAnsi="Times New Roman" w:cs="Times New Roman"/>
          <w:b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Passwords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</w:rPr>
        <w:t>(via</w:t>
      </w:r>
      <w:r>
        <w:rPr>
          <w:rFonts w:hint="default" w:ascii="Times New Roman" w:hAnsi="Times New Roman" w:cs="Times New Roman"/>
          <w:b/>
          <w:color w:val="1F1F1F"/>
          <w:sz w:val="28"/>
        </w:rPr>
        <w:tab/>
      </w:r>
      <w:r>
        <w:rPr>
          <w:rFonts w:hint="default" w:ascii="Times New Roman" w:hAnsi="Times New Roman" w:cs="Times New Roman"/>
          <w:b/>
          <w:color w:val="1F1F1F"/>
          <w:sz w:val="28"/>
        </w:rPr>
        <w:t>dictionary)</w:t>
      </w:r>
      <w:r>
        <w:rPr>
          <w:rFonts w:hint="default" w:ascii="Times New Roman" w:hAnsi="Times New Roman" w:cs="Times New Roman"/>
          <w:color w:val="1F1F1F"/>
          <w:sz w:val="28"/>
        </w:rPr>
        <w:t>: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system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stores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user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data,</w:t>
      </w:r>
    </w:p>
    <w:p w14:paraId="021E566D">
      <w:pPr>
        <w:pStyle w:val="4"/>
        <w:spacing w:before="19"/>
        <w:ind w:left="874"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including hashed passwords, in a simple in-memory dictionary. While this is acceptable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for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simple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demonstration,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in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real-world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application,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this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would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need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to be a secure database. The in-memory storage means data is lost when the application</w:t>
      </w:r>
    </w:p>
    <w:p w14:paraId="33AB3282">
      <w:pPr>
        <w:pStyle w:val="4"/>
        <w:spacing w:after="0"/>
        <w:rPr>
          <w:rFonts w:hint="default" w:ascii="Times New Roman" w:hAnsi="Times New Roman" w:cs="Times New Roman"/>
        </w:rPr>
        <w:sectPr>
          <w:pgSz w:w="11910" w:h="16840"/>
          <w:pgMar w:top="640" w:right="708" w:bottom="280" w:left="566" w:header="720" w:footer="720" w:gutter="0"/>
          <w:cols w:space="720" w:num="1"/>
        </w:sectPr>
      </w:pPr>
    </w:p>
    <w:p w14:paraId="5FA11DED">
      <w:pPr>
        <w:pStyle w:val="4"/>
        <w:spacing w:before="20" w:line="256" w:lineRule="auto"/>
        <w:ind w:left="874" w:right="1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5403850</wp:posOffset>
                </wp:positionH>
                <wp:positionV relativeFrom="paragraph">
                  <wp:posOffset>6350</wp:posOffset>
                </wp:positionV>
                <wp:extent cx="678180" cy="21653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1653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F4D076">
                            <w:pPr>
                              <w:pStyle w:val="4"/>
                              <w:spacing w:line="322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self.users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425.5pt;margin-top:0.5pt;height:17.05pt;width:53.4pt;mso-position-horizontal-relative:page;z-index:251660288;mso-width-relative:page;mso-height-relative:page;" filled="f" stroked="t" coordsize="21600,21600" o:gfxdata="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lifgP1gAAAAgBAAAP&#10;AAAAAAAAAAEAIAAAACIAAABkcnMvZG93bnJldi54bWxQSwECFAAUAAAACACHTuJApaCTFeEBAADZ&#10;AwAADgAAAAAAAAABACAAAAAlAQAAZHJzL2Uyb0RvYy54bWxQSwUGAAAAAAYABgBZAQAAeAUAAAAA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5AF4D076">
                      <w:pPr>
                        <w:pStyle w:val="4"/>
                        <w:spacing w:line="322" w:lineRule="exact"/>
                        <w:ind w:left="0" w:right="-15"/>
                      </w:pPr>
                      <w:r>
                        <w:rPr>
                          <w:color w:val="1F1F1F"/>
                          <w:spacing w:val="-2"/>
                        </w:rPr>
                        <w:t>self.users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1F1F1F"/>
        </w:rPr>
        <w:t>restarts.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More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critically,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if</w:t>
      </w:r>
      <w:r>
        <w:rPr>
          <w:rFonts w:hint="default" w:ascii="Times New Roman" w:hAnsi="Times New Roman" w:cs="Times New Roman"/>
          <w:color w:val="1F1F1F"/>
          <w:spacing w:val="-6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application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is</w:t>
      </w:r>
      <w:r>
        <w:rPr>
          <w:rFonts w:hint="default" w:ascii="Times New Roman" w:hAnsi="Times New Roman" w:cs="Times New Roman"/>
          <w:color w:val="1F1F1F"/>
          <w:spacing w:val="-7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compromised,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 could be directly accessed.</w:t>
      </w:r>
    </w:p>
    <w:p w14:paraId="4DC54FD5">
      <w:pPr>
        <w:pStyle w:val="4"/>
        <w:spacing w:before="257" w:line="283" w:lineRule="auto"/>
        <w:ind w:right="38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Revised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secure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version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 xml:space="preserve">code </w:t>
      </w:r>
      <w:r>
        <w:rPr>
          <w:rFonts w:hint="default" w:ascii="Times New Roman" w:hAnsi="Times New Roman" w:cs="Times New Roman"/>
          <w:color w:val="9622B4"/>
        </w:rPr>
        <w:t xml:space="preserve">import </w:t>
      </w:r>
      <w:r>
        <w:rPr>
          <w:rFonts w:hint="default" w:ascii="Times New Roman" w:hAnsi="Times New Roman" w:cs="Times New Roman"/>
        </w:rPr>
        <w:t>hashlib</w:t>
      </w:r>
    </w:p>
    <w:p w14:paraId="0A4DBD5F">
      <w:pPr>
        <w:pStyle w:val="4"/>
        <w:spacing w:line="320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import</w:t>
      </w:r>
      <w:r>
        <w:rPr>
          <w:rFonts w:hint="default" w:ascii="Times New Roman" w:hAnsi="Times New Roman" w:cs="Times New Roman"/>
          <w:color w:val="9622B4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os</w:t>
      </w:r>
    </w:p>
    <w:p w14:paraId="2A4CAB24">
      <w:pPr>
        <w:pStyle w:val="4"/>
        <w:spacing w:before="116"/>
        <w:ind w:left="0"/>
        <w:rPr>
          <w:rFonts w:hint="default" w:ascii="Times New Roman" w:hAnsi="Times New Roman" w:cs="Times New Roman"/>
        </w:rPr>
      </w:pPr>
    </w:p>
    <w:p w14:paraId="7A4F0022">
      <w:pPr>
        <w:pStyle w:val="4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class</w:t>
      </w:r>
      <w:r>
        <w:rPr>
          <w:rFonts w:hint="default" w:ascii="Times New Roman" w:hAnsi="Times New Roman" w:cs="Times New Roman"/>
          <w:color w:val="0000FF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LoginSystem:</w:t>
      </w:r>
    </w:p>
    <w:p w14:paraId="1D74C3EF">
      <w:pPr>
        <w:pStyle w:val="4"/>
        <w:tabs>
          <w:tab w:val="left" w:pos="861"/>
          <w:tab w:val="left" w:pos="1514"/>
        </w:tabs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 xml:space="preserve">def </w:t>
      </w:r>
      <w:r>
        <w:rPr>
          <w:rFonts w:hint="default" w:ascii="Times New Roman" w:hAnsi="Times New Roman" w:cs="Times New Roman"/>
          <w:color w:val="6A5220"/>
          <w:u w:val="single" w:color="69511F"/>
        </w:rPr>
        <w:tab/>
      </w:r>
      <w:r>
        <w:rPr>
          <w:rFonts w:hint="default" w:ascii="Times New Roman" w:hAnsi="Times New Roman" w:cs="Times New Roman"/>
          <w:color w:val="6A5220"/>
          <w:spacing w:val="-4"/>
        </w:rPr>
        <w:t>init</w:t>
      </w:r>
      <w:r>
        <w:rPr>
          <w:rFonts w:hint="default" w:ascii="Times New Roman" w:hAnsi="Times New Roman" w:cs="Times New Roman"/>
          <w:u w:val="single" w:color="69511F"/>
        </w:rPr>
        <w:tab/>
      </w:r>
      <w:r>
        <w:rPr>
          <w:rFonts w:hint="default" w:ascii="Times New Roman" w:hAnsi="Times New Roman" w:cs="Times New Roman"/>
          <w:spacing w:val="-2"/>
        </w:rPr>
        <w:t>(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3D043A23">
      <w:pPr>
        <w:pStyle w:val="4"/>
        <w:spacing w:before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{}</w:t>
      </w:r>
    </w:p>
    <w:p w14:paraId="16AB530C">
      <w:pPr>
        <w:pStyle w:val="4"/>
        <w:spacing w:before="57"/>
        <w:ind w:left="0"/>
        <w:rPr>
          <w:rFonts w:hint="default" w:ascii="Times New Roman" w:hAnsi="Times New Roman" w:cs="Times New Roman"/>
        </w:rPr>
      </w:pPr>
    </w:p>
    <w:p w14:paraId="0EBCE4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def</w:t>
      </w:r>
      <w:r>
        <w:rPr>
          <w:rFonts w:hint="default" w:ascii="Times New Roman" w:hAnsi="Times New Roman" w:cs="Times New Roman"/>
          <w:color w:val="0000FF"/>
          <w:spacing w:val="-9"/>
        </w:rPr>
        <w:t xml:space="preserve"> </w:t>
      </w:r>
      <w:r>
        <w:rPr>
          <w:rFonts w:hint="default" w:ascii="Times New Roman" w:hAnsi="Times New Roman" w:cs="Times New Roman"/>
          <w:color w:val="6A5220"/>
        </w:rPr>
        <w:t>register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1080"/>
        </w:rPr>
        <w:t>username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password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419028FF">
      <w:pPr>
        <w:pStyle w:val="4"/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if</w:t>
      </w:r>
      <w:r>
        <w:rPr>
          <w:rFonts w:hint="default" w:ascii="Times New Roman" w:hAnsi="Times New Roman" w:cs="Times New Roman"/>
          <w:color w:val="9622B4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username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in</w:t>
      </w:r>
      <w:r>
        <w:rPr>
          <w:rFonts w:hint="default" w:ascii="Times New Roman" w:hAnsi="Times New Roman" w:cs="Times New Roman"/>
          <w:color w:val="0000FF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.users:</w:t>
      </w:r>
    </w:p>
    <w:p w14:paraId="2CA2C1E0">
      <w:pPr>
        <w:pStyle w:val="4"/>
        <w:spacing w:before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9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"Username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already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exists."</w:t>
      </w:r>
    </w:p>
    <w:p w14:paraId="0101EF18">
      <w:pPr>
        <w:pStyle w:val="4"/>
        <w:spacing w:before="57" w:line="283" w:lineRule="auto"/>
        <w:ind w:right="18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Basic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password</w:t>
      </w:r>
      <w:r>
        <w:rPr>
          <w:rFonts w:hint="default" w:ascii="Times New Roman" w:hAnsi="Times New Roman" w:cs="Times New Roman"/>
          <w:color w:val="008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policy: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minimum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length</w:t>
      </w:r>
      <w:r>
        <w:rPr>
          <w:rFonts w:hint="default" w:ascii="Times New Roman" w:hAnsi="Times New Roman" w:cs="Times New Roman"/>
          <w:color w:val="008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of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8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characters </w:t>
      </w: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6A5220"/>
        </w:rPr>
        <w:t>len</w:t>
      </w:r>
      <w:r>
        <w:rPr>
          <w:rFonts w:hint="default" w:ascii="Times New Roman" w:hAnsi="Times New Roman" w:cs="Times New Roman"/>
        </w:rPr>
        <w:t xml:space="preserve">(password) &lt; </w:t>
      </w:r>
      <w:r>
        <w:rPr>
          <w:rFonts w:hint="default" w:ascii="Times New Roman" w:hAnsi="Times New Roman" w:cs="Times New Roman"/>
          <w:color w:val="116644"/>
        </w:rPr>
        <w:t>8</w:t>
      </w:r>
      <w:r>
        <w:rPr>
          <w:rFonts w:hint="default" w:ascii="Times New Roman" w:hAnsi="Times New Roman" w:cs="Times New Roman"/>
        </w:rPr>
        <w:t>:</w:t>
      </w:r>
    </w:p>
    <w:p w14:paraId="5015F491">
      <w:pPr>
        <w:pStyle w:val="4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"Password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must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be</w:t>
      </w:r>
      <w:r>
        <w:rPr>
          <w:rFonts w:hint="default" w:ascii="Times New Roman" w:hAnsi="Times New Roman" w:cs="Times New Roman"/>
          <w:color w:val="A21414"/>
          <w:spacing w:val="-2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at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least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8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characters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long."</w:t>
      </w:r>
    </w:p>
    <w:p w14:paraId="6FA5E322">
      <w:pPr>
        <w:pStyle w:val="4"/>
        <w:spacing w:before="57"/>
        <w:ind w:left="0"/>
        <w:rPr>
          <w:rFonts w:hint="default" w:ascii="Times New Roman" w:hAnsi="Times New Roman" w:cs="Times New Roman"/>
        </w:rPr>
      </w:pPr>
    </w:p>
    <w:p w14:paraId="761ED07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Generate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unique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salt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for</w:t>
      </w:r>
      <w:r>
        <w:rPr>
          <w:rFonts w:hint="default" w:ascii="Times New Roman" w:hAnsi="Times New Roman" w:cs="Times New Roman"/>
          <w:color w:val="008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each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  <w:spacing w:val="-4"/>
        </w:rPr>
        <w:t>user</w:t>
      </w:r>
    </w:p>
    <w:p w14:paraId="6F2BC023">
      <w:pPr>
        <w:pStyle w:val="4"/>
        <w:spacing w:before="60" w:line="28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os.urandom(</w:t>
      </w:r>
      <w:r>
        <w:rPr>
          <w:rFonts w:hint="default" w:ascii="Times New Roman" w:hAnsi="Times New Roman" w:cs="Times New Roman"/>
          <w:color w:val="116644"/>
        </w:rPr>
        <w:t>16</w:t>
      </w:r>
      <w:r>
        <w:rPr>
          <w:rFonts w:hint="default" w:ascii="Times New Roman" w:hAnsi="Times New Roman" w:cs="Times New Roman"/>
        </w:rPr>
        <w:t>).</w:t>
      </w:r>
      <w:r>
        <w:rPr>
          <w:rFonts w:hint="default" w:ascii="Times New Roman" w:hAnsi="Times New Roman" w:cs="Times New Roman"/>
          <w:color w:val="6A5220"/>
        </w:rPr>
        <w:t>hex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16-byte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random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salt,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converted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to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hex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string # Concatenate salt with password before hashing</w:t>
      </w:r>
    </w:p>
    <w:p w14:paraId="411DEBD3">
      <w:pPr>
        <w:pStyle w:val="4"/>
        <w:spacing w:line="283" w:lineRule="auto"/>
        <w:ind w:right="10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 xml:space="preserve"># Ensure consistent encoding for both salt and password </w:t>
      </w:r>
      <w:r>
        <w:rPr>
          <w:rFonts w:hint="default" w:ascii="Times New Roman" w:hAnsi="Times New Roman" w:cs="Times New Roman"/>
        </w:rPr>
        <w:t>salted_password = (salt + password).encode(</w:t>
      </w:r>
      <w:r>
        <w:rPr>
          <w:rFonts w:hint="default" w:ascii="Times New Roman" w:hAnsi="Times New Roman" w:cs="Times New Roman"/>
          <w:color w:val="A21414"/>
        </w:rPr>
        <w:t>'utf-8'</w:t>
      </w:r>
      <w:r>
        <w:rPr>
          <w:rFonts w:hint="default" w:ascii="Times New Roman" w:hAnsi="Times New Roman" w:cs="Times New Roman"/>
        </w:rPr>
        <w:t>) hashed_password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 xml:space="preserve">hashlib.sha256(salted_password).hexdigest() </w:t>
      </w:r>
      <w:r>
        <w:rPr>
          <w:rFonts w:hint="default" w:ascii="Times New Roman" w:hAnsi="Times New Roman" w:cs="Times New Roman"/>
          <w:color w:val="008000"/>
        </w:rPr>
        <w:t xml:space="preserve"># Store both the salt and the hashed password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.users[username] = (salt, hashed_password)</w:t>
      </w:r>
    </w:p>
    <w:p w14:paraId="027885C3">
      <w:pPr>
        <w:pStyle w:val="4"/>
        <w:spacing w:line="523" w:lineRule="auto"/>
        <w:ind w:right="38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return</w:t>
      </w:r>
      <w:r>
        <w:rPr>
          <w:rFonts w:hint="default" w:ascii="Times New Roman" w:hAnsi="Times New Roman" w:cs="Times New Roman"/>
          <w:color w:val="9622B4"/>
          <w:spacing w:val="-13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True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"Registration</w:t>
      </w:r>
      <w:r>
        <w:rPr>
          <w:rFonts w:hint="default" w:ascii="Times New Roman" w:hAnsi="Times New Roman" w:cs="Times New Roman"/>
          <w:color w:val="A21414"/>
          <w:spacing w:val="-12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 xml:space="preserve">successful." </w:t>
      </w:r>
      <w:r>
        <w:rPr>
          <w:rFonts w:hint="default" w:ascii="Times New Roman" w:hAnsi="Times New Roman" w:cs="Times New Roman"/>
          <w:color w:val="0000FF"/>
        </w:rPr>
        <w:t xml:space="preserve">def </w:t>
      </w:r>
      <w:r>
        <w:rPr>
          <w:rFonts w:hint="default" w:ascii="Times New Roman" w:hAnsi="Times New Roman" w:cs="Times New Roman"/>
          <w:color w:val="6A5220"/>
        </w:rPr>
        <w:t>login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001080"/>
        </w:rPr>
        <w:t>username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001080"/>
        </w:rPr>
        <w:t>password</w:t>
      </w:r>
      <w:r>
        <w:rPr>
          <w:rFonts w:hint="default" w:ascii="Times New Roman" w:hAnsi="Times New Roman" w:cs="Times New Roman"/>
        </w:rPr>
        <w:t>):</w:t>
      </w:r>
    </w:p>
    <w:p w14:paraId="2B056AAE">
      <w:pPr>
        <w:pStyle w:val="4"/>
        <w:spacing w:before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color w:val="1F1F1F"/>
          <w:spacing w:val="-2"/>
        </w:rPr>
        <w:t>dictionary</w:t>
      </w:r>
    </w:p>
    <w:p w14:paraId="3312951C">
      <w:pPr>
        <w:pStyle w:val="4"/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640" w:right="708" w:bottom="280" w:left="566" w:header="720" w:footer="720" w:gutter="0"/>
          <w:cols w:equalWidth="0" w:num="2">
            <w:col w:w="8556" w:space="384"/>
            <w:col w:w="1696"/>
          </w:cols>
        </w:sectPr>
      </w:pPr>
    </w:p>
    <w:p w14:paraId="1A4A1CA2">
      <w:pPr>
        <w:pStyle w:val="4"/>
        <w:spacing w:before="7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if</w:t>
      </w:r>
      <w:r>
        <w:rPr>
          <w:rFonts w:hint="default" w:ascii="Times New Roman" w:hAnsi="Times New Roman" w:cs="Times New Roman"/>
          <w:color w:val="9622B4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username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not</w:t>
      </w:r>
      <w:r>
        <w:rPr>
          <w:rFonts w:hint="default" w:ascii="Times New Roman" w:hAnsi="Times New Roman" w:cs="Times New Roman"/>
          <w:color w:val="0000FF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00FF"/>
        </w:rPr>
        <w:t>in</w:t>
      </w:r>
      <w:r>
        <w:rPr>
          <w:rFonts w:hint="default" w:ascii="Times New Roman" w:hAnsi="Times New Roman" w:cs="Times New Roman"/>
          <w:color w:val="0000FF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.users:</w:t>
      </w:r>
    </w:p>
    <w:p w14:paraId="58EFE1DF">
      <w:pPr>
        <w:pStyle w:val="4"/>
        <w:spacing w:before="60"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Prevent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username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enumeration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by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returning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generic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error </w:t>
      </w:r>
      <w:r>
        <w:rPr>
          <w:rFonts w:hint="default" w:ascii="Times New Roman" w:hAnsi="Times New Roman" w:cs="Times New Roman"/>
          <w:color w:val="9622B4"/>
        </w:rPr>
        <w:t xml:space="preserve">return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A21414"/>
        </w:rPr>
        <w:t>"Invalid username or password."</w:t>
      </w:r>
    </w:p>
    <w:p w14:paraId="2A5C02B3">
      <w:pPr>
        <w:pStyle w:val="4"/>
        <w:spacing w:before="3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Retrieve</w:t>
      </w:r>
      <w:r>
        <w:rPr>
          <w:rFonts w:hint="default" w:ascii="Times New Roman" w:hAnsi="Times New Roman" w:cs="Times New Roman"/>
          <w:color w:val="008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the</w:t>
      </w:r>
      <w:r>
        <w:rPr>
          <w:rFonts w:hint="default" w:ascii="Times New Roman" w:hAnsi="Times New Roman" w:cs="Times New Roman"/>
          <w:color w:val="008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stored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salt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and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hashed</w:t>
      </w:r>
      <w:r>
        <w:rPr>
          <w:rFonts w:hint="default" w:ascii="Times New Roman" w:hAnsi="Times New Roman" w:cs="Times New Roman"/>
          <w:color w:val="008000"/>
          <w:spacing w:val="-2"/>
        </w:rPr>
        <w:t xml:space="preserve"> password</w:t>
      </w:r>
    </w:p>
    <w:p w14:paraId="175B781B">
      <w:pPr>
        <w:pStyle w:val="4"/>
        <w:spacing w:before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stored_salt,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stored_hashed_password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.users[username]</w:t>
      </w:r>
    </w:p>
    <w:p w14:paraId="5D531CF5">
      <w:pPr>
        <w:pStyle w:val="4"/>
        <w:spacing w:before="58" w:line="283" w:lineRule="auto"/>
        <w:ind w:right="165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 xml:space="preserve"># Concatenate the retrieved salt with the provided password and hash it </w:t>
      </w:r>
      <w:r>
        <w:rPr>
          <w:rFonts w:hint="default" w:ascii="Times New Roman" w:hAnsi="Times New Roman" w:cs="Times New Roman"/>
        </w:rPr>
        <w:t>salted_input_password = (stored_salt + password).encode(</w:t>
      </w:r>
      <w:r>
        <w:rPr>
          <w:rFonts w:hint="default" w:ascii="Times New Roman" w:hAnsi="Times New Roman" w:cs="Times New Roman"/>
          <w:color w:val="A21414"/>
        </w:rPr>
        <w:t>'utf-8'</w:t>
      </w:r>
      <w:r>
        <w:rPr>
          <w:rFonts w:hint="default" w:ascii="Times New Roman" w:hAnsi="Times New Roman" w:cs="Times New Roman"/>
        </w:rPr>
        <w:t>) hashed_input_password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 xml:space="preserve">hashlib.sha256(salted_input_password).hexdigest() </w:t>
      </w:r>
      <w:r>
        <w:rPr>
          <w:rFonts w:hint="default" w:ascii="Times New Roman" w:hAnsi="Times New Roman" w:cs="Times New Roman"/>
          <w:color w:val="008000"/>
        </w:rPr>
        <w:t># Compare the newly generated hash with the stored hash</w:t>
      </w:r>
    </w:p>
    <w:p w14:paraId="304FB4E2">
      <w:pPr>
        <w:pStyle w:val="4"/>
        <w:spacing w:line="285" w:lineRule="auto"/>
        <w:ind w:right="36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>if</w:t>
      </w:r>
      <w:r>
        <w:rPr>
          <w:rFonts w:hint="default" w:ascii="Times New Roman" w:hAnsi="Times New Roman" w:cs="Times New Roman"/>
          <w:color w:val="9622B4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hashed_input_password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 xml:space="preserve">stored_hashed_password: </w:t>
      </w:r>
      <w:r>
        <w:rPr>
          <w:rFonts w:hint="default" w:ascii="Times New Roman" w:hAnsi="Times New Roman" w:cs="Times New Roman"/>
          <w:color w:val="9622B4"/>
        </w:rPr>
        <w:t xml:space="preserve">return </w:t>
      </w:r>
      <w:r>
        <w:rPr>
          <w:rFonts w:hint="default" w:ascii="Times New Roman" w:hAnsi="Times New Roman" w:cs="Times New Roman"/>
          <w:color w:val="0000FF"/>
        </w:rPr>
        <w:t>True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A21414"/>
        </w:rPr>
        <w:t>"Login successful."</w:t>
      </w:r>
    </w:p>
    <w:p w14:paraId="2356E7E7">
      <w:pPr>
        <w:pStyle w:val="4"/>
        <w:spacing w:line="316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  <w:spacing w:val="-2"/>
        </w:rPr>
        <w:t>else</w:t>
      </w:r>
      <w:r>
        <w:rPr>
          <w:rFonts w:hint="default" w:ascii="Times New Roman" w:hAnsi="Times New Roman" w:cs="Times New Roman"/>
          <w:spacing w:val="-2"/>
        </w:rPr>
        <w:t>:</w:t>
      </w:r>
    </w:p>
    <w:p w14:paraId="0C34FD89">
      <w:pPr>
        <w:pStyle w:val="4"/>
        <w:spacing w:before="56" w:line="285" w:lineRule="auto"/>
        <w:ind w:right="375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Return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generic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error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for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incorrect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password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as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well </w:t>
      </w:r>
      <w:r>
        <w:rPr>
          <w:rFonts w:hint="default" w:ascii="Times New Roman" w:hAnsi="Times New Roman" w:cs="Times New Roman"/>
          <w:color w:val="9622B4"/>
        </w:rPr>
        <w:t xml:space="preserve">return </w:t>
      </w:r>
      <w:r>
        <w:rPr>
          <w:rFonts w:hint="default" w:ascii="Times New Roman" w:hAnsi="Times New Roman" w:cs="Times New Roman"/>
          <w:color w:val="0000FF"/>
        </w:rPr>
        <w:t>False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A21414"/>
        </w:rPr>
        <w:t>"Invalid username or password."</w:t>
      </w:r>
    </w:p>
    <w:p w14:paraId="716AF8F2">
      <w:pPr>
        <w:pStyle w:val="4"/>
        <w:spacing w:before="3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FF"/>
        </w:rPr>
        <w:t>def</w:t>
      </w:r>
      <w:r>
        <w:rPr>
          <w:rFonts w:hint="default" w:ascii="Times New Roman" w:hAnsi="Times New Roman" w:cs="Times New Roman"/>
          <w:color w:val="0000FF"/>
          <w:spacing w:val="-3"/>
        </w:rPr>
        <w:t xml:space="preserve"> </w:t>
      </w:r>
      <w:r>
        <w:rPr>
          <w:rFonts w:hint="default" w:ascii="Times New Roman" w:hAnsi="Times New Roman" w:cs="Times New Roman"/>
          <w:color w:val="6A5220"/>
          <w:spacing w:val="-2"/>
        </w:rPr>
        <w:t>display_users</w:t>
      </w:r>
      <w:r>
        <w:rPr>
          <w:rFonts w:hint="default" w:ascii="Times New Roman" w:hAnsi="Times New Roman" w:cs="Times New Roman"/>
          <w:spacing w:val="-2"/>
        </w:rPr>
        <w:t>(</w:t>
      </w:r>
      <w:r>
        <w:rPr>
          <w:rFonts w:hint="default" w:ascii="Times New Roman" w:hAnsi="Times New Roman" w:cs="Times New Roman"/>
          <w:color w:val="001080"/>
          <w:spacing w:val="-2"/>
        </w:rPr>
        <w:t>self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53847C88">
      <w:pPr>
        <w:pStyle w:val="4"/>
        <w:spacing w:before="57" w:line="285" w:lineRule="auto"/>
        <w:ind w:right="6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"\nCurrent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Registered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Users:"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0000FF"/>
        </w:rPr>
        <w:t xml:space="preserve">not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>.users:</w:t>
      </w:r>
    </w:p>
    <w:p w14:paraId="0D0363BE">
      <w:pPr>
        <w:pStyle w:val="4"/>
        <w:spacing w:line="316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"No</w:t>
      </w:r>
      <w:r>
        <w:rPr>
          <w:rFonts w:hint="default" w:ascii="Times New Roman" w:hAnsi="Times New Roman" w:cs="Times New Roman"/>
          <w:color w:val="A21414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users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registered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</w:rPr>
        <w:t>yet."</w:t>
      </w:r>
      <w:r>
        <w:rPr>
          <w:rFonts w:hint="default" w:ascii="Times New Roman" w:hAnsi="Times New Roman" w:cs="Times New Roman"/>
          <w:spacing w:val="-2"/>
        </w:rPr>
        <w:t>)</w:t>
      </w:r>
    </w:p>
    <w:p w14:paraId="1C79A025">
      <w:pPr>
        <w:pStyle w:val="4"/>
        <w:spacing w:before="57" w:line="285" w:lineRule="auto"/>
        <w:ind w:right="21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 xml:space="preserve">for </w:t>
      </w:r>
      <w:r>
        <w:rPr>
          <w:rFonts w:hint="default" w:ascii="Times New Roman" w:hAnsi="Times New Roman" w:cs="Times New Roman"/>
        </w:rPr>
        <w:t xml:space="preserve">username, (salt, hashed_password) </w:t>
      </w:r>
      <w:r>
        <w:rPr>
          <w:rFonts w:hint="default" w:ascii="Times New Roman" w:hAnsi="Times New Roman" w:cs="Times New Roman"/>
          <w:color w:val="0000FF"/>
        </w:rPr>
        <w:t xml:space="preserve">in </w:t>
      </w:r>
      <w:r>
        <w:rPr>
          <w:rFonts w:hint="default" w:ascii="Times New Roman" w:hAnsi="Times New Roman" w:cs="Times New Roman"/>
          <w:color w:val="001080"/>
        </w:rPr>
        <w:t>self</w:t>
      </w:r>
      <w:r>
        <w:rPr>
          <w:rFonts w:hint="default" w:ascii="Times New Roman" w:hAnsi="Times New Roman" w:cs="Times New Roman"/>
        </w:rPr>
        <w:t xml:space="preserve">.users.items():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>"Username: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{username}</w:t>
      </w:r>
      <w:r>
        <w:rPr>
          <w:rFonts w:hint="default" w:ascii="Times New Roman" w:hAnsi="Times New Roman" w:cs="Times New Roman"/>
          <w:color w:val="A21414"/>
        </w:rPr>
        <w:t>,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Salt: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{salt[:</w:t>
      </w:r>
      <w:r>
        <w:rPr>
          <w:rFonts w:hint="default" w:ascii="Times New Roman" w:hAnsi="Times New Roman" w:cs="Times New Roman"/>
          <w:color w:val="116644"/>
        </w:rPr>
        <w:t>8</w:t>
      </w:r>
      <w:r>
        <w:rPr>
          <w:rFonts w:hint="default" w:ascii="Times New Roman" w:hAnsi="Times New Roman" w:cs="Times New Roman"/>
        </w:rPr>
        <w:t>]}</w:t>
      </w:r>
      <w:r>
        <w:rPr>
          <w:rFonts w:hint="default" w:ascii="Times New Roman" w:hAnsi="Times New Roman" w:cs="Times New Roman"/>
          <w:color w:val="A21414"/>
        </w:rPr>
        <w:t>...,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Hashed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Password:</w:t>
      </w:r>
    </w:p>
    <w:p w14:paraId="20BC3494">
      <w:pPr>
        <w:pStyle w:val="4"/>
        <w:spacing w:line="316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{hashed_password[:</w:t>
      </w:r>
      <w:r>
        <w:rPr>
          <w:rFonts w:hint="default" w:ascii="Times New Roman" w:hAnsi="Times New Roman" w:cs="Times New Roman"/>
          <w:color w:val="116644"/>
        </w:rPr>
        <w:t>10</w:t>
      </w:r>
      <w:r>
        <w:rPr>
          <w:rFonts w:hint="default" w:ascii="Times New Roman" w:hAnsi="Times New Roman" w:cs="Times New Roman"/>
        </w:rPr>
        <w:t>]}</w:t>
      </w:r>
      <w:r>
        <w:rPr>
          <w:rFonts w:hint="default" w:ascii="Times New Roman" w:hAnsi="Times New Roman" w:cs="Times New Roman"/>
          <w:color w:val="A21414"/>
        </w:rPr>
        <w:t>..."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Show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first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8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chars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of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salt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and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10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of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  <w:spacing w:val="-4"/>
        </w:rPr>
        <w:t>hash</w:t>
      </w:r>
    </w:p>
    <w:p w14:paraId="045626E8">
      <w:pPr>
        <w:pStyle w:val="4"/>
        <w:spacing w:before="299"/>
        <w:ind w:left="0"/>
        <w:rPr>
          <w:rFonts w:hint="default" w:ascii="Times New Roman" w:hAnsi="Times New Roman" w:cs="Times New Roman"/>
        </w:rPr>
      </w:pPr>
    </w:p>
    <w:p w14:paraId="1646CF59">
      <w:pPr>
        <w:pStyle w:val="4"/>
        <w:tabs>
          <w:tab w:val="left" w:pos="673"/>
          <w:tab w:val="left" w:pos="1629"/>
          <w:tab w:val="left" w:pos="2346"/>
          <w:tab w:val="left" w:pos="318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9622B4"/>
        </w:rPr>
        <w:t xml:space="preserve">if </w:t>
      </w:r>
      <w:r>
        <w:rPr>
          <w:rFonts w:hint="default" w:ascii="Times New Roman" w:hAnsi="Times New Roman" w:cs="Times New Roman"/>
          <w:color w:val="001080"/>
          <w:u w:val="single" w:color="000F7F"/>
        </w:rPr>
        <w:tab/>
      </w:r>
      <w:r>
        <w:rPr>
          <w:rFonts w:hint="default" w:ascii="Times New Roman" w:hAnsi="Times New Roman" w:cs="Times New Roman"/>
          <w:color w:val="001080"/>
          <w:spacing w:val="-4"/>
        </w:rPr>
        <w:t>name</w:t>
      </w:r>
      <w:r>
        <w:rPr>
          <w:rFonts w:hint="default" w:ascii="Times New Roman" w:hAnsi="Times New Roman" w:cs="Times New Roman"/>
          <w:color w:val="001080"/>
          <w:u w:val="single" w:color="000F7F"/>
        </w:rPr>
        <w:tab/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10"/>
        </w:rPr>
        <w:t>'</w:t>
      </w:r>
      <w:r>
        <w:rPr>
          <w:rFonts w:hint="default" w:ascii="Times New Roman" w:hAnsi="Times New Roman" w:cs="Times New Roman"/>
          <w:color w:val="A21414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4"/>
        </w:rPr>
        <w:t>main</w:t>
      </w:r>
      <w:r>
        <w:rPr>
          <w:rFonts w:hint="default" w:ascii="Times New Roman" w:hAnsi="Times New Roman" w:cs="Times New Roman"/>
          <w:color w:val="A21414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5"/>
        </w:rPr>
        <w:t>'</w:t>
      </w:r>
      <w:r>
        <w:rPr>
          <w:rFonts w:hint="default" w:ascii="Times New Roman" w:hAnsi="Times New Roman" w:cs="Times New Roman"/>
          <w:spacing w:val="-5"/>
        </w:rPr>
        <w:t>:</w:t>
      </w:r>
    </w:p>
    <w:p w14:paraId="4BB659BE">
      <w:pPr>
        <w:pStyle w:val="4"/>
        <w:spacing w:before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login_system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LoginSystem()</w:t>
      </w:r>
    </w:p>
    <w:p w14:paraId="3DDBEBE3">
      <w:pPr>
        <w:pStyle w:val="4"/>
        <w:spacing w:before="78" w:line="704" w:lineRule="exact"/>
        <w:ind w:right="21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"---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Welcome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to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the</w:t>
      </w:r>
      <w:r>
        <w:rPr>
          <w:rFonts w:hint="default" w:ascii="Times New Roman" w:hAnsi="Times New Roman" w:cs="Times New Roman"/>
          <w:color w:val="A21414"/>
          <w:spacing w:val="-3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Simple</w:t>
      </w:r>
      <w:r>
        <w:rPr>
          <w:rFonts w:hint="default" w:ascii="Times New Roman" w:hAnsi="Times New Roman" w:cs="Times New Roman"/>
          <w:color w:val="A21414"/>
          <w:spacing w:val="-3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Login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System</w:t>
      </w:r>
      <w:r>
        <w:rPr>
          <w:rFonts w:hint="default" w:ascii="Times New Roman" w:hAnsi="Times New Roman" w:cs="Times New Roman"/>
          <w:color w:val="A21414"/>
          <w:spacing w:val="-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(Improved</w:t>
      </w:r>
      <w:r>
        <w:rPr>
          <w:rFonts w:hint="default" w:ascii="Times New Roman" w:hAnsi="Times New Roman" w:cs="Times New Roman"/>
          <w:color w:val="A21414"/>
          <w:spacing w:val="-3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Security)</w:t>
      </w:r>
      <w:r>
        <w:rPr>
          <w:rFonts w:hint="default" w:ascii="Times New Roman" w:hAnsi="Times New Roman" w:cs="Times New Roman"/>
          <w:color w:val="A21414"/>
          <w:spacing w:val="-3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008000"/>
        </w:rPr>
        <w:t># Registration examples</w:t>
      </w:r>
    </w:p>
    <w:p w14:paraId="5B967831">
      <w:pPr>
        <w:pStyle w:val="4"/>
        <w:spacing w:line="298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"\n---</w:t>
      </w:r>
      <w:r>
        <w:rPr>
          <w:rFonts w:hint="default" w:ascii="Times New Roman" w:hAnsi="Times New Roman" w:cs="Times New Roman"/>
          <w:color w:val="A21414"/>
          <w:spacing w:val="-1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Registration</w:t>
      </w:r>
      <w:r>
        <w:rPr>
          <w:rFonts w:hint="default" w:ascii="Times New Roman" w:hAnsi="Times New Roman" w:cs="Times New Roman"/>
          <w:color w:val="A21414"/>
          <w:spacing w:val="-14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</w:t>
      </w:r>
      <w:r>
        <w:rPr>
          <w:rFonts w:hint="default" w:ascii="Times New Roman" w:hAnsi="Times New Roman" w:cs="Times New Roman"/>
          <w:color w:val="A21414"/>
          <w:spacing w:val="-5"/>
        </w:rPr>
        <w:t>"</w:t>
      </w:r>
      <w:r>
        <w:rPr>
          <w:rFonts w:hint="default" w:ascii="Times New Roman" w:hAnsi="Times New Roman" w:cs="Times New Roman"/>
          <w:spacing w:val="-5"/>
        </w:rPr>
        <w:t>)</w:t>
      </w:r>
    </w:p>
    <w:p w14:paraId="7827B4BF">
      <w:pPr>
        <w:pStyle w:val="4"/>
        <w:spacing w:before="59"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"password123"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"Alice registration: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02CA42CE">
      <w:pPr>
        <w:pStyle w:val="4"/>
        <w:spacing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"securepass"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registration: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420252F0">
      <w:pPr>
        <w:pStyle w:val="4"/>
        <w:spacing w:line="316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6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Test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password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  <w:spacing w:val="-2"/>
        </w:rPr>
        <w:t>policy</w:t>
      </w:r>
    </w:p>
    <w:p w14:paraId="225A99A2">
      <w:pPr>
        <w:pStyle w:val="4"/>
        <w:spacing w:before="56"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"charlie"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"short"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"Charlie registration (short password):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34B59C6D">
      <w:pPr>
        <w:pStyle w:val="4"/>
        <w:spacing w:after="0" w:line="285" w:lineRule="auto"/>
        <w:rPr>
          <w:rFonts w:hint="default" w:ascii="Times New Roman" w:hAnsi="Times New Roman" w:cs="Times New Roman"/>
        </w:rPr>
        <w:sectPr>
          <w:pgSz w:w="11910" w:h="16840"/>
          <w:pgMar w:top="680" w:right="708" w:bottom="280" w:left="566" w:header="720" w:footer="720" w:gutter="0"/>
          <w:cols w:space="720" w:num="1"/>
        </w:sectPr>
      </w:pPr>
    </w:p>
    <w:p w14:paraId="52221969">
      <w:pPr>
        <w:pStyle w:val="4"/>
        <w:spacing w:before="78" w:line="285" w:lineRule="auto"/>
        <w:ind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login_system.register(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"anotherpass"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Try</w:t>
      </w:r>
      <w:r>
        <w:rPr>
          <w:rFonts w:hint="default" w:ascii="Times New Roman" w:hAnsi="Times New Roman" w:cs="Times New Roman"/>
          <w:color w:val="008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to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register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existing </w:t>
      </w:r>
      <w:r>
        <w:rPr>
          <w:rFonts w:hint="default" w:ascii="Times New Roman" w:hAnsi="Times New Roman" w:cs="Times New Roman"/>
          <w:color w:val="008000"/>
          <w:spacing w:val="-4"/>
        </w:rPr>
        <w:t>user</w:t>
      </w:r>
    </w:p>
    <w:p w14:paraId="63FB93F9">
      <w:pPr>
        <w:pStyle w:val="4"/>
        <w:spacing w:line="523" w:lineRule="auto"/>
        <w:ind w:right="27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>"Alice</w:t>
      </w:r>
      <w:r>
        <w:rPr>
          <w:rFonts w:hint="default" w:ascii="Times New Roman" w:hAnsi="Times New Roman" w:cs="Times New Roman"/>
          <w:color w:val="A21414"/>
          <w:spacing w:val="-1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re-registration:</w:t>
      </w:r>
      <w:r>
        <w:rPr>
          <w:rFonts w:hint="default" w:ascii="Times New Roman" w:hAnsi="Times New Roman" w:cs="Times New Roman"/>
          <w:color w:val="A21414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spacing w:val="-2"/>
        </w:rPr>
        <w:t>login_system.display_users()</w:t>
      </w:r>
    </w:p>
    <w:p w14:paraId="67F93A42">
      <w:pPr>
        <w:pStyle w:val="4"/>
        <w:spacing w:line="283" w:lineRule="auto"/>
        <w:ind w:right="79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 xml:space="preserve"># Login examples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A21414"/>
        </w:rPr>
        <w:t>"\n---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Login</w:t>
      </w:r>
      <w:r>
        <w:rPr>
          <w:rFonts w:hint="default" w:ascii="Times New Roman" w:hAnsi="Times New Roman" w:cs="Times New Roman"/>
          <w:color w:val="A21414"/>
          <w:spacing w:val="-1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---"</w:t>
      </w:r>
      <w:r>
        <w:rPr>
          <w:rFonts w:hint="default" w:ascii="Times New Roman" w:hAnsi="Times New Roman" w:cs="Times New Roman"/>
        </w:rPr>
        <w:t>)</w:t>
      </w:r>
    </w:p>
    <w:p w14:paraId="7BE1DC81">
      <w:pPr>
        <w:pStyle w:val="4"/>
        <w:spacing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"alice"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"password123"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"Alice login with 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45979797">
      <w:pPr>
        <w:pStyle w:val="4"/>
        <w:spacing w:before="309" w:line="285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"wrongpass"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login with incorrect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12401C48">
      <w:pPr>
        <w:pStyle w:val="4"/>
        <w:spacing w:before="317" w:line="283" w:lineRule="auto"/>
        <w:ind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"charlie"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"newuserpass"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Non-existent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user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"Charlie login (non-existent user):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460B48E9">
      <w:pPr>
        <w:pStyle w:val="4"/>
        <w:spacing w:line="283" w:lineRule="auto"/>
        <w:ind w:right="7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#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Try</w:t>
      </w:r>
      <w:r>
        <w:rPr>
          <w:rFonts w:hint="default" w:ascii="Times New Roman" w:hAnsi="Times New Roman" w:cs="Times New Roman"/>
          <w:color w:val="008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to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login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with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short</w:t>
      </w:r>
      <w:r>
        <w:rPr>
          <w:rFonts w:hint="default" w:ascii="Times New Roman" w:hAnsi="Times New Roman" w:cs="Times New Roman"/>
          <w:color w:val="008000"/>
          <w:spacing w:val="-2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password</w:t>
      </w:r>
      <w:r>
        <w:rPr>
          <w:rFonts w:hint="default" w:ascii="Times New Roman" w:hAnsi="Times New Roman" w:cs="Times New Roman"/>
          <w:color w:val="008000"/>
          <w:spacing w:val="-3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(this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should</w:t>
      </w:r>
      <w:r>
        <w:rPr>
          <w:rFonts w:hint="default" w:ascii="Times New Roman" w:hAnsi="Times New Roman" w:cs="Times New Roman"/>
          <w:color w:val="008000"/>
          <w:spacing w:val="-1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fail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as</w:t>
      </w:r>
      <w:r>
        <w:rPr>
          <w:rFonts w:hint="default" w:ascii="Times New Roman" w:hAnsi="Times New Roman" w:cs="Times New Roman"/>
          <w:color w:val="008000"/>
          <w:spacing w:val="-1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charlie</w:t>
      </w:r>
      <w:r>
        <w:rPr>
          <w:rFonts w:hint="default" w:ascii="Times New Roman" w:hAnsi="Times New Roman" w:cs="Times New Roman"/>
          <w:color w:val="008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wasn't</w:t>
      </w:r>
      <w:r>
        <w:rPr>
          <w:rFonts w:hint="default" w:ascii="Times New Roman" w:hAnsi="Times New Roman" w:cs="Times New Roman"/>
          <w:color w:val="008000"/>
          <w:spacing w:val="-1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 xml:space="preserve">registered) </w:t>
      </w:r>
      <w:r>
        <w:rPr>
          <w:rFonts w:hint="default" w:ascii="Times New Roman" w:hAnsi="Times New Roman" w:cs="Times New Roman"/>
        </w:rPr>
        <w:t>success, message = login_system.login(</w:t>
      </w:r>
      <w:r>
        <w:rPr>
          <w:rFonts w:hint="default" w:ascii="Times New Roman" w:hAnsi="Times New Roman" w:cs="Times New Roman"/>
          <w:color w:val="A21414"/>
        </w:rPr>
        <w:t>"charlie"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color w:val="A21414"/>
        </w:rPr>
        <w:t>"short"</w:t>
      </w:r>
      <w:r>
        <w:rPr>
          <w:rFonts w:hint="default" w:ascii="Times New Roman" w:hAnsi="Times New Roman" w:cs="Times New Roman"/>
        </w:rPr>
        <w:t>)</w:t>
      </w:r>
    </w:p>
    <w:p w14:paraId="66587BE7">
      <w:pPr>
        <w:pStyle w:val="4"/>
        <w:spacing w:line="321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>"Charlie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login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(non-existent</w:t>
      </w:r>
      <w:r>
        <w:rPr>
          <w:rFonts w:hint="default" w:ascii="Times New Roman" w:hAnsi="Times New Roman" w:cs="Times New Roman"/>
          <w:color w:val="A21414"/>
          <w:spacing w:val="-6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user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with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short</w:t>
      </w:r>
      <w:r>
        <w:rPr>
          <w:rFonts w:hint="default" w:ascii="Times New Roman" w:hAnsi="Times New Roman" w:cs="Times New Roman"/>
          <w:color w:val="A21414"/>
          <w:spacing w:val="-8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pass</w:t>
      </w:r>
      <w:r>
        <w:rPr>
          <w:rFonts w:hint="default" w:ascii="Times New Roman" w:hAnsi="Times New Roman" w:cs="Times New Roman"/>
          <w:color w:val="A21414"/>
          <w:spacing w:val="-5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attempt):</w:t>
      </w:r>
      <w:r>
        <w:rPr>
          <w:rFonts w:hint="default" w:ascii="Times New Roman" w:hAnsi="Times New Roman" w:cs="Times New Roman"/>
          <w:color w:val="A21414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{message}</w:t>
      </w:r>
      <w:r>
        <w:rPr>
          <w:rFonts w:hint="default" w:ascii="Times New Roman" w:hAnsi="Times New Roman" w:cs="Times New Roman"/>
          <w:color w:val="A21414"/>
          <w:spacing w:val="-2"/>
        </w:rPr>
        <w:t>"</w:t>
      </w:r>
      <w:r>
        <w:rPr>
          <w:rFonts w:hint="default" w:ascii="Times New Roman" w:hAnsi="Times New Roman" w:cs="Times New Roman"/>
          <w:spacing w:val="-2"/>
        </w:rPr>
        <w:t>)</w:t>
      </w:r>
    </w:p>
    <w:p w14:paraId="524BB61C">
      <w:pPr>
        <w:pStyle w:val="4"/>
        <w:spacing w:before="60"/>
        <w:ind w:left="0"/>
        <w:rPr>
          <w:rFonts w:hint="default" w:ascii="Times New Roman" w:hAnsi="Times New Roman" w:cs="Times New Roman"/>
        </w:rPr>
      </w:pPr>
    </w:p>
    <w:p w14:paraId="08EFA3A4">
      <w:pPr>
        <w:pStyle w:val="4"/>
        <w:spacing w:line="283" w:lineRule="auto"/>
        <w:ind w:right="30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login_system.login(</w:t>
      </w:r>
      <w:r>
        <w:rPr>
          <w:rFonts w:hint="default" w:ascii="Times New Roman" w:hAnsi="Times New Roman" w:cs="Times New Roman"/>
          <w:color w:val="A21414"/>
        </w:rPr>
        <w:t>"bob"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color w:val="A21414"/>
        </w:rPr>
        <w:t>"securepass"</w:t>
      </w:r>
      <w:r>
        <w:rPr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color w:val="6A5220"/>
        </w:rPr>
        <w:t>print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FF"/>
        </w:rPr>
        <w:t>f</w:t>
      </w:r>
      <w:r>
        <w:rPr>
          <w:rFonts w:hint="default" w:ascii="Times New Roman" w:hAnsi="Times New Roman" w:cs="Times New Roman"/>
          <w:color w:val="A21414"/>
        </w:rPr>
        <w:t xml:space="preserve">"Bob login with correct password: </w:t>
      </w:r>
      <w:r>
        <w:rPr>
          <w:rFonts w:hint="default" w:ascii="Times New Roman" w:hAnsi="Times New Roman" w:cs="Times New Roman"/>
        </w:rPr>
        <w:t>{message}</w:t>
      </w:r>
      <w:r>
        <w:rPr>
          <w:rFonts w:hint="default" w:ascii="Times New Roman" w:hAnsi="Times New Roman" w:cs="Times New Roman"/>
          <w:color w:val="A21414"/>
        </w:rPr>
        <w:t>"</w:t>
      </w:r>
      <w:r>
        <w:rPr>
          <w:rFonts w:hint="default" w:ascii="Times New Roman" w:hAnsi="Times New Roman" w:cs="Times New Roman"/>
        </w:rPr>
        <w:t>)</w:t>
      </w:r>
    </w:p>
    <w:p w14:paraId="6ABA3391">
      <w:pPr>
        <w:pStyle w:val="4"/>
        <w:ind w:left="0"/>
        <w:rPr>
          <w:rFonts w:hint="default" w:ascii="Times New Roman" w:hAnsi="Times New Roman" w:cs="Times New Roman"/>
        </w:rPr>
      </w:pPr>
    </w:p>
    <w:p w14:paraId="5469BC5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Brief</w:t>
      </w:r>
      <w:r>
        <w:rPr>
          <w:rFonts w:hint="default" w:ascii="Times New Roman" w:hAnsi="Times New Roman" w:cs="Times New Roman"/>
          <w:spacing w:val="-6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explanation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of</w:t>
      </w:r>
      <w:r>
        <w:rPr>
          <w:rFonts w:hint="default" w:ascii="Times New Roman" w:hAnsi="Times New Roman" w:cs="Times New Roman"/>
          <w:spacing w:val="-6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improvements</w:t>
      </w:r>
    </w:p>
    <w:p w14:paraId="44ADE4D0">
      <w:pPr>
        <w:pStyle w:val="4"/>
        <w:spacing w:before="105"/>
        <w:ind w:left="0"/>
        <w:rPr>
          <w:rFonts w:hint="default" w:ascii="Times New Roman" w:hAnsi="Times New Roman" w:cs="Times New Roman"/>
        </w:rPr>
      </w:pPr>
    </w:p>
    <w:p w14:paraId="49E2AE67">
      <w:pPr>
        <w:spacing w:before="0"/>
        <w:ind w:left="153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9"/>
          <w:w w:val="90"/>
          <w:sz w:val="28"/>
        </w:rPr>
        <w:t>Improvements</w:t>
      </w:r>
      <w:r>
        <w:rPr>
          <w:rFonts w:hint="default" w:ascii="Times New Roman" w:hAnsi="Times New Roman" w:cs="Times New Roman"/>
          <w:b/>
          <w:color w:val="1F1F1F"/>
          <w:spacing w:val="30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11"/>
          <w:w w:val="90"/>
          <w:sz w:val="28"/>
        </w:rPr>
        <w:t>Made</w:t>
      </w:r>
      <w:r>
        <w:rPr>
          <w:rFonts w:hint="default" w:ascii="Times New Roman" w:hAnsi="Times New Roman" w:cs="Times New Roman"/>
          <w:b/>
          <w:color w:val="1F1F1F"/>
          <w:spacing w:val="30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w w:val="90"/>
          <w:sz w:val="28"/>
        </w:rPr>
        <w:t>to</w:t>
      </w:r>
      <w:r>
        <w:rPr>
          <w:rFonts w:hint="default" w:ascii="Times New Roman" w:hAnsi="Times New Roman" w:cs="Times New Roman"/>
          <w:b/>
          <w:color w:val="1F1F1F"/>
          <w:spacing w:val="29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10"/>
          <w:w w:val="90"/>
          <w:sz w:val="28"/>
        </w:rPr>
        <w:t>Enhance</w:t>
      </w:r>
      <w:r>
        <w:rPr>
          <w:rFonts w:hint="default" w:ascii="Times New Roman" w:hAnsi="Times New Roman" w:cs="Times New Roman"/>
          <w:b/>
          <w:color w:val="1F1F1F"/>
          <w:spacing w:val="3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w w:val="90"/>
          <w:sz w:val="28"/>
        </w:rPr>
        <w:t>Security:</w:t>
      </w:r>
    </w:p>
    <w:p w14:paraId="67C287A1">
      <w:pPr>
        <w:spacing w:before="280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1.</w:t>
      </w:r>
    </w:p>
    <w:p w14:paraId="7CC2EE33">
      <w:pPr>
        <w:pStyle w:val="4"/>
        <w:spacing w:before="3"/>
        <w:ind w:left="0"/>
        <w:rPr>
          <w:rFonts w:hint="default" w:ascii="Times New Roman" w:hAnsi="Times New Roman" w:cs="Times New Roman"/>
          <w:sz w:val="24"/>
        </w:rPr>
      </w:pPr>
    </w:p>
    <w:p w14:paraId="4B196578">
      <w:pPr>
        <w:spacing w:before="0"/>
        <w:ind w:left="874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Salting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>Implementation:</w:t>
      </w:r>
    </w:p>
    <w:p w14:paraId="0865258E">
      <w:pPr>
        <w:spacing w:before="282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4615180</wp:posOffset>
                </wp:positionH>
                <wp:positionV relativeFrom="paragraph">
                  <wp:posOffset>353695</wp:posOffset>
                </wp:positionV>
                <wp:extent cx="1575435" cy="22923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22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229235">
                              <a:moveTo>
                                <a:pt x="1574927" y="0"/>
                              </a:moveTo>
                              <a:lnTo>
                                <a:pt x="1562735" y="0"/>
                              </a:lnTo>
                              <a:lnTo>
                                <a:pt x="1562735" y="12204"/>
                              </a:lnTo>
                              <a:lnTo>
                                <a:pt x="1562735" y="216535"/>
                              </a:lnTo>
                              <a:lnTo>
                                <a:pt x="12192" y="216535"/>
                              </a:lnTo>
                              <a:lnTo>
                                <a:pt x="12192" y="12204"/>
                              </a:lnTo>
                              <a:lnTo>
                                <a:pt x="1562735" y="12204"/>
                              </a:lnTo>
                              <a:lnTo>
                                <a:pt x="1562735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0" y="216535"/>
                              </a:lnTo>
                              <a:lnTo>
                                <a:pt x="0" y="228727"/>
                              </a:lnTo>
                              <a:lnTo>
                                <a:pt x="12192" y="228727"/>
                              </a:lnTo>
                              <a:lnTo>
                                <a:pt x="1562735" y="228727"/>
                              </a:lnTo>
                              <a:lnTo>
                                <a:pt x="1574927" y="228727"/>
                              </a:lnTo>
                              <a:lnTo>
                                <a:pt x="1574927" y="216535"/>
                              </a:lnTo>
                              <a:lnTo>
                                <a:pt x="1574927" y="12204"/>
                              </a:lnTo>
                              <a:lnTo>
                                <a:pt x="1574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6C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63.4pt;margin-top:27.85pt;height:18.05pt;width:124.05pt;mso-position-horizontal-relative:page;z-index:-251651072;mso-width-relative:page;mso-height-relative:page;" fillcolor="#C4C6C5" filled="t" stroked="f" coordsize="1575435,229235" o:gfxdata="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DkRONkAAAAJAQAADwAAAAAAAAABACAA&#10;AAAiAAAAZHJzL2Rvd25yZXYueG1sUEsBAhQAFAAAAAgAh07iQA0t9kZ+AgAAUAcAAA4AAAAAAAAA&#10;AQAgAAAAKAEAAGRycy9lMm9Eb2MueG1sUEsFBgAAAAAGAAYAWQEAABgGAAAAAA==&#10;" path="m1574927,0l1562735,0,1562735,12204,1562735,216535,12192,216535,12192,12204,1562735,12204,1562735,0,12192,0,0,0,0,12204,0,216535,0,228727,12192,228727,1562735,228727,1574927,228727,1574927,216535,1574927,12204,157492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5"/>
          <w:sz w:val="24"/>
        </w:rPr>
        <w:t>2.</w:t>
      </w:r>
    </w:p>
    <w:p w14:paraId="57B66887">
      <w:pPr>
        <w:pStyle w:val="6"/>
        <w:numPr>
          <w:ilvl w:val="0"/>
          <w:numId w:val="4"/>
        </w:numPr>
        <w:tabs>
          <w:tab w:val="left" w:pos="1594"/>
        </w:tabs>
        <w:spacing w:before="18" w:after="0" w:line="256" w:lineRule="auto"/>
        <w:ind w:left="1594" w:right="544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 xml:space="preserve">Change: </w:t>
      </w:r>
      <w:r>
        <w:rPr>
          <w:rFonts w:hint="default" w:ascii="Times New Roman" w:hAnsi="Times New Roman" w:cs="Times New Roman"/>
          <w:color w:val="1F1F1F"/>
          <w:sz w:val="28"/>
        </w:rPr>
        <w:t>A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unique,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randomly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generated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salt (os.urandom(16).hex())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is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now created for each user during registration.</w:t>
      </w:r>
    </w:p>
    <w:p w14:paraId="4B0D30BC">
      <w:pPr>
        <w:pStyle w:val="6"/>
        <w:numPr>
          <w:ilvl w:val="0"/>
          <w:numId w:val="4"/>
        </w:numPr>
        <w:tabs>
          <w:tab w:val="left" w:pos="1594"/>
          <w:tab w:val="left" w:pos="8647"/>
        </w:tabs>
        <w:spacing w:before="0" w:after="0" w:line="317" w:lineRule="exact"/>
        <w:ind w:left="159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4724400</wp:posOffset>
                </wp:positionH>
                <wp:positionV relativeFrom="paragraph">
                  <wp:posOffset>-8255</wp:posOffset>
                </wp:positionV>
                <wp:extent cx="1073785" cy="21653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21653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CC190D">
                            <w:pPr>
                              <w:pStyle w:val="4"/>
                              <w:spacing w:line="321" w:lineRule="exact"/>
                              <w:ind w:left="1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hashlib.sha256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372pt;margin-top:-0.65pt;height:17.05pt;width:84.55pt;mso-position-horizontal-relative:page;z-index:-251651072;mso-width-relative:page;mso-height-relative:page;" filled="f" stroked="t" coordsize="21600,21600" o:gfxdata="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Sjuw/NgAAAAJ&#10;AQAADwAAAAAAAAABACAAAAAiAAAAZHJzL2Rvd25yZXYueG1sUEsBAhQAFAAAAAgAh07iQP6Q24bj&#10;AQAA2gMAAA4AAAAAAAAAAQAgAAAAJwEAAGRycy9lMm9Eb2MueG1sUEsFBgAAAAAGAAYAWQEAAHwF&#10;AAAAAA=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40CC190D">
                      <w:pPr>
                        <w:pStyle w:val="4"/>
                        <w:spacing w:line="321" w:lineRule="exact"/>
                        <w:ind w:left="1" w:right="-15"/>
                      </w:pPr>
                      <w:r>
                        <w:rPr>
                          <w:color w:val="1F1F1F"/>
                          <w:spacing w:val="-2"/>
                        </w:rPr>
                        <w:t>hashlib.sha256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>Before:</w:t>
      </w:r>
      <w:r>
        <w:rPr>
          <w:rFonts w:hint="default" w:ascii="Times New Roman" w:hAnsi="Times New Roman" w:cs="Times New Roman"/>
          <w:b/>
          <w:color w:val="1F1F1F"/>
          <w:spacing w:val="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Passwords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were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hashed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directly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using</w:t>
      </w:r>
      <w:r>
        <w:rPr>
          <w:rFonts w:hint="default" w:ascii="Times New Roman" w:hAnsi="Times New Roman" w:cs="Times New Roman"/>
          <w:color w:val="1F1F1F"/>
          <w:sz w:val="28"/>
        </w:rPr>
        <w:tab/>
      </w:r>
      <w:r>
        <w:rPr>
          <w:rFonts w:hint="default" w:ascii="Times New Roman" w:hAnsi="Times New Roman" w:cs="Times New Roman"/>
          <w:color w:val="1F1F1F"/>
          <w:sz w:val="28"/>
        </w:rPr>
        <w:t>without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salting.</w:t>
      </w:r>
    </w:p>
    <w:p w14:paraId="42804FB2">
      <w:pPr>
        <w:pStyle w:val="6"/>
        <w:numPr>
          <w:ilvl w:val="0"/>
          <w:numId w:val="4"/>
        </w:numPr>
        <w:tabs>
          <w:tab w:val="left" w:pos="1594"/>
        </w:tabs>
        <w:spacing w:before="21" w:after="0" w:line="240" w:lineRule="auto"/>
        <w:ind w:left="1594" w:right="381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 xml:space="preserve">Impact: </w:t>
      </w:r>
      <w:r>
        <w:rPr>
          <w:rFonts w:hint="default" w:ascii="Times New Roman" w:hAnsi="Times New Roman" w:cs="Times New Roman"/>
          <w:color w:val="1F1F1F"/>
          <w:sz w:val="28"/>
        </w:rPr>
        <w:t>This prevents rainbow table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attacks. Even if an attacker obtains the database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of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hashed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passwords,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they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cannot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precomputed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tables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reverse the hashes, as each hash is unique due to the unique salt. This significantly increases the effort required for an attacker to crack passwords.</w:t>
      </w:r>
    </w:p>
    <w:p w14:paraId="0E592490">
      <w:pPr>
        <w:spacing w:before="0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3.</w:t>
      </w:r>
    </w:p>
    <w:p w14:paraId="6637CA76">
      <w:pPr>
        <w:pStyle w:val="4"/>
        <w:spacing w:before="3"/>
        <w:ind w:left="0"/>
        <w:rPr>
          <w:rFonts w:hint="default" w:ascii="Times New Roman" w:hAnsi="Times New Roman" w:cs="Times New Roman"/>
          <w:sz w:val="24"/>
        </w:rPr>
      </w:pPr>
    </w:p>
    <w:p w14:paraId="189340D9">
      <w:pPr>
        <w:spacing w:before="0"/>
        <w:ind w:left="874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Prevention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of</w:t>
      </w:r>
      <w:r>
        <w:rPr>
          <w:rFonts w:hint="default" w:ascii="Times New Roman" w:hAnsi="Times New Roman" w:cs="Times New Roman"/>
          <w:b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Username</w:t>
      </w:r>
      <w:r>
        <w:rPr>
          <w:rFonts w:hint="default" w:ascii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>Enumeration:</w:t>
      </w:r>
    </w:p>
    <w:p w14:paraId="730773BC">
      <w:pPr>
        <w:spacing w:before="282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4.</w:t>
      </w:r>
    </w:p>
    <w:p w14:paraId="1D97DF23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680" w:right="708" w:bottom="280" w:left="566" w:header="720" w:footer="720" w:gutter="0"/>
          <w:cols w:space="720" w:num="1"/>
        </w:sectPr>
      </w:pPr>
    </w:p>
    <w:p w14:paraId="0C3322AA">
      <w:pPr>
        <w:pStyle w:val="6"/>
        <w:numPr>
          <w:ilvl w:val="0"/>
          <w:numId w:val="5"/>
        </w:numPr>
        <w:tabs>
          <w:tab w:val="left" w:pos="1594"/>
          <w:tab w:val="left" w:pos="3866"/>
        </w:tabs>
        <w:spacing w:before="62" w:after="0" w:line="240" w:lineRule="auto"/>
        <w:ind w:left="159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2385060</wp:posOffset>
                </wp:positionH>
                <wp:positionV relativeFrom="paragraph">
                  <wp:posOffset>32385</wp:posOffset>
                </wp:positionV>
                <wp:extent cx="377825" cy="21590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647124">
                            <w:pPr>
                              <w:pStyle w:val="4"/>
                              <w:spacing w:before="1" w:line="320" w:lineRule="exact"/>
                              <w:ind w:left="-1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87.8pt;margin-top:2.55pt;height:17pt;width:29.75pt;mso-position-horizontal-relative:page;z-index:-251649024;mso-width-relative:page;mso-height-relative:page;" filled="f" stroked="t" coordsize="21600,21600" o:gfxdata="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y2FRK1AAAAAgB&#10;AAAPAAAAAAAAAAEAIAAAACIAAABkcnMvZG93bnJldi54bWxQSwECFAAUAAAACACHTuJAjlOapuYB&#10;AADZAwAADgAAAAAAAAABACAAAAAjAQAAZHJzL2Uyb0RvYy54bWxQSwUGAAAAAAYABgBZAQAAewUA&#10;AAAA&#10;">
                <v:fill on="f" focussize="0,0"/>
                <v:stroke weight="0.96pt" color="#C4C6C5" joinstyle="round"/>
                <v:imagedata o:title=""/>
                <o:lock v:ext="edit" aspectratio="f"/>
                <v:textbox inset="0mm,0mm,0mm,0mm">
                  <w:txbxContent>
                    <w:p w14:paraId="23647124">
                      <w:pPr>
                        <w:pStyle w:val="4"/>
                        <w:spacing w:before="1" w:line="320" w:lineRule="exact"/>
                        <w:ind w:left="-1" w:right="-15"/>
                      </w:pPr>
                      <w:r>
                        <w:rPr>
                          <w:color w:val="1F1F1F"/>
                          <w:spacing w:val="-2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>Change:</w:t>
      </w:r>
      <w:r>
        <w:rPr>
          <w:rFonts w:hint="default" w:ascii="Times New Roman" w:hAnsi="Times New Roman" w:cs="Times New Roman"/>
          <w:b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>The</w:t>
      </w:r>
      <w:r>
        <w:rPr>
          <w:rFonts w:hint="default" w:ascii="Times New Roman" w:hAnsi="Times New Roman" w:cs="Times New Roman"/>
          <w:color w:val="1F1F1F"/>
          <w:sz w:val="28"/>
        </w:rPr>
        <w:tab/>
      </w:r>
      <w:r>
        <w:rPr>
          <w:rFonts w:hint="default" w:ascii="Times New Roman" w:hAnsi="Times New Roman" w:cs="Times New Roman"/>
          <w:color w:val="1F1F1F"/>
          <w:sz w:val="28"/>
        </w:rPr>
        <w:t>method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now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returns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single,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generic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error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message</w:t>
      </w:r>
    </w:p>
    <w:p w14:paraId="49CE8EEF">
      <w:pPr>
        <w:pStyle w:val="4"/>
        <w:spacing w:before="19"/>
        <w:ind w:left="1594" w:right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("Invalid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username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or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password.")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regardless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of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whether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the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username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does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not exist or the password for an existing username is incorrect.</w:t>
      </w:r>
    </w:p>
    <w:p w14:paraId="06DD32B6">
      <w:pPr>
        <w:pStyle w:val="6"/>
        <w:numPr>
          <w:ilvl w:val="0"/>
          <w:numId w:val="5"/>
        </w:numPr>
        <w:tabs>
          <w:tab w:val="left" w:pos="1594"/>
        </w:tabs>
        <w:spacing w:before="0" w:after="0" w:line="240" w:lineRule="auto"/>
        <w:ind w:left="1594" w:right="362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 xml:space="preserve">Before: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system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provided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distinct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error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messages: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"Username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not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 xml:space="preserve">found." for non-existent users and "Incorrect password." for valid users with wrong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passwords.</w:t>
      </w:r>
    </w:p>
    <w:p w14:paraId="14CFF128">
      <w:pPr>
        <w:pStyle w:val="6"/>
        <w:numPr>
          <w:ilvl w:val="0"/>
          <w:numId w:val="5"/>
        </w:numPr>
        <w:tabs>
          <w:tab w:val="left" w:pos="1594"/>
        </w:tabs>
        <w:spacing w:before="0" w:after="0" w:line="240" w:lineRule="auto"/>
        <w:ind w:left="1594" w:right="257" w:hanging="360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>Impact:</w:t>
      </w:r>
      <w:r>
        <w:rPr>
          <w:rFonts w:hint="default" w:ascii="Times New Roman" w:hAnsi="Times New Roman" w:cs="Times New Roman"/>
          <w:b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This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prevents</w:t>
      </w:r>
      <w:r>
        <w:rPr>
          <w:rFonts w:hint="default" w:ascii="Times New Roman" w:hAnsi="Times New Roman" w:cs="Times New Roman"/>
          <w:color w:val="1F1F1F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attackers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from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easily</w:t>
      </w:r>
      <w:r>
        <w:rPr>
          <w:rFonts w:hint="default" w:ascii="Times New Roman" w:hAnsi="Times New Roman" w:cs="Times New Roman"/>
          <w:color w:val="1F1F1F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determining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which</w:t>
      </w:r>
      <w:r>
        <w:rPr>
          <w:rFonts w:hint="default" w:ascii="Times New Roman" w:hAnsi="Times New Roman" w:cs="Times New Roman"/>
          <w:color w:val="1F1F1F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usernames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are valid within the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system. By obscuring the existence of a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username, it makes it harder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for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attackers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target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valid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accounts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for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brute-force</w:t>
      </w:r>
      <w:r>
        <w:rPr>
          <w:rFonts w:hint="default" w:ascii="Times New Roman" w:hAnsi="Times New Roman" w:cs="Times New Roman"/>
          <w:color w:val="1F1F1F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or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other</w:t>
      </w:r>
      <w:r>
        <w:rPr>
          <w:rFonts w:hint="default" w:ascii="Times New Roman" w:hAnsi="Times New Roman" w:cs="Times New Roman"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credential- stuffing attacks.</w:t>
      </w:r>
    </w:p>
    <w:p w14:paraId="6B00074B">
      <w:pPr>
        <w:spacing w:before="279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5.</w:t>
      </w:r>
    </w:p>
    <w:p w14:paraId="0E9122B9">
      <w:pPr>
        <w:pStyle w:val="4"/>
        <w:spacing w:before="5"/>
        <w:ind w:left="0"/>
        <w:rPr>
          <w:rFonts w:hint="default" w:ascii="Times New Roman" w:hAnsi="Times New Roman" w:cs="Times New Roman"/>
          <w:sz w:val="24"/>
        </w:rPr>
      </w:pPr>
    </w:p>
    <w:p w14:paraId="0F6706B7">
      <w:pPr>
        <w:spacing w:before="1"/>
        <w:ind w:left="874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Basic</w:t>
      </w:r>
      <w:r>
        <w:rPr>
          <w:rFonts w:hint="default" w:ascii="Times New Roman" w:hAnsi="Times New Roman" w:cs="Times New Roman"/>
          <w:b/>
          <w:color w:val="1F1F1F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Policy</w:t>
      </w:r>
      <w:r>
        <w:rPr>
          <w:rFonts w:hint="default" w:ascii="Times New Roman" w:hAnsi="Times New Roman" w:cs="Times New Roman"/>
          <w:b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>Enforcement:</w:t>
      </w:r>
    </w:p>
    <w:p w14:paraId="47854125">
      <w:pPr>
        <w:pStyle w:val="4"/>
        <w:spacing w:before="5"/>
        <w:ind w:left="0"/>
        <w:rPr>
          <w:rFonts w:hint="default" w:ascii="Times New Roman" w:hAnsi="Times New Roman" w:cs="Times New Roman"/>
          <w:b/>
          <w:sz w:val="16"/>
        </w:rPr>
      </w:pPr>
    </w:p>
    <w:p w14:paraId="08050089">
      <w:pPr>
        <w:pStyle w:val="4"/>
        <w:spacing w:after="0"/>
        <w:rPr>
          <w:rFonts w:hint="default" w:ascii="Times New Roman" w:hAnsi="Times New Roman" w:cs="Times New Roman"/>
          <w:b/>
          <w:sz w:val="16"/>
        </w:rPr>
        <w:sectPr>
          <w:pgSz w:w="11910" w:h="16840"/>
          <w:pgMar w:top="660" w:right="708" w:bottom="280" w:left="566" w:header="720" w:footer="720" w:gutter="0"/>
          <w:cols w:space="720" w:num="1"/>
        </w:sectPr>
      </w:pPr>
    </w:p>
    <w:p w14:paraId="59E316BB">
      <w:pPr>
        <w:spacing w:before="90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6.</w:t>
      </w:r>
    </w:p>
    <w:p w14:paraId="3CB61F39">
      <w:pPr>
        <w:pStyle w:val="4"/>
        <w:spacing w:before="9"/>
        <w:ind w:left="0"/>
        <w:rPr>
          <w:rFonts w:hint="default" w:ascii="Times New Roman" w:hAnsi="Times New Roman" w:cs="Times New Roman"/>
          <w:sz w:val="24"/>
        </w:rPr>
      </w:pPr>
    </w:p>
    <w:p w14:paraId="6791E2A3">
      <w:pPr>
        <w:pStyle w:val="6"/>
        <w:numPr>
          <w:ilvl w:val="0"/>
          <w:numId w:val="6"/>
        </w:numPr>
        <w:tabs>
          <w:tab w:val="left" w:pos="1594"/>
        </w:tabs>
        <w:spacing w:before="0" w:after="0" w:line="256" w:lineRule="auto"/>
        <w:ind w:left="159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3771900</wp:posOffset>
                </wp:positionH>
                <wp:positionV relativeFrom="paragraph">
                  <wp:posOffset>3175</wp:posOffset>
                </wp:positionV>
                <wp:extent cx="545465" cy="21653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" cy="21653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D26FA6">
                            <w:pPr>
                              <w:pStyle w:val="4"/>
                              <w:spacing w:line="321" w:lineRule="exact"/>
                              <w:ind w:left="1" w:right="-15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register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297pt;margin-top:0.25pt;height:17.05pt;width:42.95pt;mso-position-horizontal-relative:page;z-index:251661312;mso-width-relative:page;mso-height-relative:page;" filled="f" stroked="t" coordsize="21600,21600" o:gfxdata="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TMuF7XAAAABwEA&#10;AA8AAAAAAAAAAQAgAAAAIgAAAGRycy9kb3ducmV2LnhtbFBLAQIUABQAAAAIAIdO4kDvnB214gEA&#10;ANkDAAAOAAAAAAAAAAEAIAAAACYBAABkcnMvZTJvRG9jLnhtbFBLBQYAAAAABgAGAFkBAAB6BQAA&#10;AAA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3AD26FA6">
                      <w:pPr>
                        <w:pStyle w:val="4"/>
                        <w:spacing w:line="321" w:lineRule="exact"/>
                        <w:ind w:left="1" w:right="-15"/>
                      </w:pPr>
                      <w:r>
                        <w:rPr>
                          <w:color w:val="1F1F1F"/>
                          <w:spacing w:val="-2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1F1F1F"/>
          <w:sz w:val="28"/>
        </w:rPr>
        <w:t xml:space="preserve">Change: </w:t>
      </w:r>
      <w:r>
        <w:rPr>
          <w:rFonts w:hint="default" w:ascii="Times New Roman" w:hAnsi="Times New Roman" w:cs="Times New Roman"/>
          <w:color w:val="1F1F1F"/>
          <w:sz w:val="28"/>
        </w:rPr>
        <w:t>During registration, the password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length</w:t>
      </w:r>
      <w:r>
        <w:rPr>
          <w:rFonts w:hint="default" w:ascii="Times New Roman" w:hAnsi="Times New Roman" w:cs="Times New Roman"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(e.g.,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8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characters).</w:t>
      </w:r>
    </w:p>
    <w:p w14:paraId="6431C8F6">
      <w:pPr>
        <w:spacing w:before="0" w:line="24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</w:rPr>
        <w:br w:type="column"/>
      </w:r>
    </w:p>
    <w:p w14:paraId="5D6C22D1">
      <w:pPr>
        <w:pStyle w:val="4"/>
        <w:spacing w:before="21"/>
        <w:ind w:left="0"/>
        <w:rPr>
          <w:rFonts w:hint="default" w:ascii="Times New Roman" w:hAnsi="Times New Roman" w:cs="Times New Roman"/>
        </w:rPr>
      </w:pPr>
    </w:p>
    <w:p w14:paraId="394C5758">
      <w:pPr>
        <w:pStyle w:val="4"/>
        <w:ind w:left="6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1F1F"/>
        </w:rPr>
        <w:t>method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now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enforces</w:t>
      </w:r>
      <w:r>
        <w:rPr>
          <w:rFonts w:hint="default" w:ascii="Times New Roman" w:hAnsi="Times New Roman" w:cs="Times New Roman"/>
          <w:color w:val="1F1F1F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</w:t>
      </w:r>
      <w:r>
        <w:rPr>
          <w:rFonts w:hint="default" w:ascii="Times New Roman" w:hAnsi="Times New Roman" w:cs="Times New Roman"/>
          <w:color w:val="1F1F1F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</w:rPr>
        <w:t>minimum</w:t>
      </w:r>
    </w:p>
    <w:p w14:paraId="22A4AFD8">
      <w:pPr>
        <w:pStyle w:val="4"/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640" w:right="708" w:bottom="280" w:left="566" w:header="720" w:footer="720" w:gutter="0"/>
          <w:cols w:equalWidth="0" w:num="2">
            <w:col w:w="5638" w:space="40"/>
            <w:col w:w="4958"/>
          </w:cols>
        </w:sectPr>
      </w:pPr>
    </w:p>
    <w:p w14:paraId="49F95372">
      <w:pPr>
        <w:pStyle w:val="6"/>
        <w:numPr>
          <w:ilvl w:val="0"/>
          <w:numId w:val="6"/>
        </w:numPr>
        <w:tabs>
          <w:tab w:val="left" w:pos="1594"/>
        </w:tabs>
        <w:spacing w:before="0" w:after="0" w:line="240" w:lineRule="auto"/>
        <w:ind w:left="1594" w:right="646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 xml:space="preserve">Before: </w:t>
      </w:r>
      <w:r>
        <w:rPr>
          <w:rFonts w:hint="default" w:ascii="Times New Roman" w:hAnsi="Times New Roman" w:cs="Times New Roman"/>
          <w:color w:val="1F1F1F"/>
          <w:sz w:val="28"/>
        </w:rPr>
        <w:t>There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was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policy,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allowing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users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set</w:t>
      </w:r>
      <w:r>
        <w:rPr>
          <w:rFonts w:hint="default" w:ascii="Times New Roman" w:hAnsi="Times New Roman" w:cs="Times New Roman"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weak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or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 xml:space="preserve">short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passwords.</w:t>
      </w:r>
    </w:p>
    <w:p w14:paraId="0B29122C">
      <w:pPr>
        <w:pStyle w:val="6"/>
        <w:numPr>
          <w:ilvl w:val="0"/>
          <w:numId w:val="6"/>
        </w:numPr>
        <w:tabs>
          <w:tab w:val="left" w:pos="1594"/>
        </w:tabs>
        <w:spacing w:before="0" w:after="0" w:line="240" w:lineRule="auto"/>
        <w:ind w:left="1594" w:right="38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>Impact:</w:t>
      </w:r>
      <w:r>
        <w:rPr>
          <w:rFonts w:hint="default" w:ascii="Times New Roman" w:hAnsi="Times New Roman" w:cs="Times New Roman"/>
          <w:b/>
          <w:color w:val="1F1F1F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This</w:t>
      </w:r>
      <w:r>
        <w:rPr>
          <w:rFonts w:hint="default" w:ascii="Times New Roman" w:hAnsi="Times New Roman" w:cs="Times New Roman"/>
          <w:color w:val="1F1F1F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encourages</w:t>
      </w:r>
      <w:r>
        <w:rPr>
          <w:rFonts w:hint="default" w:ascii="Times New Roman" w:hAnsi="Times New Roman" w:cs="Times New Roman"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users</w:t>
      </w:r>
      <w:r>
        <w:rPr>
          <w:rFonts w:hint="default" w:ascii="Times New Roman" w:hAnsi="Times New Roman" w:cs="Times New Roman"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</w:t>
      </w:r>
      <w:r>
        <w:rPr>
          <w:rFonts w:hint="default" w:ascii="Times New Roman" w:hAnsi="Times New Roman" w:cs="Times New Roman"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create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stronger</w:t>
      </w:r>
      <w:r>
        <w:rPr>
          <w:rFonts w:hint="default" w:ascii="Times New Roman" w:hAnsi="Times New Roman" w:cs="Times New Roman"/>
          <w:color w:val="1F1F1F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passwords,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making</w:t>
      </w:r>
      <w:r>
        <w:rPr>
          <w:rFonts w:hint="default" w:ascii="Times New Roman" w:hAnsi="Times New Roman" w:cs="Times New Roman"/>
          <w:color w:val="1F1F1F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them</w:t>
      </w:r>
      <w:r>
        <w:rPr>
          <w:rFonts w:hint="default" w:ascii="Times New Roman" w:hAnsi="Times New Roman" w:cs="Times New Roman"/>
          <w:color w:val="1F1F1F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more resilient to brute-force attacks and dictionary attacks. While this is a basic policy, it's a fundamental step towards better password hygiene.</w:t>
      </w:r>
    </w:p>
    <w:p w14:paraId="2D2A0A7B">
      <w:pPr>
        <w:spacing w:before="270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7.</w:t>
      </w:r>
    </w:p>
    <w:p w14:paraId="7F0C9C1C">
      <w:pPr>
        <w:pStyle w:val="4"/>
        <w:spacing w:before="3"/>
        <w:ind w:left="0"/>
        <w:rPr>
          <w:rFonts w:hint="default" w:ascii="Times New Roman" w:hAnsi="Times New Roman" w:cs="Times New Roman"/>
          <w:sz w:val="24"/>
        </w:rPr>
      </w:pPr>
    </w:p>
    <w:p w14:paraId="583B1EDD">
      <w:pPr>
        <w:spacing w:before="0"/>
        <w:ind w:left="874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Secure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Storage</w:t>
      </w:r>
      <w:r>
        <w:rPr>
          <w:rFonts w:hint="default" w:ascii="Times New Roman" w:hAnsi="Times New Roman" w:cs="Times New Roman"/>
          <w:b/>
          <w:color w:val="1F1F1F"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of</w:t>
      </w:r>
      <w:r>
        <w:rPr>
          <w:rFonts w:hint="default" w:ascii="Times New Roman" w:hAnsi="Times New Roman" w:cs="Times New Roman"/>
          <w:b/>
          <w:color w:val="1F1F1F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Salt</w:t>
      </w:r>
      <w:r>
        <w:rPr>
          <w:rFonts w:hint="default" w:ascii="Times New Roman" w:hAnsi="Times New Roman" w:cs="Times New Roman"/>
          <w:b/>
          <w:color w:val="1F1F1F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>and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z w:val="28"/>
        </w:rPr>
        <w:t>Hashed</w:t>
      </w:r>
      <w:r>
        <w:rPr>
          <w:rFonts w:hint="default" w:ascii="Times New Roman" w:hAnsi="Times New Roman" w:cs="Times New Roman"/>
          <w:b/>
          <w:color w:val="1F1F1F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color w:val="1F1F1F"/>
          <w:spacing w:val="-2"/>
          <w:sz w:val="28"/>
        </w:rPr>
        <w:t>Password:</w:t>
      </w:r>
    </w:p>
    <w:p w14:paraId="7BD061DC">
      <w:pPr>
        <w:spacing w:before="282"/>
        <w:ind w:left="1234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8.</w:t>
      </w:r>
    </w:p>
    <w:p w14:paraId="00039601">
      <w:pPr>
        <w:pStyle w:val="4"/>
        <w:spacing w:before="3"/>
        <w:ind w:left="0"/>
        <w:rPr>
          <w:rFonts w:hint="default" w:ascii="Times New Roman" w:hAnsi="Times New Roman" w:cs="Times New Roman"/>
          <w:sz w:val="24"/>
        </w:rPr>
      </w:pPr>
    </w:p>
    <w:p w14:paraId="38204EBF">
      <w:pPr>
        <w:pStyle w:val="6"/>
        <w:numPr>
          <w:ilvl w:val="0"/>
          <w:numId w:val="7"/>
        </w:numPr>
        <w:tabs>
          <w:tab w:val="left" w:pos="1594"/>
        </w:tabs>
        <w:spacing w:before="1" w:after="0" w:line="240" w:lineRule="auto"/>
        <w:ind w:left="1594" w:right="0" w:hanging="36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Change:</w:t>
      </w:r>
      <w:r>
        <w:rPr>
          <w:rFonts w:hint="default" w:ascii="Times New Roman" w:hAnsi="Times New Roman" w:cs="Times New Roman"/>
          <w:b/>
          <w:color w:val="1F1F1F"/>
          <w:spacing w:val="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Both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unique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salt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and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hashed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are</w:t>
      </w:r>
      <w:r>
        <w:rPr>
          <w:rFonts w:hint="default" w:ascii="Times New Roman" w:hAnsi="Times New Roman" w:cs="Times New Roman"/>
          <w:color w:val="1F1F1F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now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stored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together</w:t>
      </w:r>
    </w:p>
    <w:p w14:paraId="2D2B5D1D">
      <w:pPr>
        <w:pStyle w:val="4"/>
        <w:tabs>
          <w:tab w:val="left" w:pos="5520"/>
        </w:tabs>
        <w:spacing w:before="18"/>
        <w:ind w:left="15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2093595</wp:posOffset>
                </wp:positionH>
                <wp:positionV relativeFrom="paragraph">
                  <wp:posOffset>5715</wp:posOffset>
                </wp:positionV>
                <wp:extent cx="1720215" cy="21653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214" cy="21653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C4C6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9BD435">
                            <w:pPr>
                              <w:pStyle w:val="4"/>
                              <w:spacing w:line="322" w:lineRule="exact"/>
                              <w:ind w:left="0" w:right="-15"/>
                            </w:pPr>
                            <w:r>
                              <w:rPr>
                                <w:color w:val="1F1F1F"/>
                              </w:rPr>
                              <w:t>(salt,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hashed_password)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164.85pt;margin-top:0.45pt;height:17.05pt;width:135.45pt;mso-position-horizontal-relative:page;z-index:-251650048;mso-width-relative:page;mso-height-relative:page;" filled="f" stroked="t" coordsize="21600,21600" o:gfxdata="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O1pj9QAAAAHAQAA&#10;DwAAAAAAAAABACAAAAAiAAAAZHJzL2Rvd25yZXYueG1sUEsBAhQAFAAAAAgAh07iQDNKuFrkAQAA&#10;2gMAAA4AAAAAAAAAAQAgAAAAIwEAAGRycy9lMm9Eb2MueG1sUEsFBgAAAAAGAAYAWQEAAHkFAAAA&#10;AA==&#10;">
                <v:fill on="f" focussize="0,0"/>
                <v:stroke weight="0.95992125984252pt" color="#C4C6C5" joinstyle="round"/>
                <v:imagedata o:title=""/>
                <o:lock v:ext="edit" aspectratio="f"/>
                <v:textbox inset="0mm,0mm,0mm,0mm">
                  <w:txbxContent>
                    <w:p w14:paraId="389BD435">
                      <w:pPr>
                        <w:pStyle w:val="4"/>
                        <w:spacing w:line="322" w:lineRule="exact"/>
                        <w:ind w:left="0" w:right="-15"/>
                      </w:pPr>
                      <w:r>
                        <w:rPr>
                          <w:color w:val="1F1F1F"/>
                        </w:rPr>
                        <w:t>(salt,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hashed_password)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1F1F1F"/>
        </w:rPr>
        <w:t>as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a</w:t>
      </w:r>
      <w:r>
        <w:rPr>
          <w:rFonts w:hint="default" w:ascii="Times New Roman" w:hAnsi="Times New Roman" w:cs="Times New Roman"/>
          <w:color w:val="1F1F1F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</w:rPr>
        <w:t>tuple</w:t>
      </w:r>
      <w:r>
        <w:rPr>
          <w:rFonts w:hint="default" w:ascii="Times New Roman" w:hAnsi="Times New Roman" w:cs="Times New Roman"/>
          <w:color w:val="1F1F1F"/>
        </w:rPr>
        <w:tab/>
      </w:r>
      <w:r>
        <w:rPr>
          <w:rFonts w:hint="default" w:ascii="Times New Roman" w:hAnsi="Times New Roman" w:cs="Times New Roman"/>
          <w:color w:val="1F1F1F"/>
        </w:rPr>
        <w:t>for</w:t>
      </w:r>
      <w:r>
        <w:rPr>
          <w:rFonts w:hint="default" w:ascii="Times New Roman" w:hAnsi="Times New Roman" w:cs="Times New Roman"/>
          <w:color w:val="1F1F1F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1F1F"/>
        </w:rPr>
        <w:t>each</w:t>
      </w:r>
      <w:r>
        <w:rPr>
          <w:rFonts w:hint="default" w:ascii="Times New Roman" w:hAnsi="Times New Roman" w:cs="Times New Roman"/>
          <w:color w:val="1F1F1F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</w:rPr>
        <w:t>user.</w:t>
      </w:r>
    </w:p>
    <w:p w14:paraId="3B3551A4">
      <w:pPr>
        <w:pStyle w:val="6"/>
        <w:numPr>
          <w:ilvl w:val="0"/>
          <w:numId w:val="7"/>
        </w:numPr>
        <w:tabs>
          <w:tab w:val="left" w:pos="1594"/>
        </w:tabs>
        <w:spacing w:before="22" w:after="0" w:line="322" w:lineRule="exact"/>
        <w:ind w:left="1594" w:right="0" w:hanging="360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z w:val="28"/>
        </w:rPr>
        <w:t>Before:</w:t>
      </w:r>
      <w:r>
        <w:rPr>
          <w:rFonts w:hint="default" w:ascii="Times New Roman" w:hAnsi="Times New Roman" w:cs="Times New Roman"/>
          <w:b/>
          <w:color w:val="1F1F1F"/>
          <w:spacing w:val="5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Only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hashed</w:t>
      </w:r>
      <w:r>
        <w:rPr>
          <w:rFonts w:hint="default" w:ascii="Times New Roman" w:hAnsi="Times New Roman" w:cs="Times New Roman"/>
          <w:color w:val="1F1F1F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password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was</w:t>
      </w:r>
      <w:r>
        <w:rPr>
          <w:rFonts w:hint="default" w:ascii="Times New Roman" w:hAnsi="Times New Roman" w:cs="Times New Roman"/>
          <w:color w:val="1F1F1F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pacing w:val="-2"/>
          <w:sz w:val="28"/>
        </w:rPr>
        <w:t>stored.</w:t>
      </w:r>
    </w:p>
    <w:p w14:paraId="0F82C3C9">
      <w:pPr>
        <w:pStyle w:val="6"/>
        <w:numPr>
          <w:ilvl w:val="0"/>
          <w:numId w:val="7"/>
        </w:numPr>
        <w:tabs>
          <w:tab w:val="left" w:pos="1594"/>
        </w:tabs>
        <w:spacing w:before="0" w:after="0" w:line="240" w:lineRule="auto"/>
        <w:ind w:left="1594" w:right="141" w:hanging="360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color w:val="1F1F1F"/>
          <w:spacing w:val="10"/>
          <w:sz w:val="28"/>
        </w:rPr>
        <w:t>Impact:</w:t>
      </w:r>
      <w:r>
        <w:rPr>
          <w:rFonts w:hint="default" w:ascii="Times New Roman" w:hAnsi="Times New Roman" w:cs="Times New Roman"/>
          <w:b/>
          <w:color w:val="1F1F1F"/>
          <w:spacing w:val="4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Storing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salt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with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hash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is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crucial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because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the</w:t>
      </w:r>
      <w:r>
        <w:rPr>
          <w:rFonts w:hint="default" w:ascii="Times New Roman" w:hAnsi="Times New Roman" w:cs="Times New Roman"/>
          <w:color w:val="1F1F1F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salt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is</w:t>
      </w:r>
      <w:r>
        <w:rPr>
          <w:rFonts w:hint="default" w:ascii="Times New Roman" w:hAnsi="Times New Roman" w:cs="Times New Roman"/>
          <w:color w:val="1F1F1F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necessary</w:t>
      </w:r>
      <w:r>
        <w:rPr>
          <w:rFonts w:hint="default" w:ascii="Times New Roman" w:hAnsi="Times New Roman" w:cs="Times New Roman"/>
          <w:color w:val="1F1F1F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color w:val="1F1F1F"/>
          <w:sz w:val="28"/>
        </w:rPr>
        <w:t>to re-hash a user's input password during login for comparison. It ensures that the salting mechanism is properly utilized for authentication.</w:t>
      </w:r>
    </w:p>
    <w:p w14:paraId="1467E6B0">
      <w:pPr>
        <w:pStyle w:val="4"/>
        <w:spacing w:before="279"/>
        <w:ind w:left="0"/>
        <w:rPr>
          <w:rFonts w:hint="default" w:ascii="Times New Roman" w:hAnsi="Times New Roman" w:cs="Times New Roman"/>
        </w:rPr>
      </w:pPr>
    </w:p>
    <w:p w14:paraId="09DE0C7B">
      <w:pPr>
        <w:spacing w:before="0"/>
        <w:ind w:left="153" w:right="3046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Task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2: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Bias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Detection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AI-Generated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Decision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 xml:space="preserve">Systems </w:t>
      </w:r>
      <w:r>
        <w:rPr>
          <w:rFonts w:hint="default" w:ascii="Times New Roman" w:hAnsi="Times New Roman" w:cs="Times New Roman"/>
          <w:b/>
          <w:spacing w:val="-2"/>
          <w:sz w:val="28"/>
        </w:rPr>
        <w:t>Scenario</w:t>
      </w:r>
    </w:p>
    <w:p w14:paraId="34CD16D2">
      <w:pPr>
        <w:spacing w:before="1"/>
        <w:ind w:left="153" w:right="4486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AI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systems</w:t>
      </w:r>
      <w:r>
        <w:rPr>
          <w:rFonts w:hint="default"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may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unintentionally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introduce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bias. Task Description</w:t>
      </w:r>
    </w:p>
    <w:p w14:paraId="409DC5D3">
      <w:pPr>
        <w:spacing w:before="0" w:line="321" w:lineRule="exact"/>
        <w:ind w:left="153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Use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AI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prompts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such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8"/>
        </w:rPr>
        <w:t>as:</w:t>
      </w:r>
    </w:p>
    <w:p w14:paraId="55114B3F">
      <w:pPr>
        <w:pStyle w:val="6"/>
        <w:numPr>
          <w:ilvl w:val="0"/>
          <w:numId w:val="8"/>
        </w:numPr>
        <w:tabs>
          <w:tab w:val="left" w:pos="320"/>
        </w:tabs>
        <w:spacing w:before="0" w:after="0" w:line="322" w:lineRule="exact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“Create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loan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approval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system”</w:t>
      </w:r>
    </w:p>
    <w:p w14:paraId="363FCC6A">
      <w:pPr>
        <w:pStyle w:val="6"/>
        <w:numPr>
          <w:ilvl w:val="0"/>
          <w:numId w:val="8"/>
        </w:numPr>
        <w:tabs>
          <w:tab w:val="left" w:pos="320"/>
        </w:tabs>
        <w:spacing w:before="0" w:after="0" w:line="240" w:lineRule="auto"/>
        <w:ind w:left="153" w:right="477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Vary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applicant</w:t>
      </w:r>
      <w:r>
        <w:rPr>
          <w:rFonts w:hint="default"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names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and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genders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in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prompts Analyze whether:</w:t>
      </w:r>
    </w:p>
    <w:p w14:paraId="2F853C10">
      <w:pPr>
        <w:pStyle w:val="6"/>
        <w:numPr>
          <w:ilvl w:val="0"/>
          <w:numId w:val="8"/>
        </w:numPr>
        <w:tabs>
          <w:tab w:val="left" w:pos="320"/>
        </w:tabs>
        <w:spacing w:before="0" w:after="0" w:line="321" w:lineRule="exact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The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logic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treats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certain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genders</w:t>
      </w:r>
      <w:r>
        <w:rPr>
          <w:rFonts w:hint="default"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or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names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unfairly</w:t>
      </w:r>
    </w:p>
    <w:p w14:paraId="481214AA">
      <w:pPr>
        <w:pStyle w:val="6"/>
        <w:numPr>
          <w:ilvl w:val="0"/>
          <w:numId w:val="8"/>
        </w:numPr>
        <w:tabs>
          <w:tab w:val="left" w:pos="320"/>
        </w:tabs>
        <w:spacing w:before="0" w:after="0" w:line="240" w:lineRule="auto"/>
        <w:ind w:left="320" w:right="0" w:hanging="167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Approval</w:t>
      </w:r>
      <w:r>
        <w:rPr>
          <w:rFonts w:hint="default"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decisions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depend</w:t>
      </w:r>
      <w:r>
        <w:rPr>
          <w:rFonts w:hint="default"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on</w:t>
      </w:r>
      <w:r>
        <w:rPr>
          <w:rFonts w:hint="default"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irrelevant</w:t>
      </w:r>
      <w:r>
        <w:rPr>
          <w:rFonts w:hint="default"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personal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attributes</w:t>
      </w:r>
    </w:p>
    <w:p w14:paraId="405D4EC5">
      <w:pPr>
        <w:pStyle w:val="6"/>
        <w:spacing w:after="0" w:line="240" w:lineRule="auto"/>
        <w:jc w:val="left"/>
        <w:rPr>
          <w:rFonts w:hint="default" w:ascii="Times New Roman" w:hAnsi="Times New Roman" w:cs="Times New Roman"/>
          <w:b/>
          <w:sz w:val="28"/>
        </w:rPr>
        <w:sectPr>
          <w:type w:val="continuous"/>
          <w:pgSz w:w="11910" w:h="16840"/>
          <w:pgMar w:top="640" w:right="708" w:bottom="280" w:left="566" w:header="720" w:footer="720" w:gutter="0"/>
          <w:cols w:space="720" w:num="1"/>
        </w:sectPr>
      </w:pPr>
    </w:p>
    <w:p w14:paraId="5D913BDF">
      <w:pPr>
        <w:pStyle w:val="4"/>
        <w:spacing w:before="60"/>
        <w:ind w:right="46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methods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reduce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remove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bias. Expected Output</w:t>
      </w:r>
    </w:p>
    <w:p w14:paraId="51731CE3">
      <w:pPr>
        <w:pStyle w:val="6"/>
        <w:numPr>
          <w:ilvl w:val="0"/>
          <w:numId w:val="8"/>
        </w:numPr>
        <w:tabs>
          <w:tab w:val="left" w:pos="320"/>
        </w:tabs>
        <w:spacing w:before="0" w:after="0" w:line="321" w:lineRule="exact"/>
        <w:ind w:left="320" w:right="0" w:hanging="167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Python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code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generated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by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</w:rPr>
        <w:t>AI</w:t>
      </w:r>
    </w:p>
    <w:p w14:paraId="0ABECDB4">
      <w:pPr>
        <w:spacing w:before="156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00FF"/>
          <w:sz w:val="21"/>
        </w:rPr>
        <w:t>class</w:t>
      </w:r>
      <w:r>
        <w:rPr>
          <w:rFonts w:hint="default" w:ascii="Times New Roman" w:hAnsi="Times New Roman" w:cs="Times New Roman"/>
          <w:color w:val="0000FF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LoanApprovalSystem:</w:t>
      </w:r>
    </w:p>
    <w:p w14:paraId="334D0422">
      <w:pPr>
        <w:tabs>
          <w:tab w:val="left" w:pos="910"/>
          <w:tab w:val="left" w:pos="1670"/>
        </w:tabs>
        <w:spacing w:before="14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00FF"/>
          <w:sz w:val="21"/>
        </w:rPr>
        <w:t xml:space="preserve">def </w:t>
      </w:r>
      <w:r>
        <w:rPr>
          <w:rFonts w:hint="default" w:ascii="Times New Roman" w:hAnsi="Times New Roman" w:cs="Times New Roman"/>
          <w:color w:val="0000FF"/>
          <w:sz w:val="21"/>
          <w:u w:val="single" w:color="69511F"/>
        </w:rPr>
        <w:tab/>
      </w:r>
      <w:r>
        <w:rPr>
          <w:rFonts w:hint="default" w:ascii="Times New Roman" w:hAnsi="Times New Roman" w:cs="Times New Roman"/>
          <w:color w:val="6A5220"/>
          <w:spacing w:val="-4"/>
          <w:sz w:val="21"/>
        </w:rPr>
        <w:t>init</w:t>
      </w:r>
      <w:r>
        <w:rPr>
          <w:rFonts w:hint="default" w:ascii="Times New Roman" w:hAnsi="Times New Roman" w:cs="Times New Roman"/>
          <w:color w:val="6A5220"/>
          <w:sz w:val="21"/>
          <w:u w:val="single" w:color="69511F"/>
        </w:rPr>
        <w:tab/>
      </w:r>
      <w:r>
        <w:rPr>
          <w:rFonts w:hint="default" w:ascii="Times New Roman" w:hAnsi="Times New Roman" w:cs="Times New Roman"/>
          <w:spacing w:val="-2"/>
          <w:sz w:val="21"/>
        </w:rPr>
        <w:t>(</w:t>
      </w:r>
      <w:r>
        <w:rPr>
          <w:rFonts w:hint="default" w:ascii="Times New Roman" w:hAnsi="Times New Roman" w:cs="Times New Roman"/>
          <w:color w:val="001080"/>
          <w:spacing w:val="-2"/>
          <w:sz w:val="21"/>
        </w:rPr>
        <w:t>self</w:t>
      </w:r>
      <w:r>
        <w:rPr>
          <w:rFonts w:hint="default" w:ascii="Times New Roman" w:hAnsi="Times New Roman" w:cs="Times New Roman"/>
          <w:spacing w:val="-2"/>
          <w:sz w:val="21"/>
        </w:rPr>
        <w:t>):</w:t>
      </w:r>
    </w:p>
    <w:p w14:paraId="57A6B0A1">
      <w:pPr>
        <w:spacing w:before="143" w:line="381" w:lineRule="auto"/>
        <w:ind w:left="153" w:right="3046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Define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basic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approval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thresholds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and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rules </w:t>
      </w:r>
      <w:r>
        <w:rPr>
          <w:rFonts w:hint="default" w:ascii="Times New Roman" w:hAnsi="Times New Roman" w:cs="Times New Roman"/>
          <w:color w:val="001080"/>
          <w:sz w:val="21"/>
        </w:rPr>
        <w:t>self</w:t>
      </w:r>
      <w:r>
        <w:rPr>
          <w:rFonts w:hint="default" w:ascii="Times New Roman" w:hAnsi="Times New Roman" w:cs="Times New Roman"/>
          <w:sz w:val="21"/>
        </w:rPr>
        <w:t xml:space="preserve">.MIN_CREDIT_SCORE = </w:t>
      </w:r>
      <w:r>
        <w:rPr>
          <w:rFonts w:hint="default" w:ascii="Times New Roman" w:hAnsi="Times New Roman" w:cs="Times New Roman"/>
          <w:color w:val="116644"/>
          <w:sz w:val="21"/>
        </w:rPr>
        <w:t>600</w:t>
      </w:r>
    </w:p>
    <w:p w14:paraId="735D4C29">
      <w:pPr>
        <w:spacing w:before="2" w:line="384" w:lineRule="auto"/>
        <w:ind w:left="153" w:right="552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1080"/>
          <w:sz w:val="21"/>
        </w:rPr>
        <w:t>self</w:t>
      </w:r>
      <w:r>
        <w:rPr>
          <w:rFonts w:hint="default" w:ascii="Times New Roman" w:hAnsi="Times New Roman" w:cs="Times New Roman"/>
          <w:sz w:val="21"/>
        </w:rPr>
        <w:t>.MIN_INCOME_FOR_LOAN_AMOUNT_RATIO =</w:t>
      </w:r>
      <w:r>
        <w:rPr>
          <w:rFonts w:hint="default" w:ascii="Times New Roman" w:hAnsi="Times New Roman" w:cs="Times New Roman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z w:val="21"/>
        </w:rPr>
        <w:t>0.3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# income should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be at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least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30%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of loan amount</w:t>
      </w:r>
    </w:p>
    <w:p w14:paraId="6AC874FA">
      <w:pPr>
        <w:pStyle w:val="4"/>
        <w:spacing w:before="141"/>
        <w:ind w:left="0"/>
        <w:rPr>
          <w:rFonts w:hint="default" w:ascii="Times New Roman" w:hAnsi="Times New Roman" w:cs="Times New Roman"/>
          <w:sz w:val="21"/>
        </w:rPr>
      </w:pPr>
    </w:p>
    <w:p w14:paraId="2CDF607C">
      <w:pPr>
        <w:spacing w:before="0" w:line="384" w:lineRule="auto"/>
        <w:ind w:left="153" w:right="552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00FF"/>
          <w:sz w:val="21"/>
        </w:rPr>
        <w:t>def</w:t>
      </w:r>
      <w:r>
        <w:rPr>
          <w:rFonts w:hint="default" w:ascii="Times New Roman" w:hAnsi="Times New Roman" w:cs="Times New Roman"/>
          <w:color w:val="0000FF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6A5220"/>
          <w:sz w:val="21"/>
        </w:rPr>
        <w:t>evaluate_loan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1080"/>
          <w:sz w:val="21"/>
        </w:rPr>
        <w:t>self</w: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1080"/>
          <w:sz w:val="21"/>
        </w:rPr>
        <w:t>credit_score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001080"/>
          <w:sz w:val="21"/>
        </w:rPr>
        <w:t>income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001080"/>
          <w:sz w:val="21"/>
        </w:rPr>
        <w:t>loan_amount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001080"/>
          <w:sz w:val="21"/>
        </w:rPr>
        <w:t>employment_status</w:t>
      </w:r>
      <w:r>
        <w:rPr>
          <w:rFonts w:hint="default" w:ascii="Times New Roman" w:hAnsi="Times New Roman" w:cs="Times New Roman"/>
          <w:sz w:val="21"/>
        </w:rPr>
        <w:t xml:space="preserve">): </w:t>
      </w:r>
      <w:r>
        <w:rPr>
          <w:rFonts w:hint="default" w:ascii="Times New Roman" w:hAnsi="Times New Roman" w:cs="Times New Roman"/>
          <w:color w:val="008000"/>
          <w:sz w:val="21"/>
        </w:rPr>
        <w:t># Rule 1: Credit score must meet the minimum requirement</w:t>
      </w:r>
    </w:p>
    <w:p w14:paraId="76374169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9622B4"/>
          <w:sz w:val="21"/>
        </w:rPr>
        <w:t>if</w:t>
      </w:r>
      <w:r>
        <w:rPr>
          <w:rFonts w:hint="default" w:ascii="Times New Roman" w:hAnsi="Times New Roman" w:cs="Times New Roman"/>
          <w:color w:val="9622B4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credit_score</w:t>
      </w:r>
      <w:r>
        <w:rPr>
          <w:rFonts w:hint="default" w:ascii="Times New Roman" w:hAnsi="Times New Roman" w:cs="Times New Roman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&lt;</w:t>
      </w:r>
      <w:r>
        <w:rPr>
          <w:rFonts w:hint="default" w:ascii="Times New Roman" w:hAnsi="Times New Roman" w:cs="Times New Roman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1080"/>
          <w:spacing w:val="-2"/>
          <w:sz w:val="21"/>
        </w:rPr>
        <w:t>self</w:t>
      </w:r>
      <w:r>
        <w:rPr>
          <w:rFonts w:hint="default" w:ascii="Times New Roman" w:hAnsi="Times New Roman" w:cs="Times New Roman"/>
          <w:spacing w:val="-2"/>
          <w:sz w:val="21"/>
        </w:rPr>
        <w:t>.MIN_CREDIT_SCORE:</w:t>
      </w:r>
    </w:p>
    <w:p w14:paraId="5845DB14">
      <w:pPr>
        <w:spacing w:before="141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9622B4"/>
          <w:sz w:val="21"/>
        </w:rPr>
        <w:t>return</w:t>
      </w:r>
      <w:r>
        <w:rPr>
          <w:rFonts w:hint="default" w:ascii="Times New Roman" w:hAnsi="Times New Roman" w:cs="Times New Roman"/>
          <w:color w:val="9622B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"Rejected"</w: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"Reason: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Credit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score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too</w:t>
      </w:r>
      <w:r>
        <w:rPr>
          <w:rFonts w:hint="default" w:ascii="Times New Roman" w:hAnsi="Times New Roman" w:cs="Times New Roman"/>
          <w:color w:val="A21414"/>
          <w:spacing w:val="-10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low."</w:t>
      </w:r>
    </w:p>
    <w:p w14:paraId="62601A74">
      <w:pPr>
        <w:pStyle w:val="4"/>
        <w:spacing w:before="79"/>
        <w:ind w:left="0"/>
        <w:rPr>
          <w:rFonts w:hint="default" w:ascii="Times New Roman" w:hAnsi="Times New Roman" w:cs="Times New Roman"/>
          <w:sz w:val="21"/>
        </w:rPr>
      </w:pPr>
    </w:p>
    <w:p w14:paraId="2DA0D945">
      <w:pPr>
        <w:spacing w:before="0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6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Rule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2:</w:t>
      </w:r>
      <w:r>
        <w:rPr>
          <w:rFonts w:hint="default" w:ascii="Times New Roman" w:hAnsi="Times New Roman" w:cs="Times New Roman"/>
          <w:color w:val="008000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Income</w:t>
      </w:r>
      <w:r>
        <w:rPr>
          <w:rFonts w:hint="default" w:ascii="Times New Roman" w:hAnsi="Times New Roman" w:cs="Times New Roman"/>
          <w:color w:val="008000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must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be</w:t>
      </w:r>
      <w:r>
        <w:rPr>
          <w:rFonts w:hint="default" w:ascii="Times New Roman" w:hAnsi="Times New Roman" w:cs="Times New Roman"/>
          <w:color w:val="008000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sufficient</w:t>
      </w:r>
      <w:r>
        <w:rPr>
          <w:rFonts w:hint="default" w:ascii="Times New Roman" w:hAnsi="Times New Roman" w:cs="Times New Roman"/>
          <w:color w:val="008000"/>
          <w:spacing w:val="-6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relative</w:t>
      </w:r>
      <w:r>
        <w:rPr>
          <w:rFonts w:hint="default" w:ascii="Times New Roman" w:hAnsi="Times New Roman" w:cs="Times New Roman"/>
          <w:color w:val="008000"/>
          <w:spacing w:val="-6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to</w:t>
      </w:r>
      <w:r>
        <w:rPr>
          <w:rFonts w:hint="default" w:ascii="Times New Roman" w:hAnsi="Times New Roman" w:cs="Times New Roman"/>
          <w:color w:val="008000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the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loan</w:t>
      </w:r>
      <w:r>
        <w:rPr>
          <w:rFonts w:hint="default" w:ascii="Times New Roman" w:hAnsi="Times New Roman" w:cs="Times New Roman"/>
          <w:color w:val="008000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>amount</w:t>
      </w:r>
    </w:p>
    <w:p w14:paraId="7EBA4C62">
      <w:pPr>
        <w:spacing w:before="141" w:line="384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For simplicity,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we'll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say income must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be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least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30% of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the loan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amount </w:t>
      </w:r>
      <w:r>
        <w:rPr>
          <w:rFonts w:hint="default" w:ascii="Times New Roman" w:hAnsi="Times New Roman" w:cs="Times New Roman"/>
          <w:color w:val="9622B4"/>
          <w:sz w:val="21"/>
        </w:rPr>
        <w:t xml:space="preserve">if </w:t>
      </w:r>
      <w:r>
        <w:rPr>
          <w:rFonts w:hint="default" w:ascii="Times New Roman" w:hAnsi="Times New Roman" w:cs="Times New Roman"/>
          <w:sz w:val="21"/>
        </w:rPr>
        <w:t xml:space="preserve">income &lt; loan_amount * </w:t>
      </w:r>
      <w:r>
        <w:rPr>
          <w:rFonts w:hint="default" w:ascii="Times New Roman" w:hAnsi="Times New Roman" w:cs="Times New Roman"/>
          <w:color w:val="001080"/>
          <w:sz w:val="21"/>
        </w:rPr>
        <w:t>self</w:t>
      </w:r>
      <w:r>
        <w:rPr>
          <w:rFonts w:hint="default" w:ascii="Times New Roman" w:hAnsi="Times New Roman" w:cs="Times New Roman"/>
          <w:sz w:val="21"/>
        </w:rPr>
        <w:t>.MIN_INCOME_FOR_LOAN_AMOUNT_RATIO:</w:t>
      </w:r>
    </w:p>
    <w:p w14:paraId="5B99C475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9622B4"/>
          <w:sz w:val="21"/>
        </w:rPr>
        <w:t>return</w:t>
      </w:r>
      <w:r>
        <w:rPr>
          <w:rFonts w:hint="default" w:ascii="Times New Roman" w:hAnsi="Times New Roman" w:cs="Times New Roman"/>
          <w:color w:val="9622B4"/>
          <w:spacing w:val="-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"Rejected"</w: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"Reason:</w:t>
      </w:r>
      <w:r>
        <w:rPr>
          <w:rFonts w:hint="default" w:ascii="Times New Roman" w:hAnsi="Times New Roman" w:cs="Times New Roman"/>
          <w:color w:val="A21414"/>
          <w:spacing w:val="-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Insufficient</w:t>
      </w:r>
      <w:r>
        <w:rPr>
          <w:rFonts w:hint="default" w:ascii="Times New Roman" w:hAnsi="Times New Roman" w:cs="Times New Roman"/>
          <w:color w:val="A21414"/>
          <w:spacing w:val="-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</w:t>
      </w:r>
      <w:r>
        <w:rPr>
          <w:rFonts w:hint="default" w:ascii="Times New Roman" w:hAnsi="Times New Roman" w:cs="Times New Roman"/>
          <w:color w:val="A21414"/>
          <w:spacing w:val="-10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relative</w:t>
      </w:r>
      <w:r>
        <w:rPr>
          <w:rFonts w:hint="default" w:ascii="Times New Roman" w:hAnsi="Times New Roman" w:cs="Times New Roman"/>
          <w:color w:val="A21414"/>
          <w:spacing w:val="-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to</w:t>
      </w:r>
      <w:r>
        <w:rPr>
          <w:rFonts w:hint="default" w:ascii="Times New Roman" w:hAnsi="Times New Roman" w:cs="Times New Roman"/>
          <w:color w:val="A21414"/>
          <w:spacing w:val="-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</w:t>
      </w:r>
      <w:r>
        <w:rPr>
          <w:rFonts w:hint="default" w:ascii="Times New Roman" w:hAnsi="Times New Roman" w:cs="Times New Roman"/>
          <w:color w:val="A21414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amount."</w:t>
      </w:r>
    </w:p>
    <w:p w14:paraId="2CD15EC5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20EE21DF">
      <w:pPr>
        <w:spacing w:before="1" w:line="381" w:lineRule="auto"/>
        <w:ind w:left="153" w:right="4486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Rule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3: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Employment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status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must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be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'employed' </w:t>
      </w:r>
      <w:r>
        <w:rPr>
          <w:rFonts w:hint="default" w:ascii="Times New Roman" w:hAnsi="Times New Roman" w:cs="Times New Roman"/>
          <w:color w:val="9622B4"/>
          <w:sz w:val="21"/>
        </w:rPr>
        <w:t xml:space="preserve">if </w:t>
      </w:r>
      <w:r>
        <w:rPr>
          <w:rFonts w:hint="default" w:ascii="Times New Roman" w:hAnsi="Times New Roman" w:cs="Times New Roman"/>
          <w:sz w:val="21"/>
        </w:rPr>
        <w:t xml:space="preserve">employment_status.lower() != </w:t>
      </w:r>
      <w:r>
        <w:rPr>
          <w:rFonts w:hint="default" w:ascii="Times New Roman" w:hAnsi="Times New Roman" w:cs="Times New Roman"/>
          <w:color w:val="A21414"/>
          <w:sz w:val="21"/>
        </w:rPr>
        <w:t>'employed'</w:t>
      </w:r>
      <w:r>
        <w:rPr>
          <w:rFonts w:hint="default" w:ascii="Times New Roman" w:hAnsi="Times New Roman" w:cs="Times New Roman"/>
          <w:sz w:val="21"/>
        </w:rPr>
        <w:t>:</w:t>
      </w:r>
    </w:p>
    <w:p w14:paraId="1AEEA1AB">
      <w:pPr>
        <w:spacing w:before="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9622B4"/>
          <w:sz w:val="21"/>
        </w:rPr>
        <w:t>return</w:t>
      </w:r>
      <w:r>
        <w:rPr>
          <w:rFonts w:hint="default" w:ascii="Times New Roman" w:hAnsi="Times New Roman" w:cs="Times New Roman"/>
          <w:color w:val="9622B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"Rejected"</w: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  <w:spacing w:val="-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"Reason: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Applicant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is</w:t>
      </w:r>
      <w:r>
        <w:rPr>
          <w:rFonts w:hint="default" w:ascii="Times New Roman" w:hAnsi="Times New Roman" w:cs="Times New Roman"/>
          <w:color w:val="A2141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not</w:t>
      </w:r>
      <w:r>
        <w:rPr>
          <w:rFonts w:hint="default" w:ascii="Times New Roman" w:hAnsi="Times New Roman" w:cs="Times New Roman"/>
          <w:color w:val="A21414"/>
          <w:spacing w:val="-10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employed."</w:t>
      </w:r>
    </w:p>
    <w:p w14:paraId="0447B320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0E5E7513">
      <w:pPr>
        <w:spacing w:before="0" w:line="381" w:lineRule="auto"/>
        <w:ind w:left="153" w:right="4486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 xml:space="preserve"># If all rules are passed, approve the loan </w:t>
      </w:r>
      <w:r>
        <w:rPr>
          <w:rFonts w:hint="default" w:ascii="Times New Roman" w:hAnsi="Times New Roman" w:cs="Times New Roman"/>
          <w:color w:val="9622B4"/>
          <w:sz w:val="21"/>
        </w:rPr>
        <w:t>return</w:t>
      </w:r>
      <w:r>
        <w:rPr>
          <w:rFonts w:hint="default" w:ascii="Times New Roman" w:hAnsi="Times New Roman" w:cs="Times New Roman"/>
          <w:color w:val="9622B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"Approved"</w: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"Reason:</w:t>
      </w:r>
      <w:r>
        <w:rPr>
          <w:rFonts w:hint="default" w:ascii="Times New Roman" w:hAnsi="Times New Roman" w:cs="Times New Roman"/>
          <w:color w:val="A2141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All</w:t>
      </w:r>
      <w:r>
        <w:rPr>
          <w:rFonts w:hint="default" w:ascii="Times New Roman" w:hAnsi="Times New Roman" w:cs="Times New Roman"/>
          <w:color w:val="A21414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criteria</w:t>
      </w:r>
      <w:r>
        <w:rPr>
          <w:rFonts w:hint="default" w:ascii="Times New Roman" w:hAnsi="Times New Roman" w:cs="Times New Roman"/>
          <w:color w:val="A21414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met."</w:t>
      </w:r>
    </w:p>
    <w:p w14:paraId="21F168B4">
      <w:pPr>
        <w:pStyle w:val="4"/>
        <w:spacing w:before="177"/>
        <w:ind w:left="0"/>
        <w:rPr>
          <w:rFonts w:hint="default" w:ascii="Times New Roman" w:hAnsi="Times New Roman" w:cs="Times New Roman"/>
          <w:sz w:val="21"/>
        </w:rPr>
      </w:pPr>
    </w:p>
    <w:p w14:paraId="1D77BEDB">
      <w:pPr>
        <w:tabs>
          <w:tab w:val="left" w:pos="785"/>
          <w:tab w:val="left" w:pos="1595"/>
          <w:tab w:val="left" w:pos="2429"/>
          <w:tab w:val="left" w:pos="3187"/>
        </w:tabs>
        <w:spacing w:before="0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9622B4"/>
          <w:sz w:val="21"/>
        </w:rPr>
        <w:t xml:space="preserve">if </w:t>
      </w:r>
      <w:r>
        <w:rPr>
          <w:rFonts w:hint="default" w:ascii="Times New Roman" w:hAnsi="Times New Roman" w:cs="Times New Roman"/>
          <w:color w:val="9622B4"/>
          <w:sz w:val="21"/>
          <w:u w:val="single" w:color="000F7F"/>
        </w:rPr>
        <w:tab/>
      </w:r>
      <w:r>
        <w:rPr>
          <w:rFonts w:hint="default" w:ascii="Times New Roman" w:hAnsi="Times New Roman" w:cs="Times New Roman"/>
          <w:color w:val="001080"/>
          <w:spacing w:val="-4"/>
          <w:sz w:val="21"/>
        </w:rPr>
        <w:t>name</w:t>
      </w:r>
      <w:r>
        <w:rPr>
          <w:rFonts w:hint="default" w:ascii="Times New Roman" w:hAnsi="Times New Roman" w:cs="Times New Roman"/>
          <w:color w:val="001080"/>
          <w:sz w:val="21"/>
          <w:u w:val="single" w:color="000F7F"/>
        </w:rPr>
        <w:tab/>
      </w:r>
      <w:r>
        <w:rPr>
          <w:rFonts w:hint="default" w:ascii="Times New Roman" w:hAnsi="Times New Roman" w:cs="Times New Roman"/>
          <w:color w:val="001080"/>
          <w:spacing w:val="33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 xml:space="preserve">== </w:t>
      </w:r>
      <w:r>
        <w:rPr>
          <w:rFonts w:hint="default" w:ascii="Times New Roman" w:hAnsi="Times New Roman" w:cs="Times New Roman"/>
          <w:color w:val="A21414"/>
          <w:sz w:val="21"/>
        </w:rPr>
        <w:t>'</w:t>
      </w:r>
      <w:r>
        <w:rPr>
          <w:rFonts w:hint="default" w:ascii="Times New Roman" w:hAnsi="Times New Roman" w:cs="Times New Roman"/>
          <w:color w:val="A21414"/>
          <w:sz w:val="21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4"/>
          <w:sz w:val="21"/>
        </w:rPr>
        <w:t>main</w:t>
      </w:r>
      <w:r>
        <w:rPr>
          <w:rFonts w:hint="default" w:ascii="Times New Roman" w:hAnsi="Times New Roman" w:cs="Times New Roman"/>
          <w:color w:val="A21414"/>
          <w:sz w:val="21"/>
          <w:u w:val="single" w:color="A11313"/>
        </w:rPr>
        <w:tab/>
      </w:r>
      <w:r>
        <w:rPr>
          <w:rFonts w:hint="default" w:ascii="Times New Roman" w:hAnsi="Times New Roman" w:cs="Times New Roman"/>
          <w:color w:val="A21414"/>
          <w:spacing w:val="-5"/>
          <w:sz w:val="21"/>
        </w:rPr>
        <w:t>'</w:t>
      </w:r>
      <w:r>
        <w:rPr>
          <w:rFonts w:hint="default" w:ascii="Times New Roman" w:hAnsi="Times New Roman" w:cs="Times New Roman"/>
          <w:spacing w:val="-5"/>
          <w:sz w:val="21"/>
        </w:rPr>
        <w:t>:</w:t>
      </w:r>
    </w:p>
    <w:p w14:paraId="323BB977">
      <w:pPr>
        <w:spacing w:before="14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loan_system</w:t>
      </w:r>
      <w:r>
        <w:rPr>
          <w:rFonts w:hint="default" w:ascii="Times New Roman" w:hAnsi="Times New Roman" w:cs="Times New Roman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=</w:t>
      </w:r>
      <w:r>
        <w:rPr>
          <w:rFonts w:hint="default" w:ascii="Times New Roman" w:hAnsi="Times New Roman" w:cs="Times New Roman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LoanApprovalSystem()</w:t>
      </w:r>
    </w:p>
    <w:p w14:paraId="37A33210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40002BD5">
      <w:pPr>
        <w:spacing w:before="0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A21414"/>
          <w:sz w:val="21"/>
        </w:rPr>
        <w:t>"---</w:t>
      </w:r>
      <w:r>
        <w:rPr>
          <w:rFonts w:hint="default" w:ascii="Times New Roman" w:hAnsi="Times New Roman" w:cs="Times New Roman"/>
          <w:color w:val="A2141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</w:t>
      </w:r>
      <w:r>
        <w:rPr>
          <w:rFonts w:hint="default" w:ascii="Times New Roman" w:hAnsi="Times New Roman" w:cs="Times New Roman"/>
          <w:color w:val="A2141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Application</w:t>
      </w:r>
      <w:r>
        <w:rPr>
          <w:rFonts w:hint="default" w:ascii="Times New Roman" w:hAnsi="Times New Roman" w:cs="Times New Roman"/>
          <w:color w:val="A21414"/>
          <w:spacing w:val="-10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Evaluation</w:t>
      </w:r>
      <w:r>
        <w:rPr>
          <w:rFonts w:hint="default" w:ascii="Times New Roman" w:hAnsi="Times New Roman" w:cs="Times New Roman"/>
          <w:color w:val="A2141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---</w:t>
      </w:r>
      <w:r>
        <w:rPr>
          <w:rFonts w:hint="default" w:ascii="Times New Roman" w:hAnsi="Times New Roman" w:cs="Times New Roman"/>
          <w:color w:val="A21414"/>
          <w:spacing w:val="-5"/>
          <w:sz w:val="21"/>
        </w:rPr>
        <w:t>"</w:t>
      </w:r>
      <w:r>
        <w:rPr>
          <w:rFonts w:hint="default" w:ascii="Times New Roman" w:hAnsi="Times New Roman" w:cs="Times New Roman"/>
          <w:spacing w:val="-5"/>
          <w:sz w:val="21"/>
        </w:rPr>
        <w:t>)</w:t>
      </w:r>
    </w:p>
    <w:p w14:paraId="46ABFE7F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52DE878E">
      <w:pPr>
        <w:spacing w:before="0" w:line="381" w:lineRule="auto"/>
        <w:ind w:left="153" w:right="4486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Sample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Applicant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1: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Should</w:t>
      </w:r>
      <w:r>
        <w:rPr>
          <w:rFonts w:hint="default" w:ascii="Times New Roman" w:hAnsi="Times New Roman" w:cs="Times New Roman"/>
          <w:color w:val="008000"/>
          <w:spacing w:val="-5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be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Approved </w:t>
      </w:r>
      <w:r>
        <w:rPr>
          <w:rFonts w:hint="default" w:ascii="Times New Roman" w:hAnsi="Times New Roman" w:cs="Times New Roman"/>
          <w:sz w:val="21"/>
        </w:rPr>
        <w:t>applicant1 = {</w:t>
      </w:r>
    </w:p>
    <w:p w14:paraId="4EE08171">
      <w:pPr>
        <w:spacing w:before="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"credit_score"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4"/>
          <w:sz w:val="21"/>
        </w:rPr>
        <w:t>720</w:t>
      </w:r>
      <w:r>
        <w:rPr>
          <w:rFonts w:hint="default" w:ascii="Times New Roman" w:hAnsi="Times New Roman" w:cs="Times New Roman"/>
          <w:spacing w:val="-4"/>
          <w:sz w:val="21"/>
        </w:rPr>
        <w:t>,</w:t>
      </w:r>
    </w:p>
    <w:p w14:paraId="223ACA5B">
      <w:pPr>
        <w:spacing w:before="14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"income"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>60000</w:t>
      </w:r>
      <w:r>
        <w:rPr>
          <w:rFonts w:hint="default" w:ascii="Times New Roman" w:hAnsi="Times New Roman" w:cs="Times New Roman"/>
          <w:spacing w:val="-2"/>
          <w:sz w:val="21"/>
        </w:rPr>
        <w:t>,</w:t>
      </w:r>
    </w:p>
    <w:p w14:paraId="247E634C">
      <w:pPr>
        <w:spacing w:before="141" w:line="384" w:lineRule="auto"/>
        <w:ind w:left="153" w:right="5893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"loan_amount"</w:t>
      </w:r>
      <w:r>
        <w:rPr>
          <w:rFonts w:hint="default" w:ascii="Times New Roman" w:hAnsi="Times New Roman" w:cs="Times New Roman"/>
          <w:sz w:val="21"/>
        </w:rPr>
        <w:t xml:space="preserve">: </w:t>
      </w:r>
      <w:r>
        <w:rPr>
          <w:rFonts w:hint="default" w:ascii="Times New Roman" w:hAnsi="Times New Roman" w:cs="Times New Roman"/>
          <w:color w:val="116644"/>
          <w:sz w:val="21"/>
        </w:rPr>
        <w:t>100000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A21414"/>
          <w:sz w:val="21"/>
        </w:rPr>
        <w:t>"employment_status"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"employed"</w:t>
      </w:r>
    </w:p>
    <w:p w14:paraId="4265BDA6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pacing w:val="-10"/>
          <w:sz w:val="21"/>
        </w:rPr>
        <w:t>}</w:t>
      </w:r>
    </w:p>
    <w:p w14:paraId="7F6A7340">
      <w:pPr>
        <w:spacing w:before="141" w:line="384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decision, reason = loan_system.evaluate_loan(**applicant1) </w:t>
      </w: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00FF"/>
          <w:sz w:val="21"/>
        </w:rPr>
        <w:t>f</w:t>
      </w:r>
      <w:r>
        <w:rPr>
          <w:rFonts w:hint="default" w:ascii="Times New Roman" w:hAnsi="Times New Roman" w:cs="Times New Roman"/>
          <w:color w:val="A21414"/>
          <w:sz w:val="21"/>
        </w:rPr>
        <w:t>"\nApplicant</w:t>
      </w:r>
      <w:r>
        <w:rPr>
          <w:rFonts w:hint="default" w:ascii="Times New Roman" w:hAnsi="Times New Roman" w:cs="Times New Roman"/>
          <w:color w:val="A2141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1 (Credit: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{applicant1[</w:t>
      </w:r>
      <w:r>
        <w:rPr>
          <w:rFonts w:hint="default" w:ascii="Times New Roman" w:hAnsi="Times New Roman" w:cs="Times New Roman"/>
          <w:color w:val="A21414"/>
          <w:sz w:val="21"/>
        </w:rPr>
        <w:t>'credit_score'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Income:</w:t>
      </w:r>
    </w:p>
    <w:p w14:paraId="2FC95814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{applicant1[</w:t>
      </w:r>
      <w:r>
        <w:rPr>
          <w:rFonts w:hint="default" w:ascii="Times New Roman" w:hAnsi="Times New Roman" w:cs="Times New Roman"/>
          <w:color w:val="A21414"/>
          <w:sz w:val="21"/>
        </w:rPr>
        <w:t>'income'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Loan:</w:t>
      </w:r>
      <w:r>
        <w:rPr>
          <w:rFonts w:hint="default" w:ascii="Times New Roman" w:hAnsi="Times New Roman" w:cs="Times New Roman"/>
          <w:color w:val="A21414"/>
          <w:spacing w:val="-2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{applicant1[</w:t>
      </w:r>
      <w:r>
        <w:rPr>
          <w:rFonts w:hint="default" w:ascii="Times New Roman" w:hAnsi="Times New Roman" w:cs="Times New Roman"/>
          <w:color w:val="A21414"/>
          <w:sz w:val="21"/>
        </w:rPr>
        <w:t>'loan_amount'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Employment:</w:t>
      </w:r>
    </w:p>
    <w:p w14:paraId="5F49B8F8">
      <w:pPr>
        <w:spacing w:before="14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{applicant1[</w:t>
      </w:r>
      <w:r>
        <w:rPr>
          <w:rFonts w:hint="default" w:ascii="Times New Roman" w:hAnsi="Times New Roman" w:cs="Times New Roman"/>
          <w:color w:val="A21414"/>
          <w:sz w:val="21"/>
        </w:rPr>
        <w:t>'employment_status'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):</w:t>
      </w:r>
      <w:r>
        <w:rPr>
          <w:rFonts w:hint="default" w:ascii="Times New Roman" w:hAnsi="Times New Roman" w:cs="Times New Roman"/>
          <w:color w:val="A21414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{decision}</w:t>
      </w:r>
      <w:r>
        <w:rPr>
          <w:rFonts w:hint="default" w:ascii="Times New Roman" w:hAnsi="Times New Roman" w:cs="Times New Roman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</w:t>
      </w:r>
      <w:r>
        <w:rPr>
          <w:rFonts w:hint="default" w:ascii="Times New Roman" w:hAnsi="Times New Roman" w:cs="Times New Roman"/>
          <w:color w:val="A21414"/>
          <w:spacing w:val="-19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{reason}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"</w:t>
      </w:r>
      <w:r>
        <w:rPr>
          <w:rFonts w:hint="default" w:ascii="Times New Roman" w:hAnsi="Times New Roman" w:cs="Times New Roman"/>
          <w:spacing w:val="-2"/>
          <w:sz w:val="21"/>
        </w:rPr>
        <w:t>)</w:t>
      </w:r>
    </w:p>
    <w:p w14:paraId="5BB86FF5">
      <w:pPr>
        <w:spacing w:after="0"/>
        <w:jc w:val="left"/>
        <w:rPr>
          <w:rFonts w:hint="default" w:ascii="Times New Roman" w:hAnsi="Times New Roman" w:cs="Times New Roman"/>
          <w:sz w:val="21"/>
        </w:rPr>
        <w:sectPr>
          <w:pgSz w:w="11910" w:h="16840"/>
          <w:pgMar w:top="640" w:right="708" w:bottom="280" w:left="566" w:header="720" w:footer="720" w:gutter="0"/>
          <w:cols w:space="720" w:num="1"/>
        </w:sectPr>
      </w:pPr>
    </w:p>
    <w:p w14:paraId="3D14C71C">
      <w:pPr>
        <w:spacing w:before="97" w:line="381" w:lineRule="auto"/>
        <w:ind w:left="153" w:right="360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Sample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Applicant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2: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Rejected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(Low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Credit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Score) </w:t>
      </w:r>
      <w:r>
        <w:rPr>
          <w:rFonts w:hint="default" w:ascii="Times New Roman" w:hAnsi="Times New Roman" w:cs="Times New Roman"/>
          <w:sz w:val="21"/>
        </w:rPr>
        <w:t>applicant2 = {</w:t>
      </w:r>
    </w:p>
    <w:p w14:paraId="5A1AE1E7">
      <w:pPr>
        <w:spacing w:before="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"credit_score"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4"/>
          <w:sz w:val="21"/>
        </w:rPr>
        <w:t>550</w:t>
      </w:r>
      <w:r>
        <w:rPr>
          <w:rFonts w:hint="default" w:ascii="Times New Roman" w:hAnsi="Times New Roman" w:cs="Times New Roman"/>
          <w:spacing w:val="-4"/>
          <w:sz w:val="21"/>
        </w:rPr>
        <w:t>,</w:t>
      </w:r>
    </w:p>
    <w:p w14:paraId="08DA6389">
      <w:pPr>
        <w:spacing w:before="141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"income"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>70000</w:t>
      </w:r>
      <w:r>
        <w:rPr>
          <w:rFonts w:hint="default" w:ascii="Times New Roman" w:hAnsi="Times New Roman" w:cs="Times New Roman"/>
          <w:spacing w:val="-2"/>
          <w:sz w:val="21"/>
        </w:rPr>
        <w:t>,</w:t>
      </w:r>
    </w:p>
    <w:p w14:paraId="404970B5">
      <w:pPr>
        <w:spacing w:before="142" w:line="384" w:lineRule="auto"/>
        <w:ind w:left="153" w:right="5893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"loan_amount"</w:t>
      </w:r>
      <w:r>
        <w:rPr>
          <w:rFonts w:hint="default" w:ascii="Times New Roman" w:hAnsi="Times New Roman" w:cs="Times New Roman"/>
          <w:sz w:val="21"/>
        </w:rPr>
        <w:t xml:space="preserve">: </w:t>
      </w:r>
      <w:r>
        <w:rPr>
          <w:rFonts w:hint="default" w:ascii="Times New Roman" w:hAnsi="Times New Roman" w:cs="Times New Roman"/>
          <w:color w:val="116644"/>
          <w:sz w:val="21"/>
        </w:rPr>
        <w:t>150000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A21414"/>
          <w:sz w:val="21"/>
        </w:rPr>
        <w:t>"employment_status"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"employed"</w:t>
      </w:r>
    </w:p>
    <w:p w14:paraId="5F4676CF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pacing w:val="-10"/>
          <w:sz w:val="21"/>
        </w:rPr>
        <w:t>}</w:t>
      </w:r>
    </w:p>
    <w:p w14:paraId="74C2296B">
      <w:pPr>
        <w:spacing w:before="141" w:line="384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decision, reason = loan_system.evaluate_loan(**applicant2) </w:t>
      </w: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00FF"/>
          <w:sz w:val="21"/>
        </w:rPr>
        <w:t>f</w:t>
      </w:r>
      <w:r>
        <w:rPr>
          <w:rFonts w:hint="default" w:ascii="Times New Roman" w:hAnsi="Times New Roman" w:cs="Times New Roman"/>
          <w:color w:val="A21414"/>
          <w:sz w:val="21"/>
        </w:rPr>
        <w:t>"\nApplicant</w:t>
      </w:r>
      <w:r>
        <w:rPr>
          <w:rFonts w:hint="default" w:ascii="Times New Roman" w:hAnsi="Times New Roman" w:cs="Times New Roman"/>
          <w:color w:val="A2141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2 (Credit: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{applicant2[</w:t>
      </w:r>
      <w:r>
        <w:rPr>
          <w:rFonts w:hint="default" w:ascii="Times New Roman" w:hAnsi="Times New Roman" w:cs="Times New Roman"/>
          <w:color w:val="A21414"/>
          <w:sz w:val="21"/>
        </w:rPr>
        <w:t>'credit_score'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Income:</w:t>
      </w:r>
    </w:p>
    <w:p w14:paraId="241D56AA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{applicant2[</w:t>
      </w:r>
      <w:r>
        <w:rPr>
          <w:rFonts w:hint="default" w:ascii="Times New Roman" w:hAnsi="Times New Roman" w:cs="Times New Roman"/>
          <w:color w:val="A21414"/>
          <w:sz w:val="21"/>
        </w:rPr>
        <w:t>'income'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Loan:</w:t>
      </w:r>
      <w:r>
        <w:rPr>
          <w:rFonts w:hint="default" w:ascii="Times New Roman" w:hAnsi="Times New Roman" w:cs="Times New Roman"/>
          <w:color w:val="A21414"/>
          <w:spacing w:val="-2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{applicant2[</w:t>
      </w:r>
      <w:r>
        <w:rPr>
          <w:rFonts w:hint="default" w:ascii="Times New Roman" w:hAnsi="Times New Roman" w:cs="Times New Roman"/>
          <w:color w:val="A21414"/>
          <w:sz w:val="21"/>
        </w:rPr>
        <w:t>'loan_amount'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Employment:</w:t>
      </w:r>
    </w:p>
    <w:p w14:paraId="0E58C242">
      <w:pPr>
        <w:spacing w:before="141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{applicant2[</w:t>
      </w:r>
      <w:r>
        <w:rPr>
          <w:rFonts w:hint="default" w:ascii="Times New Roman" w:hAnsi="Times New Roman" w:cs="Times New Roman"/>
          <w:color w:val="A21414"/>
          <w:sz w:val="21"/>
        </w:rPr>
        <w:t>'employment_status'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):</w:t>
      </w:r>
      <w:r>
        <w:rPr>
          <w:rFonts w:hint="default" w:ascii="Times New Roman" w:hAnsi="Times New Roman" w:cs="Times New Roman"/>
          <w:color w:val="A21414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{decision}</w:t>
      </w:r>
      <w:r>
        <w:rPr>
          <w:rFonts w:hint="default" w:ascii="Times New Roman" w:hAnsi="Times New Roman" w:cs="Times New Roman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</w:t>
      </w:r>
      <w:r>
        <w:rPr>
          <w:rFonts w:hint="default" w:ascii="Times New Roman" w:hAnsi="Times New Roman" w:cs="Times New Roman"/>
          <w:color w:val="A21414"/>
          <w:spacing w:val="-19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{reason}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"</w:t>
      </w:r>
      <w:r>
        <w:rPr>
          <w:rFonts w:hint="default" w:ascii="Times New Roman" w:hAnsi="Times New Roman" w:cs="Times New Roman"/>
          <w:spacing w:val="-2"/>
          <w:sz w:val="21"/>
        </w:rPr>
        <w:t>)</w:t>
      </w:r>
    </w:p>
    <w:p w14:paraId="483870AD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0DEC445A">
      <w:pPr>
        <w:spacing w:before="0" w:line="384" w:lineRule="auto"/>
        <w:ind w:left="153" w:right="2797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Sample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Applicant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3: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Rejected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(Insufficient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Income) </w:t>
      </w:r>
      <w:r>
        <w:rPr>
          <w:rFonts w:hint="default" w:ascii="Times New Roman" w:hAnsi="Times New Roman" w:cs="Times New Roman"/>
          <w:sz w:val="21"/>
        </w:rPr>
        <w:t>applicant3 = {</w:t>
      </w:r>
    </w:p>
    <w:p w14:paraId="27FB4056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"credit_score"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4"/>
          <w:sz w:val="21"/>
        </w:rPr>
        <w:t>680</w:t>
      </w:r>
      <w:r>
        <w:rPr>
          <w:rFonts w:hint="default" w:ascii="Times New Roman" w:hAnsi="Times New Roman" w:cs="Times New Roman"/>
          <w:spacing w:val="-4"/>
          <w:sz w:val="21"/>
        </w:rPr>
        <w:t>,</w:t>
      </w:r>
    </w:p>
    <w:p w14:paraId="6A860515">
      <w:pPr>
        <w:spacing w:before="14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"income"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>20000</w:t>
      </w:r>
      <w:r>
        <w:rPr>
          <w:rFonts w:hint="default" w:ascii="Times New Roman" w:hAnsi="Times New Roman" w:cs="Times New Roman"/>
          <w:spacing w:val="-2"/>
          <w:sz w:val="21"/>
        </w:rPr>
        <w:t>,</w:t>
      </w:r>
    </w:p>
    <w:p w14:paraId="62462CD0">
      <w:pPr>
        <w:spacing w:before="143" w:line="381" w:lineRule="auto"/>
        <w:ind w:left="153" w:right="5893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"loan_amount"</w:t>
      </w:r>
      <w:r>
        <w:rPr>
          <w:rFonts w:hint="default" w:ascii="Times New Roman" w:hAnsi="Times New Roman" w:cs="Times New Roman"/>
          <w:sz w:val="21"/>
        </w:rPr>
        <w:t xml:space="preserve">: </w:t>
      </w:r>
      <w:r>
        <w:rPr>
          <w:rFonts w:hint="default" w:ascii="Times New Roman" w:hAnsi="Times New Roman" w:cs="Times New Roman"/>
          <w:color w:val="116644"/>
          <w:sz w:val="21"/>
        </w:rPr>
        <w:t>100000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A21414"/>
          <w:sz w:val="21"/>
        </w:rPr>
        <w:t>"employment_status"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"employed"</w:t>
      </w:r>
    </w:p>
    <w:p w14:paraId="1BBF9001">
      <w:pPr>
        <w:spacing w:before="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pacing w:val="-10"/>
          <w:sz w:val="21"/>
        </w:rPr>
        <w:t>}</w:t>
      </w:r>
    </w:p>
    <w:p w14:paraId="59987802">
      <w:pPr>
        <w:spacing w:before="144" w:line="381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decision, reason = loan_system.evaluate_loan(**applicant3) </w:t>
      </w: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00FF"/>
          <w:sz w:val="21"/>
        </w:rPr>
        <w:t>f</w:t>
      </w:r>
      <w:r>
        <w:rPr>
          <w:rFonts w:hint="default" w:ascii="Times New Roman" w:hAnsi="Times New Roman" w:cs="Times New Roman"/>
          <w:color w:val="A21414"/>
          <w:sz w:val="21"/>
        </w:rPr>
        <w:t>"\nApplicant</w:t>
      </w:r>
      <w:r>
        <w:rPr>
          <w:rFonts w:hint="default" w:ascii="Times New Roman" w:hAnsi="Times New Roman" w:cs="Times New Roman"/>
          <w:color w:val="A2141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3 (Credit: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{applicant3[</w:t>
      </w:r>
      <w:r>
        <w:rPr>
          <w:rFonts w:hint="default" w:ascii="Times New Roman" w:hAnsi="Times New Roman" w:cs="Times New Roman"/>
          <w:color w:val="A21414"/>
          <w:sz w:val="21"/>
        </w:rPr>
        <w:t>'credit_score'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Income:</w:t>
      </w:r>
    </w:p>
    <w:p w14:paraId="2444FFFB">
      <w:pPr>
        <w:spacing w:before="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{applicant3[</w:t>
      </w:r>
      <w:r>
        <w:rPr>
          <w:rFonts w:hint="default" w:ascii="Times New Roman" w:hAnsi="Times New Roman" w:cs="Times New Roman"/>
          <w:color w:val="A21414"/>
          <w:sz w:val="21"/>
        </w:rPr>
        <w:t>'income'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Loan:</w:t>
      </w:r>
      <w:r>
        <w:rPr>
          <w:rFonts w:hint="default" w:ascii="Times New Roman" w:hAnsi="Times New Roman" w:cs="Times New Roman"/>
          <w:color w:val="A21414"/>
          <w:spacing w:val="-2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{applicant3[</w:t>
      </w:r>
      <w:r>
        <w:rPr>
          <w:rFonts w:hint="default" w:ascii="Times New Roman" w:hAnsi="Times New Roman" w:cs="Times New Roman"/>
          <w:color w:val="A21414"/>
          <w:sz w:val="21"/>
        </w:rPr>
        <w:t>'loan_amount'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Employment:</w:t>
      </w:r>
    </w:p>
    <w:p w14:paraId="63022F07">
      <w:pPr>
        <w:spacing w:before="14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{applicant3[</w:t>
      </w:r>
      <w:r>
        <w:rPr>
          <w:rFonts w:hint="default" w:ascii="Times New Roman" w:hAnsi="Times New Roman" w:cs="Times New Roman"/>
          <w:color w:val="A21414"/>
          <w:sz w:val="21"/>
        </w:rPr>
        <w:t>'employment_status'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):</w:t>
      </w:r>
      <w:r>
        <w:rPr>
          <w:rFonts w:hint="default" w:ascii="Times New Roman" w:hAnsi="Times New Roman" w:cs="Times New Roman"/>
          <w:color w:val="A21414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{decision}</w:t>
      </w:r>
      <w:r>
        <w:rPr>
          <w:rFonts w:hint="default" w:ascii="Times New Roman" w:hAnsi="Times New Roman" w:cs="Times New Roman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</w:t>
      </w:r>
      <w:r>
        <w:rPr>
          <w:rFonts w:hint="default" w:ascii="Times New Roman" w:hAnsi="Times New Roman" w:cs="Times New Roman"/>
          <w:color w:val="A21414"/>
          <w:spacing w:val="-19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{reason}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"</w:t>
      </w:r>
      <w:r>
        <w:rPr>
          <w:rFonts w:hint="default" w:ascii="Times New Roman" w:hAnsi="Times New Roman" w:cs="Times New Roman"/>
          <w:spacing w:val="-2"/>
          <w:sz w:val="21"/>
        </w:rPr>
        <w:t>)</w:t>
      </w:r>
    </w:p>
    <w:p w14:paraId="7D5E8BBB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7F2EE494">
      <w:pPr>
        <w:spacing w:before="0" w:line="381" w:lineRule="auto"/>
        <w:ind w:left="153" w:right="4486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Sample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Applicant</w:t>
      </w:r>
      <w:r>
        <w:rPr>
          <w:rFonts w:hint="default" w:ascii="Times New Roman" w:hAnsi="Times New Roman" w:cs="Times New Roman"/>
          <w:color w:val="008000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4: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Rejected</w:t>
      </w:r>
      <w:r>
        <w:rPr>
          <w:rFonts w:hint="default" w:ascii="Times New Roman" w:hAnsi="Times New Roman" w:cs="Times New Roman"/>
          <w:color w:val="008000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(Unemployed) </w:t>
      </w:r>
      <w:r>
        <w:rPr>
          <w:rFonts w:hint="default" w:ascii="Times New Roman" w:hAnsi="Times New Roman" w:cs="Times New Roman"/>
          <w:sz w:val="21"/>
        </w:rPr>
        <w:t>applicant4 = {</w:t>
      </w:r>
    </w:p>
    <w:p w14:paraId="1E11F5AC">
      <w:pPr>
        <w:spacing w:before="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"credit_score"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4"/>
          <w:sz w:val="21"/>
        </w:rPr>
        <w:t>650</w:t>
      </w:r>
      <w:r>
        <w:rPr>
          <w:rFonts w:hint="default" w:ascii="Times New Roman" w:hAnsi="Times New Roman" w:cs="Times New Roman"/>
          <w:spacing w:val="-4"/>
          <w:sz w:val="21"/>
        </w:rPr>
        <w:t>,</w:t>
      </w:r>
    </w:p>
    <w:p w14:paraId="08E19FB8">
      <w:pPr>
        <w:spacing w:before="14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"income"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>50000</w:t>
      </w:r>
      <w:r>
        <w:rPr>
          <w:rFonts w:hint="default" w:ascii="Times New Roman" w:hAnsi="Times New Roman" w:cs="Times New Roman"/>
          <w:spacing w:val="-2"/>
          <w:sz w:val="21"/>
        </w:rPr>
        <w:t>,</w:t>
      </w:r>
    </w:p>
    <w:p w14:paraId="36475B67">
      <w:pPr>
        <w:spacing w:before="141" w:line="381" w:lineRule="auto"/>
        <w:ind w:left="153" w:right="5893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"loan_amount"</w:t>
      </w:r>
      <w:r>
        <w:rPr>
          <w:rFonts w:hint="default" w:ascii="Times New Roman" w:hAnsi="Times New Roman" w:cs="Times New Roman"/>
          <w:sz w:val="21"/>
        </w:rPr>
        <w:t xml:space="preserve">: </w:t>
      </w:r>
      <w:r>
        <w:rPr>
          <w:rFonts w:hint="default" w:ascii="Times New Roman" w:hAnsi="Times New Roman" w:cs="Times New Roman"/>
          <w:color w:val="116644"/>
          <w:sz w:val="21"/>
        </w:rPr>
        <w:t>80000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A21414"/>
          <w:sz w:val="21"/>
        </w:rPr>
        <w:t>"employment_status"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"unemployed"</w:t>
      </w:r>
    </w:p>
    <w:p w14:paraId="6E65EB07">
      <w:pPr>
        <w:spacing w:before="4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pacing w:val="-10"/>
          <w:sz w:val="21"/>
        </w:rPr>
        <w:t>}</w:t>
      </w:r>
    </w:p>
    <w:p w14:paraId="2C62901A">
      <w:pPr>
        <w:spacing w:before="141" w:line="381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decision, reason = loan_system.evaluate_loan(**applicant4) </w:t>
      </w: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00FF"/>
          <w:sz w:val="21"/>
        </w:rPr>
        <w:t>f</w:t>
      </w:r>
      <w:r>
        <w:rPr>
          <w:rFonts w:hint="default" w:ascii="Times New Roman" w:hAnsi="Times New Roman" w:cs="Times New Roman"/>
          <w:color w:val="A21414"/>
          <w:sz w:val="21"/>
        </w:rPr>
        <w:t>"\nApplicant</w:t>
      </w:r>
      <w:r>
        <w:rPr>
          <w:rFonts w:hint="default" w:ascii="Times New Roman" w:hAnsi="Times New Roman" w:cs="Times New Roman"/>
          <w:color w:val="A2141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4 (Credit: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{applicant4[</w:t>
      </w:r>
      <w:r>
        <w:rPr>
          <w:rFonts w:hint="default" w:ascii="Times New Roman" w:hAnsi="Times New Roman" w:cs="Times New Roman"/>
          <w:color w:val="A21414"/>
          <w:sz w:val="21"/>
        </w:rPr>
        <w:t>'credit_score'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Income:</w:t>
      </w:r>
    </w:p>
    <w:p w14:paraId="1081EE33">
      <w:pPr>
        <w:spacing w:before="5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{applicant4[</w:t>
      </w:r>
      <w:r>
        <w:rPr>
          <w:rFonts w:hint="default" w:ascii="Times New Roman" w:hAnsi="Times New Roman" w:cs="Times New Roman"/>
          <w:color w:val="A21414"/>
          <w:sz w:val="21"/>
        </w:rPr>
        <w:t>'income'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Loan:</w:t>
      </w:r>
      <w:r>
        <w:rPr>
          <w:rFonts w:hint="default" w:ascii="Times New Roman" w:hAnsi="Times New Roman" w:cs="Times New Roman"/>
          <w:color w:val="A21414"/>
          <w:spacing w:val="-2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{applicant4[</w:t>
      </w:r>
      <w:r>
        <w:rPr>
          <w:rFonts w:hint="default" w:ascii="Times New Roman" w:hAnsi="Times New Roman" w:cs="Times New Roman"/>
          <w:color w:val="A21414"/>
          <w:sz w:val="21"/>
        </w:rPr>
        <w:t>'loan_amount'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Employment:</w:t>
      </w:r>
    </w:p>
    <w:p w14:paraId="541EA40F">
      <w:pPr>
        <w:spacing w:before="141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{applicant4[</w:t>
      </w:r>
      <w:r>
        <w:rPr>
          <w:rFonts w:hint="default" w:ascii="Times New Roman" w:hAnsi="Times New Roman" w:cs="Times New Roman"/>
          <w:color w:val="A21414"/>
          <w:sz w:val="21"/>
        </w:rPr>
        <w:t>'employment_status'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):</w:t>
      </w:r>
      <w:r>
        <w:rPr>
          <w:rFonts w:hint="default" w:ascii="Times New Roman" w:hAnsi="Times New Roman" w:cs="Times New Roman"/>
          <w:color w:val="A21414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{decision}</w:t>
      </w:r>
      <w:r>
        <w:rPr>
          <w:rFonts w:hint="default" w:ascii="Times New Roman" w:hAnsi="Times New Roman" w:cs="Times New Roman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</w:t>
      </w:r>
      <w:r>
        <w:rPr>
          <w:rFonts w:hint="default" w:ascii="Times New Roman" w:hAnsi="Times New Roman" w:cs="Times New Roman"/>
          <w:color w:val="A21414"/>
          <w:spacing w:val="-19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{reason}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"</w:t>
      </w:r>
      <w:r>
        <w:rPr>
          <w:rFonts w:hint="default" w:ascii="Times New Roman" w:hAnsi="Times New Roman" w:cs="Times New Roman"/>
          <w:spacing w:val="-2"/>
          <w:sz w:val="21"/>
        </w:rPr>
        <w:t>)</w:t>
      </w:r>
    </w:p>
    <w:p w14:paraId="609618C6">
      <w:pPr>
        <w:pStyle w:val="4"/>
        <w:spacing w:before="76"/>
        <w:ind w:left="0"/>
        <w:rPr>
          <w:rFonts w:hint="default" w:ascii="Times New Roman" w:hAnsi="Times New Roman" w:cs="Times New Roman"/>
          <w:sz w:val="21"/>
        </w:rPr>
      </w:pPr>
    </w:p>
    <w:p w14:paraId="2D094FA6">
      <w:pPr>
        <w:spacing w:before="0" w:line="384" w:lineRule="auto"/>
        <w:ind w:left="153" w:right="2137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008000"/>
          <w:sz w:val="21"/>
        </w:rPr>
        <w:t>#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Sample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Applicant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5: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Approved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(Edge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case</w:t>
      </w:r>
      <w:r>
        <w:rPr>
          <w:rFonts w:hint="default" w:ascii="Times New Roman" w:hAnsi="Times New Roman" w:cs="Times New Roman"/>
          <w:color w:val="008000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for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>income</w:t>
      </w:r>
      <w:r>
        <w:rPr>
          <w:rFonts w:hint="default" w:ascii="Times New Roman" w:hAnsi="Times New Roman" w:cs="Times New Roman"/>
          <w:color w:val="008000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color w:val="008000"/>
          <w:sz w:val="21"/>
        </w:rPr>
        <w:t xml:space="preserve">ratio) </w:t>
      </w:r>
      <w:r>
        <w:rPr>
          <w:rFonts w:hint="default" w:ascii="Times New Roman" w:hAnsi="Times New Roman" w:cs="Times New Roman"/>
          <w:sz w:val="21"/>
        </w:rPr>
        <w:t>applicant5 = {</w:t>
      </w:r>
    </w:p>
    <w:p w14:paraId="400573E6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"credit_score"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4"/>
          <w:sz w:val="21"/>
        </w:rPr>
        <w:t>600</w:t>
      </w:r>
      <w:r>
        <w:rPr>
          <w:rFonts w:hint="default" w:ascii="Times New Roman" w:hAnsi="Times New Roman" w:cs="Times New Roman"/>
          <w:spacing w:val="-4"/>
          <w:sz w:val="21"/>
        </w:rPr>
        <w:t>,</w:t>
      </w:r>
    </w:p>
    <w:p w14:paraId="004639BF">
      <w:pPr>
        <w:spacing w:before="142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"income"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116644"/>
          <w:spacing w:val="-2"/>
          <w:sz w:val="21"/>
        </w:rPr>
        <w:t>30000</w:t>
      </w:r>
      <w:r>
        <w:rPr>
          <w:rFonts w:hint="default" w:ascii="Times New Roman" w:hAnsi="Times New Roman" w:cs="Times New Roman"/>
          <w:spacing w:val="-2"/>
          <w:sz w:val="21"/>
        </w:rPr>
        <w:t>,</w:t>
      </w:r>
    </w:p>
    <w:p w14:paraId="772C5E79">
      <w:pPr>
        <w:spacing w:before="143" w:line="381" w:lineRule="auto"/>
        <w:ind w:left="153" w:right="5893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"loan_amount"</w:t>
      </w:r>
      <w:r>
        <w:rPr>
          <w:rFonts w:hint="default" w:ascii="Times New Roman" w:hAnsi="Times New Roman" w:cs="Times New Roman"/>
          <w:sz w:val="21"/>
        </w:rPr>
        <w:t xml:space="preserve">: </w:t>
      </w:r>
      <w:r>
        <w:rPr>
          <w:rFonts w:hint="default" w:ascii="Times New Roman" w:hAnsi="Times New Roman" w:cs="Times New Roman"/>
          <w:color w:val="116644"/>
          <w:sz w:val="21"/>
        </w:rPr>
        <w:t>100000</w:t>
      </w:r>
      <w:r>
        <w:rPr>
          <w:rFonts w:hint="default" w:ascii="Times New Roman" w:hAnsi="Times New Roman" w:cs="Times New Roman"/>
          <w:sz w:val="21"/>
        </w:rPr>
        <w:t xml:space="preserve">, </w:t>
      </w:r>
      <w:r>
        <w:rPr>
          <w:rFonts w:hint="default" w:ascii="Times New Roman" w:hAnsi="Times New Roman" w:cs="Times New Roman"/>
          <w:color w:val="A21414"/>
          <w:sz w:val="21"/>
        </w:rPr>
        <w:t>"employment_status"</w:t>
      </w:r>
      <w:r>
        <w:rPr>
          <w:rFonts w:hint="default" w:ascii="Times New Roman" w:hAnsi="Times New Roman" w:cs="Times New Roman"/>
          <w:sz w:val="21"/>
        </w:rPr>
        <w:t>:</w:t>
      </w:r>
      <w:r>
        <w:rPr>
          <w:rFonts w:hint="default" w:ascii="Times New Roman" w:hAnsi="Times New Roman" w:cs="Times New Roman"/>
          <w:spacing w:val="-21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"employed"</w:t>
      </w:r>
    </w:p>
    <w:p w14:paraId="44BA17A2">
      <w:pPr>
        <w:spacing w:after="0" w:line="381" w:lineRule="auto"/>
        <w:jc w:val="left"/>
        <w:rPr>
          <w:rFonts w:hint="default" w:ascii="Times New Roman" w:hAnsi="Times New Roman" w:cs="Times New Roman"/>
          <w:sz w:val="21"/>
        </w:rPr>
        <w:sectPr>
          <w:pgSz w:w="11910" w:h="16840"/>
          <w:pgMar w:top="760" w:right="708" w:bottom="280" w:left="566" w:header="720" w:footer="720" w:gutter="0"/>
          <w:cols w:space="720" w:num="1"/>
        </w:sectPr>
      </w:pPr>
    </w:p>
    <w:p w14:paraId="003DB7CF">
      <w:pPr>
        <w:spacing w:before="97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pacing w:val="-10"/>
          <w:sz w:val="21"/>
        </w:rPr>
        <w:t>}</w:t>
      </w:r>
    </w:p>
    <w:p w14:paraId="54CE8260">
      <w:pPr>
        <w:spacing w:before="141" w:line="384" w:lineRule="auto"/>
        <w:ind w:left="153" w:right="934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decision, reason = loan_system.evaluate_loan(**applicant5) </w:t>
      </w:r>
      <w:r>
        <w:rPr>
          <w:rFonts w:hint="default" w:ascii="Times New Roman" w:hAnsi="Times New Roman" w:cs="Times New Roman"/>
          <w:color w:val="6A5220"/>
          <w:sz w:val="21"/>
        </w:rPr>
        <w:t>print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cs="Times New Roman"/>
          <w:color w:val="0000FF"/>
          <w:sz w:val="21"/>
        </w:rPr>
        <w:t>f</w:t>
      </w:r>
      <w:r>
        <w:rPr>
          <w:rFonts w:hint="default" w:ascii="Times New Roman" w:hAnsi="Times New Roman" w:cs="Times New Roman"/>
          <w:color w:val="A21414"/>
          <w:sz w:val="21"/>
        </w:rPr>
        <w:t>"\nApplicant</w:t>
      </w:r>
      <w:r>
        <w:rPr>
          <w:rFonts w:hint="default" w:ascii="Times New Roman" w:hAnsi="Times New Roman" w:cs="Times New Roman"/>
          <w:color w:val="A21414"/>
          <w:spacing w:val="-3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5 (Credit: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{applicant5[</w:t>
      </w:r>
      <w:r>
        <w:rPr>
          <w:rFonts w:hint="default" w:ascii="Times New Roman" w:hAnsi="Times New Roman" w:cs="Times New Roman"/>
          <w:color w:val="A21414"/>
          <w:sz w:val="21"/>
        </w:rPr>
        <w:t>'credit_score'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Income:</w:t>
      </w:r>
    </w:p>
    <w:p w14:paraId="0ADB5694">
      <w:pPr>
        <w:spacing w:before="0" w:line="237" w:lineRule="exact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{applicant5[</w:t>
      </w:r>
      <w:r>
        <w:rPr>
          <w:rFonts w:hint="default" w:ascii="Times New Roman" w:hAnsi="Times New Roman" w:cs="Times New Roman"/>
          <w:color w:val="A21414"/>
          <w:sz w:val="21"/>
        </w:rPr>
        <w:t>'income'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Loan:</w:t>
      </w:r>
      <w:r>
        <w:rPr>
          <w:rFonts w:hint="default" w:ascii="Times New Roman" w:hAnsi="Times New Roman" w:cs="Times New Roman"/>
          <w:color w:val="A21414"/>
          <w:spacing w:val="-25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$</w:t>
      </w:r>
      <w:r>
        <w:rPr>
          <w:rFonts w:hint="default" w:ascii="Times New Roman" w:hAnsi="Times New Roman" w:cs="Times New Roman"/>
          <w:sz w:val="21"/>
        </w:rPr>
        <w:t>{applicant5[</w:t>
      </w:r>
      <w:r>
        <w:rPr>
          <w:rFonts w:hint="default" w:ascii="Times New Roman" w:hAnsi="Times New Roman" w:cs="Times New Roman"/>
          <w:color w:val="A21414"/>
          <w:sz w:val="21"/>
        </w:rPr>
        <w:t>'loan_amount'</w:t>
      </w:r>
      <w:r>
        <w:rPr>
          <w:rFonts w:hint="default" w:ascii="Times New Roman" w:hAnsi="Times New Roman" w:cs="Times New Roman"/>
          <w:sz w:val="21"/>
        </w:rPr>
        <w:t>]</w:t>
      </w:r>
      <w:r>
        <w:rPr>
          <w:rFonts w:hint="default" w:ascii="Times New Roman" w:hAnsi="Times New Roman" w:cs="Times New Roman"/>
          <w:color w:val="116644"/>
          <w:sz w:val="21"/>
        </w:rPr>
        <w:t>:.2f</w:t>
      </w:r>
      <w:r>
        <w:rPr>
          <w:rFonts w:hint="default" w:ascii="Times New Roman" w:hAnsi="Times New Roman" w:cs="Times New Roman"/>
          <w:sz w:val="21"/>
        </w:rPr>
        <w:t>}</w:t>
      </w:r>
      <w:r>
        <w:rPr>
          <w:rFonts w:hint="default" w:ascii="Times New Roman" w:hAnsi="Times New Roman" w:cs="Times New Roman"/>
          <w:color w:val="A21414"/>
          <w:sz w:val="21"/>
        </w:rPr>
        <w:t>,</w:t>
      </w:r>
      <w:r>
        <w:rPr>
          <w:rFonts w:hint="default" w:ascii="Times New Roman" w:hAnsi="Times New Roman" w:cs="Times New Roman"/>
          <w:color w:val="A2141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Employment:</w:t>
      </w:r>
    </w:p>
    <w:p w14:paraId="62201C49">
      <w:pPr>
        <w:spacing w:before="141"/>
        <w:ind w:left="153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{applicant5[</w:t>
      </w:r>
      <w:r>
        <w:rPr>
          <w:rFonts w:hint="default" w:ascii="Times New Roman" w:hAnsi="Times New Roman" w:cs="Times New Roman"/>
          <w:color w:val="A21414"/>
          <w:sz w:val="21"/>
        </w:rPr>
        <w:t>'employment_status'</w:t>
      </w:r>
      <w:r>
        <w:rPr>
          <w:rFonts w:hint="default" w:ascii="Times New Roman" w:hAnsi="Times New Roman" w:cs="Times New Roman"/>
          <w:sz w:val="21"/>
        </w:rPr>
        <w:t>]}</w:t>
      </w:r>
      <w:r>
        <w:rPr>
          <w:rFonts w:hint="default" w:ascii="Times New Roman" w:hAnsi="Times New Roman" w:cs="Times New Roman"/>
          <w:color w:val="A21414"/>
          <w:sz w:val="21"/>
        </w:rPr>
        <w:t>):</w:t>
      </w:r>
      <w:r>
        <w:rPr>
          <w:rFonts w:hint="default" w:ascii="Times New Roman" w:hAnsi="Times New Roman" w:cs="Times New Roman"/>
          <w:color w:val="A21414"/>
          <w:spacing w:val="-20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>{decision}</w:t>
      </w:r>
      <w:r>
        <w:rPr>
          <w:rFonts w:hint="default" w:ascii="Times New Roman" w:hAnsi="Times New Roman" w:cs="Times New Roman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A21414"/>
          <w:sz w:val="21"/>
        </w:rPr>
        <w:t>-</w:t>
      </w:r>
      <w:r>
        <w:rPr>
          <w:rFonts w:hint="default" w:ascii="Times New Roman" w:hAnsi="Times New Roman" w:cs="Times New Roman"/>
          <w:color w:val="A21414"/>
          <w:spacing w:val="-19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{reason}</w:t>
      </w:r>
      <w:r>
        <w:rPr>
          <w:rFonts w:hint="default" w:ascii="Times New Roman" w:hAnsi="Times New Roman" w:cs="Times New Roman"/>
          <w:color w:val="A21414"/>
          <w:spacing w:val="-2"/>
          <w:sz w:val="21"/>
        </w:rPr>
        <w:t>"</w:t>
      </w:r>
      <w:r>
        <w:rPr>
          <w:rFonts w:hint="default" w:ascii="Times New Roman" w:hAnsi="Times New Roman" w:cs="Times New Roman"/>
          <w:spacing w:val="-2"/>
          <w:sz w:val="21"/>
        </w:rPr>
        <w:t>)</w:t>
      </w:r>
    </w:p>
    <w:sectPr>
      <w:pgSz w:w="11910" w:h="16840"/>
      <w:pgMar w:top="760" w:right="708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F33A4"/>
    <w:multiLevelType w:val="singleLevel"/>
    <w:tmpl w:val="A20F33A4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7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54" w:hanging="168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7" w:hanging="1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4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1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6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3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0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7" w:hanging="168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154" w:hanging="168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7" w:hanging="1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4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1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6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3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0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7" w:hanging="168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B15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5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1594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2026-02-04T03:47:00Z</dcterms:created>
  <dc:creator>WPS_1710389588</dc:creator>
  <cp:lastModifiedBy>Harshith Poshala</cp:lastModifiedBy>
  <dcterms:modified xsi:type="dcterms:W3CDTF">2026-02-04T03:51:41Z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2026-02-04T00:00:00Z</vt:filetime>
  </property>
  <property fmtid="{D5CDD505-2E9C-101B-9397-08002B2CF9AE}" pid="5" name="Producer">
    <vt:lpwstr>macOS Version 12.7.6 (Build 21H1320) Quartz PDFContext</vt:lpwstr>
  </property>
  <property fmtid="{D5CDD505-2E9C-101B-9397-08002B2CF9AE}" pid="6" name="SourceModified">
    <vt:lpwstr>D:20260128164453+00'00'</vt:lpwstr>
  </property>
  <property fmtid="{D5CDD505-2E9C-101B-9397-08002B2CF9AE}" pid="7" name="KSOProductBuildVer">
    <vt:lpwstr>1033-12.2.0.23196</vt:lpwstr>
  </property>
  <property fmtid="{D5CDD505-2E9C-101B-9397-08002B2CF9AE}" pid="8" name="ICV">
    <vt:lpwstr>7517212A795B4A66B25EDB39C9A5D736_12</vt:lpwstr>
  </property>
</Properties>
</file>