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56C50">
      <w:pPr>
        <w:spacing w:before="65" w:line="252" w:lineRule="auto"/>
        <w:ind w:left="4073" w:right="4491" w:firstLine="0"/>
        <w:jc w:val="center"/>
        <w:rPr>
          <w:b/>
          <w:sz w:val="27"/>
        </w:rPr>
      </w:pPr>
      <w:r>
        <w:rPr>
          <w:b/>
          <w:sz w:val="27"/>
        </w:rPr>
        <w:t xml:space="preserve">AI Assistant Coding </w:t>
      </w:r>
      <w:r>
        <w:rPr>
          <w:b/>
          <w:spacing w:val="-2"/>
          <w:sz w:val="27"/>
          <w:u w:val="single"/>
        </w:rPr>
        <w:t>Assignment-1.3</w:t>
      </w:r>
    </w:p>
    <w:p w14:paraId="4861AB9E">
      <w:pPr>
        <w:pStyle w:val="4"/>
        <w:spacing w:before="309" w:line="249" w:lineRule="auto"/>
        <w:ind w:left="709" w:right="8724"/>
      </w:pPr>
      <w:r>
        <w:rPr>
          <w:rFonts w:hint="default"/>
          <w:spacing w:val="-2"/>
          <w:lang w:val="en-US"/>
        </w:rPr>
        <w:t xml:space="preserve">P.Harshith  </w:t>
      </w:r>
      <w:r>
        <w:rPr>
          <w:spacing w:val="-2"/>
        </w:rPr>
        <w:t xml:space="preserve"> 2303A52</w:t>
      </w:r>
      <w:r>
        <w:rPr>
          <w:rFonts w:hint="default"/>
          <w:spacing w:val="-2"/>
          <w:lang w:val="en-US"/>
        </w:rPr>
        <w:t>425</w:t>
      </w:r>
      <w:r>
        <w:rPr>
          <w:spacing w:val="-2"/>
        </w:rPr>
        <w:t>BATCH-38</w:t>
      </w:r>
    </w:p>
    <w:p w14:paraId="36FAD841">
      <w:pPr>
        <w:spacing w:before="256" w:line="249" w:lineRule="auto"/>
        <w:ind w:left="289" w:right="1352" w:firstLine="108"/>
        <w:jc w:val="left"/>
        <w:rPr>
          <w:b/>
          <w:sz w:val="27"/>
        </w:rPr>
      </w:pPr>
      <w:r>
        <w:rPr>
          <w:b/>
          <w:sz w:val="27"/>
        </w:rPr>
        <w:t>Task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1: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AI-Generated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Logic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Without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Modularization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(Fibonacci</w:t>
      </w:r>
      <w:r>
        <w:rPr>
          <w:b/>
          <w:spacing w:val="80"/>
          <w:sz w:val="27"/>
        </w:rPr>
        <w:t xml:space="preserve"> </w:t>
      </w:r>
      <w:r>
        <w:rPr>
          <w:b/>
          <w:sz w:val="27"/>
        </w:rPr>
        <w:t>Sequence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Without Functions)</w:t>
      </w:r>
    </w:p>
    <w:p w14:paraId="2D4D20AB">
      <w:pPr>
        <w:spacing w:before="219"/>
        <w:ind w:left="721" w:right="0" w:firstLine="0"/>
        <w:jc w:val="left"/>
        <w:rPr>
          <w:b/>
          <w:sz w:val="27"/>
        </w:rPr>
      </w:pPr>
      <w:r>
        <w:rPr>
          <w:b/>
          <w:sz w:val="27"/>
        </w:rPr>
        <w:t>Use</w:t>
      </w:r>
      <w:r>
        <w:rPr>
          <w:b/>
          <w:spacing w:val="8"/>
          <w:sz w:val="27"/>
        </w:rPr>
        <w:t xml:space="preserve"> </w:t>
      </w:r>
      <w:r>
        <w:rPr>
          <w:b/>
          <w:sz w:val="27"/>
        </w:rPr>
        <w:t>GitHub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Copilot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to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generate</w:t>
      </w:r>
      <w:r>
        <w:rPr>
          <w:b/>
          <w:spacing w:val="10"/>
          <w:sz w:val="27"/>
        </w:rPr>
        <w:t xml:space="preserve"> </w:t>
      </w:r>
      <w:r>
        <w:rPr>
          <w:b/>
          <w:sz w:val="27"/>
        </w:rPr>
        <w:t>a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Python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program</w:t>
      </w:r>
      <w:r>
        <w:rPr>
          <w:b/>
          <w:spacing w:val="11"/>
          <w:sz w:val="27"/>
        </w:rPr>
        <w:t xml:space="preserve"> </w:t>
      </w:r>
      <w:r>
        <w:rPr>
          <w:b/>
          <w:spacing w:val="-2"/>
          <w:sz w:val="27"/>
        </w:rPr>
        <w:t>that:</w:t>
      </w:r>
    </w:p>
    <w:p w14:paraId="65CAC445">
      <w:pPr>
        <w:pStyle w:val="6"/>
        <w:numPr>
          <w:ilvl w:val="0"/>
          <w:numId w:val="1"/>
        </w:numPr>
        <w:tabs>
          <w:tab w:val="left" w:pos="1069"/>
        </w:tabs>
        <w:spacing w:before="44" w:after="0" w:line="240" w:lineRule="auto"/>
        <w:ind w:left="1069" w:right="0" w:hanging="348"/>
        <w:jc w:val="left"/>
        <w:rPr>
          <w:b/>
          <w:sz w:val="27"/>
        </w:rPr>
      </w:pPr>
      <w:r>
        <w:rPr>
          <w:b/>
          <w:sz w:val="27"/>
        </w:rPr>
        <w:t>Prints</w:t>
      </w:r>
      <w:r>
        <w:rPr>
          <w:b/>
          <w:spacing w:val="18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Fibonacci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sequence</w:t>
      </w:r>
      <w:r>
        <w:rPr>
          <w:b/>
          <w:spacing w:val="30"/>
          <w:sz w:val="27"/>
        </w:rPr>
        <w:t xml:space="preserve"> </w:t>
      </w:r>
      <w:r>
        <w:rPr>
          <w:b/>
          <w:sz w:val="27"/>
        </w:rPr>
        <w:t>up</w:t>
      </w:r>
      <w:r>
        <w:rPr>
          <w:b/>
          <w:spacing w:val="5"/>
          <w:sz w:val="27"/>
        </w:rPr>
        <w:t xml:space="preserve"> </w:t>
      </w:r>
      <w:r>
        <w:rPr>
          <w:b/>
          <w:sz w:val="27"/>
        </w:rPr>
        <w:t>to</w:t>
      </w:r>
      <w:r>
        <w:rPr>
          <w:b/>
          <w:spacing w:val="23"/>
          <w:sz w:val="27"/>
        </w:rPr>
        <w:t xml:space="preserve"> </w:t>
      </w:r>
      <w:r>
        <w:rPr>
          <w:b/>
          <w:i/>
          <w:sz w:val="27"/>
        </w:rPr>
        <w:t>n</w:t>
      </w:r>
      <w:r>
        <w:rPr>
          <w:b/>
          <w:i/>
          <w:spacing w:val="20"/>
          <w:sz w:val="27"/>
        </w:rPr>
        <w:t xml:space="preserve"> </w:t>
      </w:r>
      <w:r>
        <w:rPr>
          <w:b/>
          <w:spacing w:val="-2"/>
          <w:sz w:val="27"/>
        </w:rPr>
        <w:t>terms</w:t>
      </w:r>
    </w:p>
    <w:p w14:paraId="4E4D7AC1">
      <w:pPr>
        <w:pStyle w:val="6"/>
        <w:numPr>
          <w:ilvl w:val="0"/>
          <w:numId w:val="1"/>
        </w:numPr>
        <w:tabs>
          <w:tab w:val="left" w:pos="1069"/>
        </w:tabs>
        <w:spacing w:before="2" w:after="0" w:line="240" w:lineRule="auto"/>
        <w:ind w:left="1069" w:right="0" w:hanging="348"/>
        <w:jc w:val="left"/>
        <w:rPr>
          <w:b/>
          <w:i/>
          <w:sz w:val="27"/>
        </w:rPr>
      </w:pPr>
      <w:r>
        <w:rPr>
          <w:b/>
          <w:sz w:val="27"/>
        </w:rPr>
        <w:t>Accepts</w:t>
      </w:r>
      <w:r>
        <w:rPr>
          <w:b/>
          <w:spacing w:val="22"/>
          <w:sz w:val="27"/>
        </w:rPr>
        <w:t xml:space="preserve"> </w:t>
      </w:r>
      <w:r>
        <w:rPr>
          <w:b/>
          <w:sz w:val="27"/>
        </w:rPr>
        <w:t>user</w:t>
      </w:r>
      <w:r>
        <w:rPr>
          <w:b/>
          <w:spacing w:val="2"/>
          <w:sz w:val="27"/>
        </w:rPr>
        <w:t xml:space="preserve"> </w:t>
      </w:r>
      <w:r>
        <w:rPr>
          <w:b/>
          <w:sz w:val="27"/>
        </w:rPr>
        <w:t>input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for</w:t>
      </w:r>
      <w:r>
        <w:rPr>
          <w:b/>
          <w:spacing w:val="4"/>
          <w:sz w:val="27"/>
        </w:rPr>
        <w:t xml:space="preserve"> </w:t>
      </w:r>
      <w:r>
        <w:rPr>
          <w:b/>
          <w:i/>
          <w:spacing w:val="-10"/>
          <w:sz w:val="27"/>
        </w:rPr>
        <w:t>n</w:t>
      </w:r>
    </w:p>
    <w:p w14:paraId="4E7BA3DD">
      <w:pPr>
        <w:pStyle w:val="6"/>
        <w:numPr>
          <w:ilvl w:val="0"/>
          <w:numId w:val="1"/>
        </w:numPr>
        <w:tabs>
          <w:tab w:val="left" w:pos="1069"/>
          <w:tab w:val="left" w:pos="1082"/>
        </w:tabs>
        <w:spacing w:before="14" w:after="0" w:line="254" w:lineRule="auto"/>
        <w:ind w:left="1082" w:right="1244" w:hanging="361"/>
        <w:jc w:val="left"/>
        <w:rPr>
          <w:b/>
          <w:sz w:val="27"/>
        </w:rPr>
      </w:pPr>
      <w:r>
        <w:rPr>
          <w:b/>
          <w:sz w:val="27"/>
        </w:rPr>
        <w:t>Implements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logic directly</w:t>
      </w:r>
      <w:r>
        <w:rPr>
          <w:b/>
          <w:spacing w:val="38"/>
          <w:sz w:val="27"/>
        </w:rPr>
        <w:t xml:space="preserve"> </w:t>
      </w:r>
      <w:r>
        <w:rPr>
          <w:b/>
          <w:sz w:val="27"/>
        </w:rPr>
        <w:t>in the main code</w:t>
      </w:r>
      <w:r>
        <w:rPr>
          <w:b/>
          <w:spacing w:val="28"/>
          <w:sz w:val="27"/>
        </w:rPr>
        <w:t xml:space="preserve"> </w:t>
      </w:r>
      <w:r>
        <w:rPr>
          <w:rFonts w:ascii="MS Gothic" w:hAnsi="MS Gothic"/>
          <w:sz w:val="27"/>
        </w:rPr>
        <w:t>➢</w:t>
      </w:r>
      <w:r>
        <w:rPr>
          <w:rFonts w:ascii="MS Gothic" w:hAnsi="MS Gothic"/>
          <w:spacing w:val="-38"/>
          <w:sz w:val="27"/>
        </w:rPr>
        <w:t xml:space="preserve"> </w:t>
      </w:r>
      <w:r>
        <w:rPr>
          <w:b/>
          <w:sz w:val="27"/>
        </w:rPr>
        <w:t>Does not use any user- defined functions</w:t>
      </w:r>
    </w:p>
    <w:p w14:paraId="335AE301">
      <w:pPr>
        <w:spacing w:before="223"/>
        <w:ind w:left="721" w:right="0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Prompt:</w:t>
      </w:r>
    </w:p>
    <w:p w14:paraId="630CE17F">
      <w:pPr>
        <w:pStyle w:val="4"/>
        <w:spacing w:before="38"/>
        <w:ind w:left="721"/>
      </w:pPr>
      <w:r>
        <w:t>write</w:t>
      </w:r>
      <w:r>
        <w:rPr>
          <w:spacing w:val="13"/>
        </w:rPr>
        <w:t xml:space="preserve"> </w:t>
      </w:r>
      <w:r>
        <w:t>a code to</w:t>
      </w:r>
      <w:r>
        <w:rPr>
          <w:spacing w:val="23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t>fibonacci</w:t>
      </w:r>
      <w:r>
        <w:rPr>
          <w:spacing w:val="27"/>
        </w:rPr>
        <w:t xml:space="preserve"> </w:t>
      </w:r>
      <w:r>
        <w:t>series</w:t>
      </w:r>
      <w:r>
        <w:rPr>
          <w:spacing w:val="17"/>
        </w:rPr>
        <w:t xml:space="preserve"> </w:t>
      </w:r>
      <w:r>
        <w:t>upto</w:t>
      </w:r>
      <w:r>
        <w:rPr>
          <w:spacing w:val="11"/>
        </w:rPr>
        <w:t xml:space="preserve"> </w:t>
      </w:r>
      <w:r>
        <w:t>n</w:t>
      </w:r>
      <w:r>
        <w:rPr>
          <w:spacing w:val="10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using</w:t>
      </w:r>
      <w:r>
        <w:rPr>
          <w:spacing w:val="24"/>
        </w:rPr>
        <w:t xml:space="preserve"> </w:t>
      </w:r>
      <w:r>
        <w:t xml:space="preserve">a </w:t>
      </w:r>
      <w:r>
        <w:rPr>
          <w:spacing w:val="-2"/>
        </w:rPr>
        <w:t>function</w:t>
      </w:r>
    </w:p>
    <w:p w14:paraId="2D3C66EA">
      <w:pPr>
        <w:pStyle w:val="4"/>
        <w:spacing w:before="75"/>
      </w:pPr>
    </w:p>
    <w:p w14:paraId="63E7035F">
      <w:pPr>
        <w:spacing w:before="1"/>
        <w:ind w:left="721" w:right="0" w:firstLine="0"/>
        <w:jc w:val="left"/>
        <w:rPr>
          <w:b/>
          <w:sz w:val="27"/>
        </w:rPr>
      </w:pPr>
      <w:r>
        <w:rPr>
          <w:b/>
          <w:sz w:val="27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787400</wp:posOffset>
            </wp:positionH>
            <wp:positionV relativeFrom="paragraph">
              <wp:posOffset>229870</wp:posOffset>
            </wp:positionV>
            <wp:extent cx="4123690" cy="204787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3566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7"/>
        </w:rPr>
        <w:t>Code:</w:t>
      </w:r>
    </w:p>
    <w:p w14:paraId="78F38308">
      <w:pPr>
        <w:spacing w:before="99" w:after="48"/>
        <w:ind w:left="721" w:right="0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Output:</w:t>
      </w:r>
    </w:p>
    <w:p w14:paraId="411987AC">
      <w:pPr>
        <w:pStyle w:val="4"/>
        <w:ind w:left="584"/>
        <w:rPr>
          <w:sz w:val="20"/>
        </w:rPr>
      </w:pPr>
      <w:r>
        <w:rPr>
          <w:sz w:val="20"/>
        </w:rPr>
        <w:drawing>
          <wp:inline distT="0" distB="0" distL="0" distR="0">
            <wp:extent cx="3994150" cy="128587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4582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DEA4">
      <w:pPr>
        <w:pStyle w:val="4"/>
        <w:rPr>
          <w:b/>
        </w:rPr>
      </w:pPr>
    </w:p>
    <w:p w14:paraId="3E6866CF">
      <w:pPr>
        <w:pStyle w:val="4"/>
        <w:rPr>
          <w:b/>
        </w:rPr>
      </w:pPr>
    </w:p>
    <w:p w14:paraId="10543311">
      <w:pPr>
        <w:pStyle w:val="4"/>
        <w:spacing w:before="96"/>
        <w:rPr>
          <w:b/>
        </w:rPr>
      </w:pPr>
    </w:p>
    <w:p w14:paraId="5CC67BB1">
      <w:pPr>
        <w:spacing w:before="0"/>
        <w:ind w:left="289" w:right="0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Explanation:</w:t>
      </w:r>
    </w:p>
    <w:p w14:paraId="76F868B0">
      <w:pPr>
        <w:pStyle w:val="4"/>
        <w:spacing w:before="50"/>
        <w:ind w:left="289"/>
      </w:pPr>
      <w:r>
        <w:t>This</w:t>
      </w:r>
      <w:r>
        <w:rPr>
          <w:spacing w:val="25"/>
        </w:rPr>
        <w:t xml:space="preserve"> </w:t>
      </w:r>
      <w:r>
        <w:t>program</w:t>
      </w:r>
      <w:r>
        <w:rPr>
          <w:spacing w:val="12"/>
        </w:rPr>
        <w:t xml:space="preserve"> </w:t>
      </w:r>
      <w:r>
        <w:t>prints</w:t>
      </w:r>
      <w:r>
        <w:rPr>
          <w:spacing w:val="11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Fibonacci</w:t>
      </w:r>
      <w:r>
        <w:rPr>
          <w:spacing w:val="20"/>
        </w:rPr>
        <w:t xml:space="preserve"> </w:t>
      </w:r>
      <w:r>
        <w:rPr>
          <w:spacing w:val="-2"/>
        </w:rPr>
        <w:t>series.</w:t>
      </w:r>
    </w:p>
    <w:p w14:paraId="654D9AC9">
      <w:pPr>
        <w:pStyle w:val="4"/>
        <w:spacing w:before="26"/>
        <w:ind w:left="289"/>
      </w:pPr>
      <w:r>
        <w:t>The</w:t>
      </w:r>
      <w:r>
        <w:rPr>
          <w:spacing w:val="27"/>
        </w:rPr>
        <w:t xml:space="preserve"> </w:t>
      </w:r>
      <w:r>
        <w:t>user</w:t>
      </w:r>
      <w:r>
        <w:rPr>
          <w:spacing w:val="21"/>
        </w:rPr>
        <w:t xml:space="preserve"> </w:t>
      </w:r>
      <w:r>
        <w:t>enters a</w:t>
      </w:r>
      <w:r>
        <w:rPr>
          <w:spacing w:val="17"/>
        </w:rPr>
        <w:t xml:space="preserve"> </w:t>
      </w:r>
      <w:r>
        <w:t>number</w:t>
      </w:r>
      <w:r>
        <w:rPr>
          <w:spacing w:val="23"/>
        </w:rPr>
        <w:t xml:space="preserve"> </w:t>
      </w:r>
      <w:r>
        <w:t>n.</w:t>
      </w:r>
      <w:r>
        <w:rPr>
          <w:spacing w:val="21"/>
        </w:rPr>
        <w:t xml:space="preserve"> </w:t>
      </w:r>
      <w:r>
        <w:t>The program</w:t>
      </w:r>
      <w:r>
        <w:rPr>
          <w:spacing w:val="17"/>
        </w:rPr>
        <w:t xml:space="preserve"> </w:t>
      </w:r>
      <w:r>
        <w:t>starts with</w:t>
      </w:r>
      <w:r>
        <w:rPr>
          <w:spacing w:val="28"/>
        </w:rPr>
        <w:t xml:space="preserve"> </w:t>
      </w:r>
      <w:r>
        <w:t>0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1.</w:t>
      </w:r>
      <w:r>
        <w:rPr>
          <w:spacing w:val="20"/>
        </w:rPr>
        <w:t xml:space="preserve"> </w:t>
      </w:r>
      <w:r>
        <w:t>In</w:t>
      </w:r>
      <w:r>
        <w:rPr>
          <w:spacing w:val="28"/>
        </w:rPr>
        <w:t xml:space="preserve"> </w:t>
      </w:r>
      <w:r>
        <w:t>each</w:t>
      </w:r>
      <w:r>
        <w:rPr>
          <w:spacing w:val="24"/>
        </w:rPr>
        <w:t xml:space="preserve"> </w:t>
      </w:r>
      <w:r>
        <w:t>loop,</w:t>
      </w:r>
      <w:r>
        <w:rPr>
          <w:spacing w:val="21"/>
        </w:rPr>
        <w:t xml:space="preserve"> </w:t>
      </w:r>
      <w:r>
        <w:t>it prints</w:t>
      </w:r>
      <w:r>
        <w:rPr>
          <w:spacing w:val="19"/>
        </w:rPr>
        <w:t xml:space="preserve"> </w:t>
      </w:r>
      <w:r>
        <w:t>the current number</w:t>
      </w:r>
      <w:r>
        <w:rPr>
          <w:spacing w:val="9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adds</w:t>
      </w:r>
      <w:r>
        <w:rPr>
          <w:spacing w:val="19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previous</w:t>
      </w:r>
      <w:r>
        <w:rPr>
          <w:spacing w:val="20"/>
        </w:rPr>
        <w:t xml:space="preserve"> </w:t>
      </w:r>
      <w:r>
        <w:t>two</w:t>
      </w:r>
      <w:r>
        <w:rPr>
          <w:spacing w:val="24"/>
        </w:rPr>
        <w:t xml:space="preserve"> </w:t>
      </w:r>
      <w:r>
        <w:t>numbers</w:t>
      </w:r>
      <w:r>
        <w:rPr>
          <w:spacing w:val="20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get</w:t>
      </w:r>
      <w:r>
        <w:rPr>
          <w:spacing w:val="11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next</w:t>
      </w:r>
      <w:r>
        <w:rPr>
          <w:spacing w:val="13"/>
        </w:rPr>
        <w:t xml:space="preserve"> </w:t>
      </w:r>
      <w:r>
        <w:t>one.</w:t>
      </w:r>
      <w:r>
        <w:rPr>
          <w:spacing w:val="21"/>
        </w:rPr>
        <w:t xml:space="preserve"> </w:t>
      </w:r>
      <w:r>
        <w:t>This</w:t>
      </w:r>
      <w:r>
        <w:rPr>
          <w:spacing w:val="18"/>
        </w:rPr>
        <w:t xml:space="preserve"> </w:t>
      </w:r>
      <w:r>
        <w:t>repeats</w:t>
      </w:r>
      <w:r>
        <w:rPr>
          <w:spacing w:val="18"/>
        </w:rPr>
        <w:t xml:space="preserve"> </w:t>
      </w:r>
      <w:r>
        <w:t>n</w:t>
      </w:r>
      <w:r>
        <w:rPr>
          <w:spacing w:val="24"/>
        </w:rPr>
        <w:t xml:space="preserve"> </w:t>
      </w:r>
      <w:r>
        <w:t>times</w:t>
      </w:r>
      <w:r>
        <w:rPr>
          <w:spacing w:val="17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rPr>
          <w:spacing w:val="-2"/>
        </w:rPr>
        <w:t>prints</w:t>
      </w:r>
    </w:p>
    <w:p w14:paraId="1246B54C">
      <w:pPr>
        <w:pStyle w:val="4"/>
        <w:spacing w:after="0"/>
        <w:sectPr>
          <w:type w:val="continuous"/>
          <w:pgSz w:w="11930" w:h="16850"/>
          <w:pgMar w:top="1800" w:right="283" w:bottom="280" w:left="708" w:header="720" w:footer="720" w:gutter="0"/>
          <w:cols w:space="720" w:num="1"/>
        </w:sectPr>
      </w:pPr>
    </w:p>
    <w:p w14:paraId="619CD50B">
      <w:pPr>
        <w:pStyle w:val="4"/>
        <w:spacing w:before="65"/>
        <w:ind w:left="289"/>
      </w:pPr>
      <w:r>
        <w:t>the</w:t>
      </w:r>
      <w:r>
        <w:rPr>
          <w:spacing w:val="15"/>
        </w:rPr>
        <w:t xml:space="preserve"> </w:t>
      </w:r>
      <w:r>
        <w:t>Fibonacci</w:t>
      </w:r>
      <w:r>
        <w:rPr>
          <w:spacing w:val="27"/>
        </w:rPr>
        <w:t xml:space="preserve"> </w:t>
      </w:r>
      <w:r>
        <w:rPr>
          <w:spacing w:val="-2"/>
        </w:rPr>
        <w:t>series</w:t>
      </w:r>
    </w:p>
    <w:p w14:paraId="6F2E5F41">
      <w:pPr>
        <w:spacing w:before="65"/>
        <w:ind w:left="289" w:right="0" w:firstLine="0"/>
        <w:jc w:val="left"/>
        <w:rPr>
          <w:b/>
          <w:sz w:val="27"/>
        </w:rPr>
      </w:pPr>
      <w:bookmarkStart w:id="0" w:name="_GoBack"/>
      <w:bookmarkEnd w:id="0"/>
      <w:r>
        <w:rPr>
          <w:b/>
          <w:sz w:val="27"/>
        </w:rPr>
        <w:t>Task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2:</w:t>
      </w:r>
      <w:r>
        <w:rPr>
          <w:b/>
          <w:spacing w:val="1"/>
          <w:sz w:val="27"/>
        </w:rPr>
        <w:t xml:space="preserve"> </w:t>
      </w:r>
      <w:r>
        <w:rPr>
          <w:b/>
          <w:sz w:val="27"/>
        </w:rPr>
        <w:t>AI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Code</w:t>
      </w:r>
      <w:r>
        <w:rPr>
          <w:b/>
          <w:spacing w:val="9"/>
          <w:sz w:val="27"/>
        </w:rPr>
        <w:t xml:space="preserve"> </w:t>
      </w:r>
      <w:r>
        <w:rPr>
          <w:b/>
          <w:sz w:val="27"/>
        </w:rPr>
        <w:t>Optimization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&amp;</w:t>
      </w:r>
      <w:r>
        <w:rPr>
          <w:b/>
          <w:spacing w:val="8"/>
          <w:sz w:val="27"/>
        </w:rPr>
        <w:t xml:space="preserve"> </w:t>
      </w:r>
      <w:r>
        <w:rPr>
          <w:b/>
          <w:sz w:val="27"/>
        </w:rPr>
        <w:t>Cleanup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(Improving</w:t>
      </w:r>
      <w:r>
        <w:rPr>
          <w:b/>
          <w:spacing w:val="21"/>
          <w:sz w:val="27"/>
        </w:rPr>
        <w:t xml:space="preserve"> </w:t>
      </w:r>
      <w:r>
        <w:rPr>
          <w:b/>
          <w:spacing w:val="-2"/>
          <w:sz w:val="27"/>
        </w:rPr>
        <w:t>Efficiency)</w:t>
      </w:r>
    </w:p>
    <w:p w14:paraId="468C083F">
      <w:pPr>
        <w:pStyle w:val="4"/>
        <w:spacing w:before="33"/>
        <w:rPr>
          <w:b/>
        </w:rPr>
      </w:pPr>
    </w:p>
    <w:p w14:paraId="419C258C">
      <w:pPr>
        <w:pStyle w:val="6"/>
        <w:numPr>
          <w:ilvl w:val="0"/>
          <w:numId w:val="1"/>
        </w:numPr>
        <w:tabs>
          <w:tab w:val="left" w:pos="1069"/>
        </w:tabs>
        <w:spacing w:before="0" w:after="0" w:line="240" w:lineRule="auto"/>
        <w:ind w:left="1069" w:right="0" w:hanging="348"/>
        <w:jc w:val="left"/>
        <w:rPr>
          <w:b/>
          <w:sz w:val="27"/>
        </w:rPr>
      </w:pPr>
      <w:r>
        <w:rPr>
          <w:b/>
          <w:sz w:val="27"/>
        </w:rPr>
        <w:t>Examine</w:t>
      </w:r>
      <w:r>
        <w:rPr>
          <w:b/>
          <w:spacing w:val="22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7"/>
          <w:sz w:val="27"/>
        </w:rPr>
        <w:t xml:space="preserve"> </w:t>
      </w:r>
      <w:r>
        <w:rPr>
          <w:b/>
          <w:sz w:val="27"/>
        </w:rPr>
        <w:t>Copilot-generated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code</w:t>
      </w:r>
      <w:r>
        <w:rPr>
          <w:b/>
          <w:spacing w:val="7"/>
          <w:sz w:val="27"/>
        </w:rPr>
        <w:t xml:space="preserve"> </w:t>
      </w:r>
      <w:r>
        <w:rPr>
          <w:b/>
          <w:sz w:val="27"/>
        </w:rPr>
        <w:t>from</w:t>
      </w:r>
      <w:r>
        <w:rPr>
          <w:b/>
          <w:spacing w:val="7"/>
          <w:sz w:val="27"/>
        </w:rPr>
        <w:t xml:space="preserve"> </w:t>
      </w:r>
      <w:r>
        <w:rPr>
          <w:b/>
          <w:sz w:val="27"/>
        </w:rPr>
        <w:t>Task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1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and</w:t>
      </w:r>
      <w:r>
        <w:rPr>
          <w:b/>
          <w:spacing w:val="12"/>
          <w:sz w:val="27"/>
        </w:rPr>
        <w:t xml:space="preserve"> </w:t>
      </w:r>
      <w:r>
        <w:rPr>
          <w:b/>
          <w:sz w:val="27"/>
        </w:rPr>
        <w:t>improve</w:t>
      </w:r>
      <w:r>
        <w:rPr>
          <w:b/>
          <w:spacing w:val="7"/>
          <w:sz w:val="27"/>
        </w:rPr>
        <w:t xml:space="preserve"> </w:t>
      </w:r>
      <w:r>
        <w:rPr>
          <w:b/>
          <w:sz w:val="27"/>
        </w:rPr>
        <w:t>it</w:t>
      </w:r>
      <w:r>
        <w:rPr>
          <w:b/>
          <w:spacing w:val="14"/>
          <w:sz w:val="27"/>
        </w:rPr>
        <w:t xml:space="preserve"> </w:t>
      </w:r>
      <w:r>
        <w:rPr>
          <w:b/>
          <w:spacing w:val="-5"/>
          <w:sz w:val="27"/>
        </w:rPr>
        <w:t>by:</w:t>
      </w:r>
    </w:p>
    <w:p w14:paraId="6429E95E">
      <w:pPr>
        <w:pStyle w:val="6"/>
        <w:numPr>
          <w:ilvl w:val="0"/>
          <w:numId w:val="1"/>
        </w:numPr>
        <w:tabs>
          <w:tab w:val="left" w:pos="1069"/>
        </w:tabs>
        <w:spacing w:before="3" w:after="0" w:line="240" w:lineRule="auto"/>
        <w:ind w:left="1069" w:right="0" w:hanging="348"/>
        <w:jc w:val="left"/>
        <w:rPr>
          <w:b/>
          <w:sz w:val="27"/>
        </w:rPr>
      </w:pPr>
      <w:r>
        <w:rPr>
          <w:b/>
          <w:sz w:val="27"/>
        </w:rPr>
        <w:t>Removing</w:t>
      </w:r>
      <w:r>
        <w:rPr>
          <w:b/>
          <w:spacing w:val="43"/>
          <w:sz w:val="27"/>
        </w:rPr>
        <w:t xml:space="preserve"> </w:t>
      </w:r>
      <w:r>
        <w:rPr>
          <w:b/>
          <w:sz w:val="27"/>
        </w:rPr>
        <w:t>redundant</w:t>
      </w:r>
      <w:r>
        <w:rPr>
          <w:b/>
          <w:spacing w:val="42"/>
          <w:sz w:val="27"/>
        </w:rPr>
        <w:t xml:space="preserve"> </w:t>
      </w:r>
      <w:r>
        <w:rPr>
          <w:b/>
          <w:spacing w:val="-2"/>
          <w:sz w:val="27"/>
        </w:rPr>
        <w:t>variables</w:t>
      </w:r>
    </w:p>
    <w:p w14:paraId="02512649">
      <w:pPr>
        <w:pStyle w:val="6"/>
        <w:numPr>
          <w:ilvl w:val="0"/>
          <w:numId w:val="1"/>
        </w:numPr>
        <w:tabs>
          <w:tab w:val="left" w:pos="1069"/>
        </w:tabs>
        <w:spacing w:before="2" w:after="0" w:line="240" w:lineRule="auto"/>
        <w:ind w:left="1069" w:right="0" w:hanging="348"/>
        <w:jc w:val="left"/>
        <w:rPr>
          <w:b/>
          <w:sz w:val="27"/>
        </w:rPr>
      </w:pPr>
      <w:r>
        <w:rPr>
          <w:b/>
          <w:sz w:val="27"/>
        </w:rPr>
        <w:t>Simplifying</w:t>
      </w:r>
      <w:r>
        <w:rPr>
          <w:b/>
          <w:spacing w:val="31"/>
          <w:sz w:val="27"/>
        </w:rPr>
        <w:t xml:space="preserve"> </w:t>
      </w:r>
      <w:r>
        <w:rPr>
          <w:b/>
          <w:sz w:val="27"/>
        </w:rPr>
        <w:t>loop</w:t>
      </w:r>
      <w:r>
        <w:rPr>
          <w:b/>
          <w:spacing w:val="10"/>
          <w:sz w:val="27"/>
        </w:rPr>
        <w:t xml:space="preserve"> </w:t>
      </w:r>
      <w:r>
        <w:rPr>
          <w:b/>
          <w:spacing w:val="-2"/>
          <w:sz w:val="27"/>
        </w:rPr>
        <w:t>logic</w:t>
      </w:r>
    </w:p>
    <w:p w14:paraId="2FBFD37A">
      <w:pPr>
        <w:pStyle w:val="6"/>
        <w:numPr>
          <w:ilvl w:val="0"/>
          <w:numId w:val="1"/>
        </w:numPr>
        <w:tabs>
          <w:tab w:val="left" w:pos="1069"/>
          <w:tab w:val="left" w:pos="1082"/>
        </w:tabs>
        <w:spacing w:before="14" w:after="0" w:line="254" w:lineRule="auto"/>
        <w:ind w:left="1082" w:right="1310" w:hanging="361"/>
        <w:jc w:val="left"/>
        <w:rPr>
          <w:b/>
          <w:sz w:val="27"/>
        </w:rPr>
      </w:pPr>
      <w:r>
        <w:rPr>
          <w:b/>
          <w:sz w:val="27"/>
        </w:rPr>
        <w:t>Avoiding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unnecessary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computations</w:t>
      </w:r>
      <w:r>
        <w:rPr>
          <w:b/>
          <w:spacing w:val="40"/>
          <w:sz w:val="27"/>
        </w:rPr>
        <w:t xml:space="preserve"> </w:t>
      </w:r>
      <w:r>
        <w:rPr>
          <w:rFonts w:ascii="MS Gothic" w:hAnsi="MS Gothic"/>
          <w:sz w:val="27"/>
        </w:rPr>
        <w:t>➢</w:t>
      </w:r>
      <w:r>
        <w:rPr>
          <w:rFonts w:ascii="MS Gothic" w:hAnsi="MS Gothic"/>
          <w:spacing w:val="-1"/>
          <w:sz w:val="27"/>
        </w:rPr>
        <w:t xml:space="preserve"> </w:t>
      </w:r>
      <w:r>
        <w:rPr>
          <w:b/>
          <w:sz w:val="27"/>
        </w:rPr>
        <w:t>Use Copilot prompts such as: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▪ “Optimize this Fibonacci code”</w:t>
      </w:r>
    </w:p>
    <w:p w14:paraId="1988CCDC">
      <w:pPr>
        <w:pStyle w:val="6"/>
        <w:numPr>
          <w:ilvl w:val="0"/>
          <w:numId w:val="1"/>
        </w:numPr>
        <w:tabs>
          <w:tab w:val="left" w:pos="1069"/>
        </w:tabs>
        <w:spacing w:before="1" w:after="0" w:line="240" w:lineRule="auto"/>
        <w:ind w:left="1069" w:right="0" w:hanging="348"/>
        <w:jc w:val="left"/>
        <w:rPr>
          <w:b/>
          <w:sz w:val="27"/>
        </w:rPr>
      </w:pPr>
      <w:r>
        <w:rPr>
          <w:b/>
          <w:sz w:val="27"/>
        </w:rPr>
        <w:t>“Simplify</w:t>
      </w:r>
      <w:r>
        <w:rPr>
          <w:b/>
          <w:spacing w:val="21"/>
          <w:sz w:val="27"/>
        </w:rPr>
        <w:t xml:space="preserve"> </w:t>
      </w:r>
      <w:r>
        <w:rPr>
          <w:b/>
          <w:sz w:val="27"/>
        </w:rPr>
        <w:t>variable</w:t>
      </w:r>
      <w:r>
        <w:rPr>
          <w:b/>
          <w:spacing w:val="10"/>
          <w:sz w:val="27"/>
        </w:rPr>
        <w:t xml:space="preserve"> </w:t>
      </w:r>
      <w:r>
        <w:rPr>
          <w:b/>
          <w:spacing w:val="-2"/>
          <w:sz w:val="27"/>
        </w:rPr>
        <w:t>usage”</w:t>
      </w:r>
    </w:p>
    <w:p w14:paraId="1601D4E7">
      <w:pPr>
        <w:pStyle w:val="4"/>
        <w:spacing w:before="274"/>
        <w:rPr>
          <w:b/>
        </w:rPr>
      </w:pPr>
    </w:p>
    <w:p w14:paraId="03B82F97">
      <w:pPr>
        <w:spacing w:before="0"/>
        <w:ind w:left="721" w:right="0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Prompt:</w:t>
      </w:r>
    </w:p>
    <w:p w14:paraId="215D3635">
      <w:pPr>
        <w:pStyle w:val="4"/>
        <w:spacing w:before="26" w:line="249" w:lineRule="auto"/>
        <w:ind w:left="733" w:right="1352" w:hanging="12"/>
      </w:pPr>
      <w:r>
        <w:t>Optimize the above code by removing unnecessary variables, simplifying the loop, and improving readability.</w:t>
      </w:r>
    </w:p>
    <w:p w14:paraId="2988A7DC">
      <w:pPr>
        <w:pStyle w:val="4"/>
        <w:spacing w:before="76"/>
      </w:pPr>
    </w:p>
    <w:p w14:paraId="004316AE">
      <w:pPr>
        <w:spacing w:before="0"/>
        <w:ind w:left="721" w:right="0" w:firstLine="0"/>
        <w:jc w:val="left"/>
        <w:rPr>
          <w:b/>
          <w:sz w:val="27"/>
        </w:rPr>
      </w:pPr>
      <w:r>
        <w:rPr>
          <w:b/>
          <w:sz w:val="27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628650</wp:posOffset>
            </wp:positionH>
            <wp:positionV relativeFrom="paragraph">
              <wp:posOffset>236855</wp:posOffset>
            </wp:positionV>
            <wp:extent cx="4576445" cy="199517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6175" cy="1994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7"/>
        </w:rPr>
        <w:t>Code:</w:t>
      </w:r>
    </w:p>
    <w:p w14:paraId="5F4C4084">
      <w:pPr>
        <w:pStyle w:val="4"/>
        <w:spacing w:before="198"/>
        <w:rPr>
          <w:b/>
        </w:rPr>
      </w:pPr>
    </w:p>
    <w:p w14:paraId="18DBB52B">
      <w:pPr>
        <w:spacing w:before="0"/>
        <w:ind w:left="721" w:right="0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Output:</w:t>
      </w:r>
    </w:p>
    <w:p w14:paraId="5703B39C">
      <w:pPr>
        <w:pStyle w:val="4"/>
        <w:rPr>
          <w:b/>
          <w:sz w:val="12"/>
        </w:rPr>
      </w:pPr>
      <w:r>
        <w:rPr>
          <w:b/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539750</wp:posOffset>
            </wp:positionH>
            <wp:positionV relativeFrom="paragraph">
              <wp:posOffset>102870</wp:posOffset>
            </wp:positionV>
            <wp:extent cx="3783330" cy="160972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3242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854017">
      <w:pPr>
        <w:pStyle w:val="4"/>
        <w:rPr>
          <w:b/>
        </w:rPr>
      </w:pPr>
    </w:p>
    <w:p w14:paraId="7D61DF1E">
      <w:pPr>
        <w:pStyle w:val="4"/>
        <w:spacing w:before="93"/>
        <w:rPr>
          <w:b/>
        </w:rPr>
      </w:pPr>
    </w:p>
    <w:p w14:paraId="371BA810">
      <w:pPr>
        <w:spacing w:before="1"/>
        <w:ind w:left="289" w:right="0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Explanation:</w:t>
      </w:r>
    </w:p>
    <w:p w14:paraId="032B64C3">
      <w:pPr>
        <w:pStyle w:val="4"/>
        <w:spacing w:before="27"/>
        <w:rPr>
          <w:b/>
        </w:rPr>
      </w:pPr>
    </w:p>
    <w:p w14:paraId="784558D2">
      <w:pPr>
        <w:pStyle w:val="4"/>
        <w:ind w:left="289"/>
      </w:pPr>
      <w:r>
        <w:t>This</w:t>
      </w:r>
      <w:r>
        <w:rPr>
          <w:spacing w:val="19"/>
        </w:rPr>
        <w:t xml:space="preserve"> </w:t>
      </w:r>
      <w:r>
        <w:t>program</w:t>
      </w:r>
      <w:r>
        <w:rPr>
          <w:spacing w:val="7"/>
        </w:rPr>
        <w:t xml:space="preserve"> </w:t>
      </w:r>
      <w:r>
        <w:t>prints</w:t>
      </w:r>
      <w:r>
        <w:rPr>
          <w:spacing w:val="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Fibonacci</w:t>
      </w:r>
      <w:r>
        <w:rPr>
          <w:spacing w:val="14"/>
        </w:rPr>
        <w:t xml:space="preserve"> </w:t>
      </w:r>
      <w:r>
        <w:t>series</w:t>
      </w:r>
      <w:r>
        <w:rPr>
          <w:spacing w:val="33"/>
        </w:rPr>
        <w:t xml:space="preserve"> </w:t>
      </w:r>
      <w:r>
        <w:t>up</w:t>
      </w:r>
      <w:r>
        <w:rPr>
          <w:spacing w:val="24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given</w:t>
      </w:r>
      <w:r>
        <w:rPr>
          <w:spacing w:val="12"/>
        </w:rPr>
        <w:t xml:space="preserve"> </w:t>
      </w:r>
      <w:r>
        <w:t>number</w:t>
      </w:r>
      <w:r>
        <w:rPr>
          <w:spacing w:val="24"/>
        </w:rPr>
        <w:t xml:space="preserve"> </w:t>
      </w:r>
      <w:r>
        <w:t>of</w:t>
      </w:r>
      <w:r>
        <w:rPr>
          <w:spacing w:val="24"/>
        </w:rPr>
        <w:t xml:space="preserve"> </w:t>
      </w:r>
      <w:r>
        <w:rPr>
          <w:spacing w:val="-2"/>
        </w:rPr>
        <w:t>terms.</w:t>
      </w:r>
    </w:p>
    <w:p w14:paraId="244A9237">
      <w:pPr>
        <w:pStyle w:val="4"/>
        <w:spacing w:before="14" w:line="247" w:lineRule="auto"/>
        <w:ind w:left="289" w:right="103"/>
      </w:pPr>
      <w:r>
        <w:t>The user</w:t>
      </w:r>
      <w:r>
        <w:rPr>
          <w:spacing w:val="25"/>
        </w:rPr>
        <w:t xml:space="preserve"> </w:t>
      </w:r>
      <w:r>
        <w:t>enters</w:t>
      </w:r>
      <w:r>
        <w:rPr>
          <w:spacing w:val="20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number</w:t>
      </w:r>
      <w:r>
        <w:rPr>
          <w:spacing w:val="28"/>
        </w:rPr>
        <w:t xml:space="preserve"> </w:t>
      </w:r>
      <w:r>
        <w:t>n.</w:t>
      </w:r>
      <w:r>
        <w:rPr>
          <w:spacing w:val="25"/>
        </w:rPr>
        <w:t xml:space="preserve"> </w:t>
      </w:r>
      <w:r>
        <w:t>If</w:t>
      </w:r>
      <w:r>
        <w:rPr>
          <w:spacing w:val="25"/>
        </w:rPr>
        <w:t xml:space="preserve"> </w:t>
      </w:r>
      <w:r>
        <w:t>the number</w:t>
      </w:r>
      <w:r>
        <w:rPr>
          <w:spacing w:val="29"/>
        </w:rPr>
        <w:t xml:space="preserve"> </w:t>
      </w:r>
      <w:r>
        <w:t>is</w:t>
      </w:r>
      <w:r>
        <w:rPr>
          <w:spacing w:val="22"/>
        </w:rPr>
        <w:t xml:space="preserve"> </w:t>
      </w:r>
      <w:r>
        <w:t>not valid,</w:t>
      </w:r>
      <w:r>
        <w:rPr>
          <w:spacing w:val="27"/>
        </w:rPr>
        <w:t xml:space="preserve"> </w:t>
      </w:r>
      <w:r>
        <w:t>the program</w:t>
      </w:r>
      <w:r>
        <w:rPr>
          <w:spacing w:val="22"/>
        </w:rPr>
        <w:t xml:space="preserve"> </w:t>
      </w:r>
      <w:r>
        <w:t>shows</w:t>
      </w:r>
      <w:r>
        <w:rPr>
          <w:spacing w:val="20"/>
        </w:rPr>
        <w:t xml:space="preserve"> </w:t>
      </w:r>
      <w:r>
        <w:t>an</w:t>
      </w:r>
      <w:r>
        <w:rPr>
          <w:spacing w:val="28"/>
        </w:rPr>
        <w:t xml:space="preserve"> </w:t>
      </w:r>
      <w:r>
        <w:t>error</w:t>
      </w:r>
      <w:r>
        <w:rPr>
          <w:spacing w:val="25"/>
        </w:rPr>
        <w:t xml:space="preserve"> </w:t>
      </w:r>
      <w:r>
        <w:t>message. Otherwise,</w:t>
      </w:r>
      <w:r>
        <w:rPr>
          <w:spacing w:val="21"/>
        </w:rPr>
        <w:t xml:space="preserve"> </w:t>
      </w:r>
      <w:r>
        <w:t>it starts</w:t>
      </w:r>
      <w:r>
        <w:rPr>
          <w:spacing w:val="31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0</w:t>
      </w:r>
      <w:r>
        <w:rPr>
          <w:spacing w:val="22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1</w:t>
      </w:r>
      <w:r>
        <w:rPr>
          <w:spacing w:val="22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prints the Fibonacci numbers using</w:t>
      </w:r>
      <w:r>
        <w:rPr>
          <w:spacing w:val="24"/>
        </w:rPr>
        <w:t xml:space="preserve"> </w:t>
      </w:r>
      <w:r>
        <w:t>a loop.</w:t>
      </w:r>
      <w:r>
        <w:rPr>
          <w:spacing w:val="20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each</w:t>
      </w:r>
      <w:r>
        <w:rPr>
          <w:spacing w:val="24"/>
        </w:rPr>
        <w:t xml:space="preserve"> </w:t>
      </w:r>
      <w:r>
        <w:t>step, the next number</w:t>
      </w:r>
      <w:r>
        <w:rPr>
          <w:spacing w:val="35"/>
        </w:rPr>
        <w:t xml:space="preserve"> </w:t>
      </w:r>
      <w:r>
        <w:t>is found</w:t>
      </w:r>
      <w:r>
        <w:rPr>
          <w:spacing w:val="38"/>
        </w:rPr>
        <w:t xml:space="preserve"> </w:t>
      </w:r>
      <w:r>
        <w:t>by</w:t>
      </w:r>
      <w:r>
        <w:rPr>
          <w:spacing w:val="38"/>
        </w:rPr>
        <w:t xml:space="preserve"> </w:t>
      </w:r>
      <w:r>
        <w:t>adding</w:t>
      </w:r>
      <w:r>
        <w:rPr>
          <w:spacing w:val="38"/>
        </w:rPr>
        <w:t xml:space="preserve"> </w:t>
      </w:r>
      <w:r>
        <w:t>the previous two</w:t>
      </w:r>
      <w:r>
        <w:rPr>
          <w:spacing w:val="38"/>
        </w:rPr>
        <w:t xml:space="preserve"> </w:t>
      </w:r>
      <w:r>
        <w:t>numbers.</w:t>
      </w:r>
      <w:r>
        <w:rPr>
          <w:spacing w:val="33"/>
        </w:rPr>
        <w:t xml:space="preserve"> </w:t>
      </w:r>
      <w:r>
        <w:t>The series is printed</w:t>
      </w:r>
      <w:r>
        <w:rPr>
          <w:spacing w:val="38"/>
        </w:rPr>
        <w:t xml:space="preserve"> </w:t>
      </w:r>
      <w:r>
        <w:t>until n terms are displayed.</w:t>
      </w:r>
    </w:p>
    <w:p w14:paraId="35E85FD3">
      <w:pPr>
        <w:pStyle w:val="4"/>
        <w:spacing w:after="0" w:line="247" w:lineRule="auto"/>
        <w:sectPr>
          <w:pgSz w:w="11930" w:h="16850"/>
          <w:pgMar w:top="1380" w:right="283" w:bottom="280" w:left="708" w:header="720" w:footer="720" w:gutter="0"/>
          <w:cols w:space="720" w:num="1"/>
        </w:sectPr>
      </w:pPr>
    </w:p>
    <w:p w14:paraId="0AD669D2">
      <w:pPr>
        <w:spacing w:before="65" w:line="249" w:lineRule="auto"/>
        <w:ind w:left="733" w:right="398" w:hanging="12"/>
        <w:jc w:val="left"/>
        <w:rPr>
          <w:b/>
          <w:sz w:val="27"/>
        </w:rPr>
      </w:pPr>
      <w:r>
        <w:rPr>
          <w:b/>
          <w:sz w:val="27"/>
        </w:rPr>
        <w:t>Task 3: Modular Design Using AI</w:t>
      </w:r>
      <w:r>
        <w:rPr>
          <w:b/>
          <w:spacing w:val="-2"/>
          <w:sz w:val="27"/>
        </w:rPr>
        <w:t xml:space="preserve"> </w:t>
      </w:r>
      <w:r>
        <w:rPr>
          <w:b/>
          <w:sz w:val="27"/>
        </w:rPr>
        <w:t>Assistance (Fibonacci Using Functions) Use GitHub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Copilot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to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generate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a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function-based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Python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program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that:</w:t>
      </w:r>
    </w:p>
    <w:p w14:paraId="141C4FB3">
      <w:pPr>
        <w:pStyle w:val="6"/>
        <w:numPr>
          <w:ilvl w:val="0"/>
          <w:numId w:val="2"/>
        </w:numPr>
        <w:tabs>
          <w:tab w:val="left" w:pos="1453"/>
        </w:tabs>
        <w:spacing w:before="20" w:after="0" w:line="240" w:lineRule="auto"/>
        <w:ind w:left="1453" w:right="0" w:hanging="360"/>
        <w:jc w:val="left"/>
        <w:rPr>
          <w:b/>
          <w:sz w:val="27"/>
        </w:rPr>
      </w:pPr>
      <w:r>
        <w:rPr>
          <w:b/>
          <w:sz w:val="27"/>
        </w:rPr>
        <w:t>Uses</w:t>
      </w:r>
      <w:r>
        <w:rPr>
          <w:b/>
          <w:spacing w:val="10"/>
          <w:sz w:val="27"/>
        </w:rPr>
        <w:t xml:space="preserve"> </w:t>
      </w:r>
      <w:r>
        <w:rPr>
          <w:b/>
          <w:sz w:val="27"/>
        </w:rPr>
        <w:t>a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user-defined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function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to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generate</w:t>
      </w:r>
      <w:r>
        <w:rPr>
          <w:b/>
          <w:spacing w:val="7"/>
          <w:sz w:val="27"/>
        </w:rPr>
        <w:t xml:space="preserve"> </w:t>
      </w:r>
      <w:r>
        <w:rPr>
          <w:b/>
          <w:sz w:val="27"/>
        </w:rPr>
        <w:t>Fibonacci</w:t>
      </w:r>
      <w:r>
        <w:rPr>
          <w:b/>
          <w:spacing w:val="21"/>
          <w:sz w:val="27"/>
        </w:rPr>
        <w:t xml:space="preserve"> </w:t>
      </w:r>
      <w:r>
        <w:rPr>
          <w:b/>
          <w:spacing w:val="-2"/>
          <w:sz w:val="27"/>
        </w:rPr>
        <w:t>numbers</w:t>
      </w:r>
    </w:p>
    <w:p w14:paraId="0558D844">
      <w:pPr>
        <w:pStyle w:val="6"/>
        <w:numPr>
          <w:ilvl w:val="0"/>
          <w:numId w:val="2"/>
        </w:numPr>
        <w:tabs>
          <w:tab w:val="left" w:pos="1453"/>
        </w:tabs>
        <w:spacing w:before="3" w:after="0" w:line="240" w:lineRule="auto"/>
        <w:ind w:left="1453" w:right="0" w:hanging="360"/>
        <w:jc w:val="left"/>
        <w:rPr>
          <w:b/>
          <w:sz w:val="27"/>
        </w:rPr>
      </w:pPr>
      <w:r>
        <w:rPr>
          <w:b/>
          <w:sz w:val="27"/>
        </w:rPr>
        <w:t>Returns</w:t>
      </w:r>
      <w:r>
        <w:rPr>
          <w:b/>
          <w:spacing w:val="7"/>
          <w:sz w:val="27"/>
        </w:rPr>
        <w:t xml:space="preserve"> </w:t>
      </w:r>
      <w:r>
        <w:rPr>
          <w:b/>
          <w:sz w:val="27"/>
        </w:rPr>
        <w:t>or</w:t>
      </w:r>
      <w:r>
        <w:rPr>
          <w:b/>
          <w:spacing w:val="1"/>
          <w:sz w:val="27"/>
        </w:rPr>
        <w:t xml:space="preserve"> </w:t>
      </w:r>
      <w:r>
        <w:rPr>
          <w:b/>
          <w:sz w:val="27"/>
        </w:rPr>
        <w:t>prints</w:t>
      </w:r>
      <w:r>
        <w:rPr>
          <w:b/>
          <w:spacing w:val="21"/>
          <w:sz w:val="27"/>
        </w:rPr>
        <w:t xml:space="preserve"> </w:t>
      </w:r>
      <w:r>
        <w:rPr>
          <w:b/>
          <w:sz w:val="27"/>
        </w:rPr>
        <w:t>the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sequence</w:t>
      </w:r>
      <w:r>
        <w:rPr>
          <w:b/>
          <w:spacing w:val="17"/>
          <w:sz w:val="27"/>
        </w:rPr>
        <w:t xml:space="preserve"> </w:t>
      </w:r>
      <w:r>
        <w:rPr>
          <w:b/>
          <w:sz w:val="27"/>
        </w:rPr>
        <w:t>up</w:t>
      </w:r>
      <w:r>
        <w:rPr>
          <w:b/>
          <w:spacing w:val="8"/>
          <w:sz w:val="27"/>
        </w:rPr>
        <w:t xml:space="preserve"> </w:t>
      </w:r>
      <w:r>
        <w:rPr>
          <w:b/>
          <w:sz w:val="27"/>
        </w:rPr>
        <w:t>to</w:t>
      </w:r>
      <w:r>
        <w:rPr>
          <w:b/>
          <w:spacing w:val="11"/>
          <w:sz w:val="27"/>
        </w:rPr>
        <w:t xml:space="preserve"> </w:t>
      </w:r>
      <w:r>
        <w:rPr>
          <w:b/>
          <w:spacing w:val="-10"/>
          <w:sz w:val="27"/>
        </w:rPr>
        <w:t>n</w:t>
      </w:r>
    </w:p>
    <w:p w14:paraId="7326C18A">
      <w:pPr>
        <w:pStyle w:val="6"/>
        <w:numPr>
          <w:ilvl w:val="0"/>
          <w:numId w:val="2"/>
        </w:numPr>
        <w:tabs>
          <w:tab w:val="left" w:pos="1453"/>
        </w:tabs>
        <w:spacing w:before="14" w:after="0" w:line="240" w:lineRule="auto"/>
        <w:ind w:left="1453" w:right="0" w:hanging="360"/>
        <w:jc w:val="left"/>
        <w:rPr>
          <w:b/>
          <w:sz w:val="27"/>
        </w:rPr>
      </w:pPr>
      <w:r>
        <w:rPr>
          <w:b/>
          <w:sz w:val="27"/>
        </w:rPr>
        <w:t>Includes</w:t>
      </w:r>
      <w:r>
        <w:rPr>
          <w:b/>
          <w:spacing w:val="41"/>
          <w:sz w:val="27"/>
        </w:rPr>
        <w:t xml:space="preserve"> </w:t>
      </w:r>
      <w:r>
        <w:rPr>
          <w:b/>
          <w:sz w:val="27"/>
        </w:rPr>
        <w:t>meaningful</w:t>
      </w:r>
      <w:r>
        <w:rPr>
          <w:b/>
          <w:spacing w:val="16"/>
          <w:sz w:val="27"/>
        </w:rPr>
        <w:t xml:space="preserve"> </w:t>
      </w:r>
      <w:r>
        <w:rPr>
          <w:b/>
          <w:sz w:val="27"/>
        </w:rPr>
        <w:t>comments</w:t>
      </w:r>
      <w:r>
        <w:rPr>
          <w:b/>
          <w:spacing w:val="41"/>
          <w:sz w:val="27"/>
        </w:rPr>
        <w:t xml:space="preserve"> </w:t>
      </w:r>
      <w:r>
        <w:rPr>
          <w:b/>
          <w:sz w:val="27"/>
        </w:rPr>
        <w:t>(AI-</w:t>
      </w:r>
      <w:r>
        <w:rPr>
          <w:b/>
          <w:spacing w:val="-2"/>
          <w:sz w:val="27"/>
        </w:rPr>
        <w:t>assisted)</w:t>
      </w:r>
    </w:p>
    <w:p w14:paraId="50049902">
      <w:pPr>
        <w:pStyle w:val="4"/>
        <w:rPr>
          <w:b/>
        </w:rPr>
      </w:pPr>
    </w:p>
    <w:p w14:paraId="3F127CA1">
      <w:pPr>
        <w:pStyle w:val="4"/>
        <w:spacing w:before="72"/>
        <w:rPr>
          <w:b/>
        </w:rPr>
      </w:pPr>
    </w:p>
    <w:p w14:paraId="11DF58C6">
      <w:pPr>
        <w:spacing w:before="0"/>
        <w:ind w:left="721" w:right="0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Prompt:</w:t>
      </w:r>
    </w:p>
    <w:p w14:paraId="05C44E92">
      <w:pPr>
        <w:pStyle w:val="4"/>
        <w:spacing w:before="242"/>
        <w:ind w:left="733" w:right="1352" w:hanging="12"/>
      </w:pPr>
      <w:r>
        <w:t>Write a code for printing</w:t>
      </w:r>
      <w:r>
        <w:rPr>
          <w:spacing w:val="26"/>
        </w:rPr>
        <w:t xml:space="preserve"> </w:t>
      </w:r>
      <w:r>
        <w:t>the Fibonacci series up to n terms using a function</w:t>
      </w:r>
      <w:r>
        <w:rPr>
          <w:spacing w:val="26"/>
        </w:rPr>
        <w:t xml:space="preserve"> </w:t>
      </w:r>
      <w:r>
        <w:t>and include meaningful comments.</w:t>
      </w:r>
    </w:p>
    <w:p w14:paraId="11EC4A8B">
      <w:pPr>
        <w:spacing w:before="64"/>
        <w:ind w:left="721" w:right="0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Code:</w:t>
      </w:r>
    </w:p>
    <w:p w14:paraId="4F4AB594">
      <w:pPr>
        <w:pStyle w:val="4"/>
        <w:spacing w:before="7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628650</wp:posOffset>
            </wp:positionH>
            <wp:positionV relativeFrom="paragraph">
              <wp:posOffset>143510</wp:posOffset>
            </wp:positionV>
            <wp:extent cx="4841240" cy="296926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1023" cy="2969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CBA7B">
      <w:pPr>
        <w:spacing w:before="238"/>
        <w:ind w:left="289" w:right="0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Output:</w:t>
      </w:r>
    </w:p>
    <w:p w14:paraId="3ABD080C">
      <w:pPr>
        <w:pStyle w:val="4"/>
        <w:ind w:left="142"/>
        <w:rPr>
          <w:sz w:val="20"/>
        </w:rPr>
      </w:pPr>
      <w:r>
        <w:rPr>
          <w:sz w:val="20"/>
        </w:rPr>
        <w:drawing>
          <wp:inline distT="0" distB="0" distL="0" distR="0">
            <wp:extent cx="6019165" cy="116205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9799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9831">
      <w:pPr>
        <w:pStyle w:val="4"/>
        <w:spacing w:before="214"/>
        <w:rPr>
          <w:b/>
        </w:rPr>
      </w:pPr>
    </w:p>
    <w:p w14:paraId="43A0C3CD">
      <w:pPr>
        <w:spacing w:before="1"/>
        <w:ind w:left="289" w:right="0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Explanation:</w:t>
      </w:r>
    </w:p>
    <w:p w14:paraId="3A2FBD54">
      <w:pPr>
        <w:pStyle w:val="4"/>
        <w:spacing w:before="98"/>
        <w:ind w:left="289"/>
      </w:pPr>
      <w:r>
        <w:t>This</w:t>
      </w:r>
      <w:r>
        <w:rPr>
          <w:spacing w:val="20"/>
        </w:rPr>
        <w:t xml:space="preserve"> </w:t>
      </w:r>
      <w:r>
        <w:t>program</w:t>
      </w:r>
      <w:r>
        <w:rPr>
          <w:spacing w:val="8"/>
        </w:rPr>
        <w:t xml:space="preserve"> </w:t>
      </w:r>
      <w:r>
        <w:t>prints</w:t>
      </w:r>
      <w:r>
        <w:rPr>
          <w:spacing w:val="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Fibonacci</w:t>
      </w:r>
      <w:r>
        <w:rPr>
          <w:spacing w:val="15"/>
        </w:rPr>
        <w:t xml:space="preserve"> </w:t>
      </w:r>
      <w:r>
        <w:t>series</w:t>
      </w:r>
      <w:r>
        <w:rPr>
          <w:spacing w:val="34"/>
        </w:rPr>
        <w:t xml:space="preserve"> </w:t>
      </w:r>
      <w:r>
        <w:t>using</w:t>
      </w:r>
      <w:r>
        <w:rPr>
          <w:spacing w:val="27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spacing w:val="-2"/>
        </w:rPr>
        <w:t>function.</w:t>
      </w:r>
    </w:p>
    <w:p w14:paraId="5C0E9CC2">
      <w:pPr>
        <w:pStyle w:val="4"/>
        <w:spacing w:before="97" w:line="247" w:lineRule="auto"/>
        <w:ind w:left="289" w:right="103"/>
      </w:pPr>
      <w:r>
        <w:t>The</w:t>
      </w:r>
      <w:r>
        <w:rPr>
          <w:spacing w:val="19"/>
        </w:rPr>
        <w:t xml:space="preserve"> </w:t>
      </w:r>
      <w:r>
        <w:t>user</w:t>
      </w:r>
      <w:r>
        <w:rPr>
          <w:spacing w:val="28"/>
        </w:rPr>
        <w:t xml:space="preserve"> </w:t>
      </w:r>
      <w:r>
        <w:t>enters</w:t>
      </w:r>
      <w:r>
        <w:rPr>
          <w:spacing w:val="24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number</w:t>
      </w:r>
      <w:r>
        <w:rPr>
          <w:spacing w:val="29"/>
        </w:rPr>
        <w:t xml:space="preserve"> </w:t>
      </w:r>
      <w:r>
        <w:t>n.</w:t>
      </w:r>
      <w:r>
        <w:rPr>
          <w:spacing w:val="27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function</w:t>
      </w:r>
      <w:r>
        <w:rPr>
          <w:spacing w:val="32"/>
        </w:rPr>
        <w:t xml:space="preserve"> </w:t>
      </w:r>
      <w:r>
        <w:t>print_fibonacci</w:t>
      </w:r>
      <w:r>
        <w:rPr>
          <w:spacing w:val="19"/>
        </w:rPr>
        <w:t xml:space="preserve"> </w:t>
      </w:r>
      <w:r>
        <w:t>checks</w:t>
      </w:r>
      <w:r>
        <w:rPr>
          <w:spacing w:val="24"/>
        </w:rPr>
        <w:t xml:space="preserve"> </w:t>
      </w:r>
      <w:r>
        <w:t>whether</w:t>
      </w:r>
      <w:r>
        <w:rPr>
          <w:spacing w:val="29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number</w:t>
      </w:r>
      <w:r>
        <w:rPr>
          <w:spacing w:val="29"/>
        </w:rPr>
        <w:t xml:space="preserve"> </w:t>
      </w:r>
      <w:r>
        <w:t>is</w:t>
      </w:r>
      <w:r>
        <w:rPr>
          <w:spacing w:val="23"/>
        </w:rPr>
        <w:t xml:space="preserve"> </w:t>
      </w:r>
      <w:r>
        <w:t>valid. If</w:t>
      </w:r>
      <w:r>
        <w:rPr>
          <w:spacing w:val="30"/>
        </w:rPr>
        <w:t xml:space="preserve"> </w:t>
      </w:r>
      <w:r>
        <w:t>it is</w:t>
      </w:r>
      <w:r>
        <w:rPr>
          <w:spacing w:val="40"/>
        </w:rPr>
        <w:t xml:space="preserve"> </w:t>
      </w:r>
      <w:r>
        <w:t>valid,</w:t>
      </w:r>
      <w:r>
        <w:rPr>
          <w:spacing w:val="29"/>
        </w:rPr>
        <w:t xml:space="preserve"> </w:t>
      </w:r>
      <w:r>
        <w:t>the program starts with</w:t>
      </w:r>
      <w:r>
        <w:rPr>
          <w:spacing w:val="33"/>
        </w:rPr>
        <w:t xml:space="preserve"> </w:t>
      </w:r>
      <w:r>
        <w:t>0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1</w:t>
      </w:r>
      <w:r>
        <w:rPr>
          <w:spacing w:val="33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prints Fibonacci numbers by</w:t>
      </w:r>
      <w:r>
        <w:rPr>
          <w:spacing w:val="33"/>
        </w:rPr>
        <w:t xml:space="preserve"> </w:t>
      </w:r>
      <w:r>
        <w:t>adding</w:t>
      </w:r>
      <w:r>
        <w:rPr>
          <w:spacing w:val="33"/>
        </w:rPr>
        <w:t xml:space="preserve"> </w:t>
      </w:r>
      <w:r>
        <w:t>the previous two</w:t>
      </w:r>
      <w:r>
        <w:rPr>
          <w:spacing w:val="35"/>
        </w:rPr>
        <w:t xml:space="preserve"> </w:t>
      </w:r>
      <w:r>
        <w:t>numbers each</w:t>
      </w:r>
      <w:r>
        <w:rPr>
          <w:spacing w:val="35"/>
        </w:rPr>
        <w:t xml:space="preserve"> </w:t>
      </w:r>
      <w:r>
        <w:t>time.</w:t>
      </w:r>
      <w:r>
        <w:rPr>
          <w:spacing w:val="31"/>
        </w:rPr>
        <w:t xml:space="preserve"> </w:t>
      </w:r>
      <w:r>
        <w:t>The series</w:t>
      </w:r>
      <w:r>
        <w:rPr>
          <w:spacing w:val="40"/>
        </w:rPr>
        <w:t xml:space="preserve"> </w:t>
      </w:r>
      <w:r>
        <w:t>is printed</w:t>
      </w:r>
      <w:r>
        <w:rPr>
          <w:spacing w:val="35"/>
        </w:rPr>
        <w:t xml:space="preserve"> </w:t>
      </w:r>
      <w:r>
        <w:t>up</w:t>
      </w:r>
      <w:r>
        <w:rPr>
          <w:spacing w:val="35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n</w:t>
      </w:r>
      <w:r>
        <w:rPr>
          <w:spacing w:val="35"/>
        </w:rPr>
        <w:t xml:space="preserve"> </w:t>
      </w:r>
      <w:r>
        <w:t>terms</w:t>
      </w:r>
    </w:p>
    <w:p w14:paraId="006F0A57">
      <w:pPr>
        <w:spacing w:before="86" w:line="316" w:lineRule="auto"/>
        <w:ind w:left="289" w:right="1352" w:firstLine="0"/>
        <w:jc w:val="left"/>
        <w:rPr>
          <w:b/>
          <w:sz w:val="27"/>
        </w:rPr>
      </w:pPr>
      <w:r>
        <w:rPr>
          <w:b/>
          <w:sz w:val="27"/>
        </w:rPr>
        <w:t>Task 4: Comparative Analysis – Procedural vs Modular Fibonacci Code Compare the Copilot-generated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Fibonacci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programs:</w:t>
      </w:r>
    </w:p>
    <w:p w14:paraId="26DF7830">
      <w:pPr>
        <w:pStyle w:val="6"/>
        <w:numPr>
          <w:ilvl w:val="0"/>
          <w:numId w:val="3"/>
        </w:numPr>
        <w:tabs>
          <w:tab w:val="left" w:pos="1009"/>
        </w:tabs>
        <w:spacing w:before="0" w:after="0" w:line="307" w:lineRule="exact"/>
        <w:ind w:left="1009" w:right="0" w:hanging="360"/>
        <w:jc w:val="left"/>
        <w:rPr>
          <w:b/>
          <w:sz w:val="27"/>
        </w:rPr>
      </w:pPr>
      <w:r>
        <w:rPr>
          <w:b/>
          <w:sz w:val="27"/>
        </w:rPr>
        <w:t>Without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functions</w:t>
      </w:r>
      <w:r>
        <w:rPr>
          <w:b/>
          <w:spacing w:val="32"/>
          <w:sz w:val="27"/>
        </w:rPr>
        <w:t xml:space="preserve"> </w:t>
      </w:r>
      <w:r>
        <w:rPr>
          <w:b/>
          <w:sz w:val="27"/>
        </w:rPr>
        <w:t>(Task</w:t>
      </w:r>
      <w:r>
        <w:rPr>
          <w:b/>
          <w:spacing w:val="34"/>
          <w:sz w:val="27"/>
        </w:rPr>
        <w:t xml:space="preserve"> </w:t>
      </w:r>
      <w:r>
        <w:rPr>
          <w:b/>
          <w:spacing w:val="-5"/>
          <w:sz w:val="27"/>
        </w:rPr>
        <w:t>1)</w:t>
      </w:r>
    </w:p>
    <w:p w14:paraId="4801F104">
      <w:pPr>
        <w:pStyle w:val="6"/>
        <w:numPr>
          <w:ilvl w:val="0"/>
          <w:numId w:val="3"/>
        </w:numPr>
        <w:tabs>
          <w:tab w:val="left" w:pos="1009"/>
        </w:tabs>
        <w:spacing w:before="98" w:after="0" w:line="240" w:lineRule="auto"/>
        <w:ind w:left="1009" w:right="0" w:hanging="360"/>
        <w:jc w:val="left"/>
        <w:rPr>
          <w:b/>
          <w:sz w:val="27"/>
        </w:rPr>
      </w:pPr>
      <w:r>
        <w:rPr>
          <w:b/>
          <w:sz w:val="27"/>
        </w:rPr>
        <w:t>With</w:t>
      </w:r>
      <w:r>
        <w:rPr>
          <w:b/>
          <w:spacing w:val="25"/>
          <w:sz w:val="27"/>
        </w:rPr>
        <w:t xml:space="preserve"> </w:t>
      </w:r>
      <w:r>
        <w:rPr>
          <w:b/>
          <w:sz w:val="27"/>
        </w:rPr>
        <w:t>functions</w:t>
      </w:r>
      <w:r>
        <w:rPr>
          <w:b/>
          <w:spacing w:val="25"/>
          <w:sz w:val="27"/>
        </w:rPr>
        <w:t xml:space="preserve"> </w:t>
      </w:r>
      <w:r>
        <w:rPr>
          <w:b/>
          <w:sz w:val="27"/>
        </w:rPr>
        <w:t>(Task</w:t>
      </w:r>
      <w:r>
        <w:rPr>
          <w:b/>
          <w:spacing w:val="27"/>
          <w:sz w:val="27"/>
        </w:rPr>
        <w:t xml:space="preserve"> </w:t>
      </w:r>
      <w:r>
        <w:rPr>
          <w:b/>
          <w:spacing w:val="-5"/>
          <w:sz w:val="27"/>
        </w:rPr>
        <w:t>3)</w:t>
      </w:r>
    </w:p>
    <w:p w14:paraId="268F8718">
      <w:pPr>
        <w:pStyle w:val="6"/>
        <w:spacing w:after="0" w:line="240" w:lineRule="auto"/>
        <w:jc w:val="left"/>
        <w:rPr>
          <w:b/>
          <w:sz w:val="27"/>
        </w:rPr>
        <w:sectPr>
          <w:pgSz w:w="11930" w:h="16850"/>
          <w:pgMar w:top="1380" w:right="283" w:bottom="0" w:left="708" w:header="720" w:footer="720" w:gutter="0"/>
          <w:cols w:space="720" w:num="1"/>
        </w:sectPr>
      </w:pPr>
    </w:p>
    <w:p w14:paraId="308B7A68">
      <w:pPr>
        <w:pStyle w:val="6"/>
        <w:numPr>
          <w:ilvl w:val="0"/>
          <w:numId w:val="3"/>
        </w:numPr>
        <w:tabs>
          <w:tab w:val="left" w:pos="1009"/>
        </w:tabs>
        <w:spacing w:before="85" w:after="0" w:line="240" w:lineRule="auto"/>
        <w:ind w:left="1009" w:right="0" w:hanging="360"/>
        <w:jc w:val="left"/>
        <w:rPr>
          <w:b/>
          <w:sz w:val="27"/>
        </w:rPr>
      </w:pPr>
      <w:r>
        <w:rPr>
          <w:b/>
          <w:sz w:val="27"/>
        </w:rPr>
        <w:t>Analyze</w:t>
      </w:r>
      <w:r>
        <w:rPr>
          <w:b/>
          <w:spacing w:val="14"/>
          <w:sz w:val="27"/>
        </w:rPr>
        <w:t xml:space="preserve"> </w:t>
      </w:r>
      <w:r>
        <w:rPr>
          <w:b/>
          <w:sz w:val="27"/>
        </w:rPr>
        <w:t>them</w:t>
      </w:r>
      <w:r>
        <w:rPr>
          <w:b/>
          <w:spacing w:val="15"/>
          <w:sz w:val="27"/>
        </w:rPr>
        <w:t xml:space="preserve"> </w:t>
      </w:r>
      <w:r>
        <w:rPr>
          <w:b/>
          <w:sz w:val="27"/>
        </w:rPr>
        <w:t>in</w:t>
      </w:r>
      <w:r>
        <w:rPr>
          <w:b/>
          <w:spacing w:val="19"/>
          <w:sz w:val="27"/>
        </w:rPr>
        <w:t xml:space="preserve"> </w:t>
      </w:r>
      <w:r>
        <w:rPr>
          <w:b/>
          <w:sz w:val="27"/>
        </w:rPr>
        <w:t>terms</w:t>
      </w:r>
      <w:r>
        <w:rPr>
          <w:b/>
          <w:spacing w:val="17"/>
          <w:sz w:val="27"/>
        </w:rPr>
        <w:t xml:space="preserve"> </w:t>
      </w:r>
      <w:r>
        <w:rPr>
          <w:b/>
          <w:spacing w:val="-5"/>
          <w:sz w:val="27"/>
        </w:rPr>
        <w:t>of:</w:t>
      </w:r>
    </w:p>
    <w:p w14:paraId="766E187D">
      <w:pPr>
        <w:pStyle w:val="6"/>
        <w:numPr>
          <w:ilvl w:val="1"/>
          <w:numId w:val="3"/>
        </w:numPr>
        <w:tabs>
          <w:tab w:val="left" w:pos="1369"/>
        </w:tabs>
        <w:spacing w:before="73" w:after="0" w:line="240" w:lineRule="auto"/>
        <w:ind w:left="1369" w:right="0" w:hanging="359"/>
        <w:jc w:val="left"/>
        <w:rPr>
          <w:b/>
          <w:sz w:val="27"/>
        </w:rPr>
      </w:pPr>
      <w:r>
        <w:rPr>
          <w:b/>
          <w:sz w:val="27"/>
        </w:rPr>
        <w:t>Code</w:t>
      </w:r>
      <w:r>
        <w:rPr>
          <w:b/>
          <w:spacing w:val="24"/>
          <w:sz w:val="27"/>
        </w:rPr>
        <w:t xml:space="preserve"> </w:t>
      </w:r>
      <w:r>
        <w:rPr>
          <w:b/>
          <w:spacing w:val="-2"/>
          <w:sz w:val="27"/>
        </w:rPr>
        <w:t>clarity</w:t>
      </w:r>
    </w:p>
    <w:p w14:paraId="7072695A">
      <w:pPr>
        <w:pStyle w:val="6"/>
        <w:numPr>
          <w:ilvl w:val="1"/>
          <w:numId w:val="3"/>
        </w:numPr>
        <w:tabs>
          <w:tab w:val="left" w:pos="1369"/>
        </w:tabs>
        <w:spacing w:before="110" w:after="0" w:line="240" w:lineRule="auto"/>
        <w:ind w:left="1369" w:right="0" w:hanging="359"/>
        <w:jc w:val="left"/>
        <w:rPr>
          <w:b/>
          <w:sz w:val="27"/>
        </w:rPr>
      </w:pPr>
      <w:r>
        <w:rPr>
          <w:b/>
          <w:spacing w:val="-2"/>
          <w:sz w:val="27"/>
        </w:rPr>
        <w:t>Reusability</w:t>
      </w:r>
    </w:p>
    <w:p w14:paraId="5237DDA0">
      <w:pPr>
        <w:pStyle w:val="6"/>
        <w:numPr>
          <w:ilvl w:val="1"/>
          <w:numId w:val="3"/>
        </w:numPr>
        <w:tabs>
          <w:tab w:val="left" w:pos="1369"/>
        </w:tabs>
        <w:spacing w:before="98" w:after="0" w:line="240" w:lineRule="auto"/>
        <w:ind w:left="1369" w:right="0" w:hanging="359"/>
        <w:jc w:val="left"/>
        <w:rPr>
          <w:b/>
          <w:sz w:val="27"/>
        </w:rPr>
      </w:pPr>
      <w:r>
        <w:rPr>
          <w:b/>
          <w:sz w:val="27"/>
        </w:rPr>
        <w:t>Debugging</w:t>
      </w:r>
      <w:r>
        <w:rPr>
          <w:b/>
          <w:spacing w:val="37"/>
          <w:sz w:val="27"/>
        </w:rPr>
        <w:t xml:space="preserve"> </w:t>
      </w:r>
      <w:r>
        <w:rPr>
          <w:b/>
          <w:spacing w:val="-4"/>
          <w:sz w:val="27"/>
        </w:rPr>
        <w:t>ease</w:t>
      </w:r>
    </w:p>
    <w:p w14:paraId="3A4A10D4">
      <w:pPr>
        <w:pStyle w:val="6"/>
        <w:numPr>
          <w:ilvl w:val="1"/>
          <w:numId w:val="3"/>
        </w:numPr>
        <w:tabs>
          <w:tab w:val="left" w:pos="1369"/>
        </w:tabs>
        <w:spacing w:before="97" w:after="0" w:line="316" w:lineRule="auto"/>
        <w:ind w:left="289" w:right="6143" w:firstLine="721"/>
        <w:jc w:val="left"/>
        <w:rPr>
          <w:b/>
          <w:sz w:val="27"/>
        </w:rPr>
      </w:pPr>
      <w:r>
        <w:rPr>
          <w:b/>
          <w:sz w:val="27"/>
        </w:rPr>
        <w:t xml:space="preserve">Suitability for larger systems </w:t>
      </w:r>
      <w:r>
        <w:rPr>
          <w:b/>
          <w:spacing w:val="-2"/>
          <w:sz w:val="27"/>
        </w:rPr>
        <w:t>Prompt:</w:t>
      </w:r>
    </w:p>
    <w:p w14:paraId="62204DD6">
      <w:pPr>
        <w:pStyle w:val="4"/>
        <w:spacing w:line="252" w:lineRule="auto"/>
        <w:ind w:left="289" w:right="103"/>
      </w:pPr>
      <w:r>
        <w:t>Non-Modular: Write a code for printing</w:t>
      </w:r>
      <w:r>
        <w:rPr>
          <w:spacing w:val="30"/>
        </w:rPr>
        <w:t xml:space="preserve"> </w:t>
      </w:r>
      <w:r>
        <w:t>a Fibonacci series up to n</w:t>
      </w:r>
      <w:r>
        <w:rPr>
          <w:spacing w:val="28"/>
        </w:rPr>
        <w:t xml:space="preserve"> </w:t>
      </w:r>
      <w:r>
        <w:t>terms without using</w:t>
      </w:r>
      <w:r>
        <w:rPr>
          <w:spacing w:val="29"/>
        </w:rPr>
        <w:t xml:space="preserve"> </w:t>
      </w:r>
      <w:r>
        <w:t xml:space="preserve">a </w:t>
      </w:r>
      <w:r>
        <w:rPr>
          <w:spacing w:val="-2"/>
        </w:rPr>
        <w:t>function.</w:t>
      </w:r>
    </w:p>
    <w:p w14:paraId="71EC2A43">
      <w:pPr>
        <w:pStyle w:val="4"/>
        <w:spacing w:before="66" w:line="249" w:lineRule="auto"/>
        <w:ind w:left="289" w:right="103"/>
      </w:pPr>
      <w:r>
        <w:t>Modular: Write</w:t>
      </w:r>
      <w:r>
        <w:rPr>
          <w:spacing w:val="31"/>
        </w:rPr>
        <w:t xml:space="preserve"> </w:t>
      </w:r>
      <w:r>
        <w:t>a code for printing</w:t>
      </w:r>
      <w:r>
        <w:rPr>
          <w:spacing w:val="27"/>
        </w:rPr>
        <w:t xml:space="preserve"> </w:t>
      </w:r>
      <w:r>
        <w:t>the Fibonacci series up</w:t>
      </w:r>
      <w:r>
        <w:rPr>
          <w:spacing w:val="25"/>
        </w:rPr>
        <w:t xml:space="preserve"> </w:t>
      </w:r>
      <w:r>
        <w:t>to n</w:t>
      </w:r>
      <w:r>
        <w:rPr>
          <w:spacing w:val="25"/>
        </w:rPr>
        <w:t xml:space="preserve"> </w:t>
      </w:r>
      <w:r>
        <w:t>terms using a function and include meaningful comments.</w:t>
      </w:r>
    </w:p>
    <w:p w14:paraId="2907EB7A">
      <w:pPr>
        <w:spacing w:before="86" w:line="316" w:lineRule="auto"/>
        <w:ind w:left="289" w:right="8724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Code: Procedural:</w:t>
      </w:r>
    </w:p>
    <w:p w14:paraId="366C321A">
      <w:pPr>
        <w:pStyle w:val="4"/>
        <w:spacing w:before="1"/>
        <w:rPr>
          <w:b/>
          <w:sz w:val="17"/>
        </w:rPr>
      </w:pPr>
      <w:r>
        <w:rPr>
          <w:b/>
          <w:sz w:val="17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628650</wp:posOffset>
            </wp:positionH>
            <wp:positionV relativeFrom="paragraph">
              <wp:posOffset>139700</wp:posOffset>
            </wp:positionV>
            <wp:extent cx="5553075" cy="301244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366" cy="3012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14F736">
      <w:pPr>
        <w:pStyle w:val="4"/>
        <w:spacing w:before="18"/>
        <w:rPr>
          <w:b/>
        </w:rPr>
      </w:pPr>
    </w:p>
    <w:p w14:paraId="2A70C9D4">
      <w:pPr>
        <w:spacing w:before="0"/>
        <w:ind w:left="289" w:right="0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Output:</w:t>
      </w:r>
    </w:p>
    <w:p w14:paraId="5F259B4A">
      <w:pPr>
        <w:pStyle w:val="4"/>
        <w:spacing w:before="7"/>
        <w:rPr>
          <w:b/>
          <w:sz w:val="3"/>
        </w:rPr>
      </w:pPr>
      <w:r>
        <w:rPr>
          <w:b/>
          <w:sz w:val="3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539750</wp:posOffset>
            </wp:positionH>
            <wp:positionV relativeFrom="paragraph">
              <wp:posOffset>41910</wp:posOffset>
            </wp:positionV>
            <wp:extent cx="4465320" cy="121666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5308" cy="1216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A58818">
      <w:pPr>
        <w:pStyle w:val="4"/>
        <w:spacing w:after="0"/>
        <w:rPr>
          <w:b/>
          <w:sz w:val="3"/>
        </w:rPr>
        <w:sectPr>
          <w:pgSz w:w="11930" w:h="16850"/>
          <w:pgMar w:top="1360" w:right="283" w:bottom="280" w:left="708" w:header="720" w:footer="720" w:gutter="0"/>
          <w:cols w:space="720" w:num="1"/>
        </w:sectPr>
      </w:pPr>
    </w:p>
    <w:p w14:paraId="7DF8E9C2">
      <w:pPr>
        <w:spacing w:before="65"/>
        <w:ind w:left="289" w:right="0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Modular:</w:t>
      </w:r>
    </w:p>
    <w:p w14:paraId="233FA9F0">
      <w:pPr>
        <w:pStyle w:val="4"/>
        <w:spacing w:before="127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628650</wp:posOffset>
            </wp:positionH>
            <wp:positionV relativeFrom="paragraph">
              <wp:posOffset>241935</wp:posOffset>
            </wp:positionV>
            <wp:extent cx="4458970" cy="398145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9254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8A287">
      <w:pPr>
        <w:pStyle w:val="4"/>
        <w:spacing w:before="4"/>
        <w:rPr>
          <w:b/>
        </w:rPr>
      </w:pPr>
    </w:p>
    <w:p w14:paraId="5360E8D4">
      <w:pPr>
        <w:spacing w:before="1"/>
        <w:ind w:left="289" w:right="0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Output:</w:t>
      </w:r>
    </w:p>
    <w:p w14:paraId="76422D80">
      <w:pPr>
        <w:pStyle w:val="4"/>
        <w:spacing w:before="27"/>
        <w:rPr>
          <w:b/>
        </w:rPr>
      </w:pPr>
    </w:p>
    <w:p w14:paraId="1E8317A5">
      <w:pPr>
        <w:spacing w:before="0"/>
        <w:ind w:left="289" w:right="0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Modular:</w:t>
      </w:r>
    </w:p>
    <w:p w14:paraId="7539B1D4">
      <w:pPr>
        <w:pStyle w:val="4"/>
        <w:spacing w:before="5"/>
        <w:rPr>
          <w:b/>
          <w:sz w:val="3"/>
        </w:rPr>
      </w:pPr>
      <w:r>
        <w:rPr>
          <w:b/>
          <w:sz w:val="3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539750</wp:posOffset>
            </wp:positionH>
            <wp:positionV relativeFrom="paragraph">
              <wp:posOffset>40640</wp:posOffset>
            </wp:positionV>
            <wp:extent cx="4884420" cy="148590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BEDA33">
      <w:pPr>
        <w:pStyle w:val="4"/>
        <w:rPr>
          <w:b/>
        </w:rPr>
      </w:pPr>
    </w:p>
    <w:p w14:paraId="39DC3A87">
      <w:pPr>
        <w:pStyle w:val="4"/>
        <w:spacing w:before="111"/>
        <w:rPr>
          <w:b/>
        </w:rPr>
      </w:pPr>
    </w:p>
    <w:p w14:paraId="75668B44">
      <w:pPr>
        <w:spacing w:before="0"/>
        <w:ind w:left="289" w:right="0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Explanation:</w:t>
      </w:r>
    </w:p>
    <w:p w14:paraId="4DB8B6BA">
      <w:pPr>
        <w:pStyle w:val="4"/>
        <w:spacing w:before="14" w:line="247" w:lineRule="auto"/>
        <w:ind w:left="289"/>
      </w:pPr>
      <w:r>
        <w:t>In</w:t>
      </w:r>
      <w:r>
        <w:rPr>
          <w:spacing w:val="26"/>
        </w:rPr>
        <w:t xml:space="preserve"> </w:t>
      </w:r>
      <w:r>
        <w:t xml:space="preserve">the </w:t>
      </w:r>
      <w:r>
        <w:rPr>
          <w:b/>
        </w:rPr>
        <w:t>procedural approach</w:t>
      </w:r>
      <w:r>
        <w:t>, the Fibonacci series</w:t>
      </w:r>
      <w:r>
        <w:rPr>
          <w:spacing w:val="35"/>
        </w:rPr>
        <w:t xml:space="preserve"> </w:t>
      </w:r>
      <w:r>
        <w:t>code is written</w:t>
      </w:r>
      <w:r>
        <w:rPr>
          <w:spacing w:val="27"/>
        </w:rPr>
        <w:t xml:space="preserve"> </w:t>
      </w:r>
      <w:r>
        <w:t>directly</w:t>
      </w:r>
      <w:r>
        <w:rPr>
          <w:spacing w:val="40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the main</w:t>
      </w:r>
      <w:r>
        <w:rPr>
          <w:spacing w:val="27"/>
        </w:rPr>
        <w:t xml:space="preserve"> </w:t>
      </w:r>
      <w:r>
        <w:t>program without using</w:t>
      </w:r>
      <w:r>
        <w:rPr>
          <w:spacing w:val="33"/>
        </w:rPr>
        <w:t xml:space="preserve"> </w:t>
      </w:r>
      <w:r>
        <w:t>any</w:t>
      </w:r>
      <w:r>
        <w:rPr>
          <w:spacing w:val="33"/>
        </w:rPr>
        <w:t xml:space="preserve"> </w:t>
      </w:r>
      <w:r>
        <w:t>function.</w:t>
      </w:r>
      <w:r>
        <w:rPr>
          <w:spacing w:val="29"/>
        </w:rPr>
        <w:t xml:space="preserve"> </w:t>
      </w:r>
      <w:r>
        <w:t>The steps run</w:t>
      </w:r>
      <w:r>
        <w:rPr>
          <w:spacing w:val="33"/>
        </w:rPr>
        <w:t xml:space="preserve"> </w:t>
      </w:r>
      <w:r>
        <w:t>one after</w:t>
      </w:r>
      <w:r>
        <w:rPr>
          <w:spacing w:val="30"/>
        </w:rPr>
        <w:t xml:space="preserve"> </w:t>
      </w:r>
      <w:r>
        <w:t>another,</w:t>
      </w:r>
      <w:r>
        <w:rPr>
          <w:spacing w:val="29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this method</w:t>
      </w:r>
      <w:r>
        <w:rPr>
          <w:spacing w:val="33"/>
        </w:rPr>
        <w:t xml:space="preserve"> </w:t>
      </w:r>
      <w:r>
        <w:t xml:space="preserve">is simple but not </w:t>
      </w:r>
      <w:r>
        <w:rPr>
          <w:spacing w:val="-2"/>
        </w:rPr>
        <w:t>reusable.</w:t>
      </w:r>
    </w:p>
    <w:p w14:paraId="682D7BB0">
      <w:pPr>
        <w:pStyle w:val="4"/>
        <w:spacing w:before="1" w:line="249" w:lineRule="auto"/>
        <w:ind w:left="289"/>
      </w:pPr>
      <w:r>
        <w:t>In</w:t>
      </w:r>
      <w:r>
        <w:rPr>
          <w:spacing w:val="34"/>
        </w:rPr>
        <w:t xml:space="preserve"> </w:t>
      </w:r>
      <w:r>
        <w:t xml:space="preserve">the </w:t>
      </w:r>
      <w:r>
        <w:rPr>
          <w:b/>
        </w:rPr>
        <w:t>modular approach</w:t>
      </w:r>
      <w:r>
        <w:t>,</w:t>
      </w:r>
      <w:r>
        <w:rPr>
          <w:spacing w:val="30"/>
        </w:rPr>
        <w:t xml:space="preserve"> </w:t>
      </w:r>
      <w:r>
        <w:t>the Fibonacci logic</w:t>
      </w:r>
      <w:r>
        <w:rPr>
          <w:spacing w:val="38"/>
        </w:rPr>
        <w:t xml:space="preserve"> </w:t>
      </w:r>
      <w:r>
        <w:t>is written</w:t>
      </w:r>
      <w:r>
        <w:rPr>
          <w:spacing w:val="40"/>
        </w:rPr>
        <w:t xml:space="preserve"> </w:t>
      </w:r>
      <w:r>
        <w:t>inside</w:t>
      </w:r>
      <w:r>
        <w:rPr>
          <w:spacing w:val="38"/>
        </w:rPr>
        <w:t xml:space="preserve"> </w:t>
      </w:r>
      <w:r>
        <w:t>a function.</w:t>
      </w:r>
      <w:r>
        <w:rPr>
          <w:spacing w:val="30"/>
        </w:rPr>
        <w:t xml:space="preserve"> </w:t>
      </w:r>
      <w:r>
        <w:t>The main</w:t>
      </w:r>
      <w:r>
        <w:rPr>
          <w:spacing w:val="34"/>
        </w:rPr>
        <w:t xml:space="preserve"> </w:t>
      </w:r>
      <w:r>
        <w:t>program only</w:t>
      </w:r>
      <w:r>
        <w:rPr>
          <w:spacing w:val="29"/>
        </w:rPr>
        <w:t xml:space="preserve"> </w:t>
      </w:r>
      <w:r>
        <w:t>calls</w:t>
      </w:r>
      <w:r>
        <w:rPr>
          <w:spacing w:val="37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function.</w:t>
      </w:r>
      <w:r>
        <w:rPr>
          <w:spacing w:val="27"/>
        </w:rPr>
        <w:t xml:space="preserve"> </w:t>
      </w:r>
      <w:r>
        <w:t>This</w:t>
      </w:r>
      <w:r>
        <w:rPr>
          <w:spacing w:val="23"/>
        </w:rPr>
        <w:t xml:space="preserve"> </w:t>
      </w:r>
      <w:r>
        <w:t>makes</w:t>
      </w:r>
      <w:r>
        <w:rPr>
          <w:spacing w:val="22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code</w:t>
      </w:r>
      <w:r>
        <w:rPr>
          <w:spacing w:val="18"/>
        </w:rPr>
        <w:t xml:space="preserve"> </w:t>
      </w:r>
      <w:r>
        <w:t>more organized,</w:t>
      </w:r>
      <w:r>
        <w:rPr>
          <w:spacing w:val="27"/>
        </w:rPr>
        <w:t xml:space="preserve"> </w:t>
      </w:r>
      <w:r>
        <w:t>easy</w:t>
      </w:r>
      <w:r>
        <w:rPr>
          <w:spacing w:val="29"/>
        </w:rPr>
        <w:t xml:space="preserve"> </w:t>
      </w:r>
      <w:r>
        <w:t>to</w:t>
      </w:r>
      <w:r>
        <w:rPr>
          <w:spacing w:val="29"/>
        </w:rPr>
        <w:t xml:space="preserve"> </w:t>
      </w:r>
      <w:r>
        <w:t>understand,</w:t>
      </w:r>
      <w:r>
        <w:rPr>
          <w:spacing w:val="27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reusable.</w:t>
      </w:r>
    </w:p>
    <w:p w14:paraId="590B3453">
      <w:pPr>
        <w:pStyle w:val="4"/>
        <w:spacing w:before="4"/>
      </w:pPr>
    </w:p>
    <w:p w14:paraId="451BC711">
      <w:pPr>
        <w:tabs>
          <w:tab w:val="left" w:pos="1730"/>
          <w:tab w:val="left" w:pos="3892"/>
          <w:tab w:val="left" w:pos="5333"/>
          <w:tab w:val="left" w:pos="6054"/>
          <w:tab w:val="left" w:pos="7496"/>
        </w:tabs>
        <w:spacing w:before="1" w:line="249" w:lineRule="auto"/>
        <w:ind w:left="289" w:right="835" w:firstLine="0"/>
        <w:jc w:val="left"/>
        <w:rPr>
          <w:b/>
          <w:sz w:val="27"/>
        </w:rPr>
      </w:pPr>
      <w:r>
        <w:rPr>
          <w:b/>
          <w:sz w:val="27"/>
        </w:rPr>
        <w:t>Task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5:</w:t>
      </w:r>
      <w:r>
        <w:rPr>
          <w:b/>
          <w:sz w:val="27"/>
        </w:rPr>
        <w:tab/>
      </w:r>
      <w:r>
        <w:rPr>
          <w:b/>
          <w:spacing w:val="-2"/>
          <w:sz w:val="27"/>
        </w:rPr>
        <w:t>AI-Generated</w:t>
      </w:r>
      <w:r>
        <w:rPr>
          <w:b/>
          <w:sz w:val="27"/>
        </w:rPr>
        <w:tab/>
      </w:r>
      <w:r>
        <w:rPr>
          <w:b/>
          <w:spacing w:val="-2"/>
          <w:sz w:val="27"/>
        </w:rPr>
        <w:t>Iterative</w:t>
      </w:r>
      <w:r>
        <w:rPr>
          <w:b/>
          <w:sz w:val="27"/>
        </w:rPr>
        <w:tab/>
      </w:r>
      <w:r>
        <w:rPr>
          <w:b/>
          <w:spacing w:val="-6"/>
          <w:sz w:val="27"/>
        </w:rPr>
        <w:t>vs</w:t>
      </w:r>
      <w:r>
        <w:rPr>
          <w:b/>
          <w:sz w:val="27"/>
        </w:rPr>
        <w:tab/>
      </w:r>
      <w:r>
        <w:rPr>
          <w:b/>
          <w:spacing w:val="-2"/>
          <w:sz w:val="27"/>
        </w:rPr>
        <w:t>Recursive</w:t>
      </w:r>
      <w:r>
        <w:rPr>
          <w:b/>
          <w:sz w:val="27"/>
        </w:rPr>
        <w:tab/>
      </w:r>
      <w:r>
        <w:rPr>
          <w:b/>
          <w:sz w:val="27"/>
        </w:rPr>
        <w:t>Fibonacc</w:t>
      </w:r>
      <w:r>
        <w:rPr>
          <w:b/>
          <w:sz w:val="21"/>
        </w:rPr>
        <w:t>i</w:t>
      </w:r>
      <w:r>
        <w:rPr>
          <w:b/>
          <w:spacing w:val="-19"/>
          <w:sz w:val="21"/>
        </w:rPr>
        <w:t xml:space="preserve"> </w:t>
      </w:r>
      <w:r>
        <w:rPr>
          <w:b/>
          <w:sz w:val="27"/>
        </w:rPr>
        <w:t>Approaches (Different Algorithmic</w:t>
      </w:r>
      <w:r>
        <w:rPr>
          <w:b/>
          <w:spacing w:val="40"/>
          <w:sz w:val="27"/>
        </w:rPr>
        <w:t xml:space="preserve"> </w:t>
      </w:r>
      <w:r>
        <w:rPr>
          <w:b/>
          <w:sz w:val="27"/>
        </w:rPr>
        <w:t>Approaches for Fibonacci Series)</w:t>
      </w:r>
    </w:p>
    <w:p w14:paraId="4ED26158">
      <w:pPr>
        <w:pStyle w:val="4"/>
        <w:spacing w:before="16"/>
        <w:rPr>
          <w:b/>
        </w:rPr>
      </w:pPr>
    </w:p>
    <w:p w14:paraId="4379E5E9">
      <w:pPr>
        <w:spacing w:before="0"/>
        <w:ind w:left="289" w:right="0" w:firstLine="0"/>
        <w:jc w:val="left"/>
        <w:rPr>
          <w:b/>
          <w:sz w:val="27"/>
        </w:rPr>
      </w:pPr>
      <w:r>
        <w:rPr>
          <w:b/>
          <w:sz w:val="27"/>
        </w:rPr>
        <w:t>Prompt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GitHub</w:t>
      </w:r>
      <w:r>
        <w:rPr>
          <w:b/>
          <w:spacing w:val="37"/>
          <w:sz w:val="27"/>
        </w:rPr>
        <w:t xml:space="preserve"> </w:t>
      </w:r>
      <w:r>
        <w:rPr>
          <w:b/>
          <w:sz w:val="27"/>
        </w:rPr>
        <w:t>Copilot</w:t>
      </w:r>
      <w:r>
        <w:rPr>
          <w:b/>
          <w:spacing w:val="24"/>
          <w:sz w:val="27"/>
        </w:rPr>
        <w:t xml:space="preserve"> </w:t>
      </w:r>
      <w:r>
        <w:rPr>
          <w:b/>
          <w:sz w:val="27"/>
        </w:rPr>
        <w:t>to</w:t>
      </w:r>
      <w:r>
        <w:rPr>
          <w:b/>
          <w:spacing w:val="28"/>
          <w:sz w:val="27"/>
        </w:rPr>
        <w:t xml:space="preserve"> </w:t>
      </w:r>
      <w:r>
        <w:rPr>
          <w:b/>
          <w:spacing w:val="-2"/>
          <w:sz w:val="27"/>
        </w:rPr>
        <w:t>generate:</w:t>
      </w:r>
    </w:p>
    <w:p w14:paraId="20873415">
      <w:pPr>
        <w:spacing w:after="0"/>
        <w:jc w:val="left"/>
        <w:rPr>
          <w:b/>
          <w:sz w:val="27"/>
        </w:rPr>
        <w:sectPr>
          <w:pgSz w:w="11930" w:h="16850"/>
          <w:pgMar w:top="1380" w:right="283" w:bottom="280" w:left="708" w:header="720" w:footer="720" w:gutter="0"/>
          <w:cols w:space="720" w:num="1"/>
        </w:sectPr>
      </w:pPr>
    </w:p>
    <w:p w14:paraId="7E8C174A">
      <w:pPr>
        <w:spacing w:before="65" w:line="249" w:lineRule="auto"/>
        <w:ind w:left="289" w:right="6028" w:firstLine="0"/>
        <w:jc w:val="left"/>
        <w:rPr>
          <w:b/>
          <w:sz w:val="27"/>
        </w:rPr>
      </w:pPr>
      <w:r>
        <w:rPr>
          <w:b/>
          <w:sz w:val="27"/>
        </w:rPr>
        <w:t>An iterative Fibonacci implementation A</w:t>
      </w:r>
      <w:r>
        <w:rPr>
          <w:b/>
          <w:spacing w:val="8"/>
          <w:sz w:val="27"/>
        </w:rPr>
        <w:t xml:space="preserve"> </w:t>
      </w:r>
      <w:r>
        <w:rPr>
          <w:b/>
          <w:sz w:val="27"/>
        </w:rPr>
        <w:t>recursive</w:t>
      </w:r>
      <w:r>
        <w:rPr>
          <w:b/>
          <w:spacing w:val="29"/>
          <w:sz w:val="27"/>
        </w:rPr>
        <w:t xml:space="preserve"> </w:t>
      </w:r>
      <w:r>
        <w:rPr>
          <w:b/>
          <w:sz w:val="27"/>
        </w:rPr>
        <w:t>Fibonacci</w:t>
      </w:r>
      <w:r>
        <w:rPr>
          <w:b/>
          <w:spacing w:val="25"/>
          <w:sz w:val="27"/>
        </w:rPr>
        <w:t xml:space="preserve"> </w:t>
      </w:r>
      <w:r>
        <w:rPr>
          <w:b/>
          <w:spacing w:val="-2"/>
          <w:sz w:val="27"/>
        </w:rPr>
        <w:t>implementation</w:t>
      </w:r>
    </w:p>
    <w:p w14:paraId="1467FCD2">
      <w:pPr>
        <w:spacing w:before="69"/>
        <w:ind w:left="289" w:right="0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Prompt:</w:t>
      </w:r>
    </w:p>
    <w:p w14:paraId="62FCF5DF">
      <w:pPr>
        <w:pStyle w:val="4"/>
        <w:spacing w:before="27"/>
        <w:rPr>
          <w:b/>
        </w:rPr>
      </w:pPr>
    </w:p>
    <w:p w14:paraId="1D6EC7B3">
      <w:pPr>
        <w:pStyle w:val="4"/>
        <w:spacing w:before="1" w:line="482" w:lineRule="auto"/>
        <w:ind w:left="289" w:right="1055"/>
      </w:pPr>
      <w:r>
        <w:t>Write a code for printing</w:t>
      </w:r>
      <w:r>
        <w:rPr>
          <w:spacing w:val="28"/>
        </w:rPr>
        <w:t xml:space="preserve"> </w:t>
      </w:r>
      <w:r>
        <w:t>a Fibonacci series</w:t>
      </w:r>
      <w:r>
        <w:rPr>
          <w:spacing w:val="34"/>
        </w:rPr>
        <w:t xml:space="preserve"> </w:t>
      </w:r>
      <w:r>
        <w:t>up to n terms without using a function. Write</w:t>
      </w:r>
      <w:r>
        <w:rPr>
          <w:spacing w:val="40"/>
        </w:rPr>
        <w:t xml:space="preserve"> </w:t>
      </w:r>
      <w:r>
        <w:t>a code for</w:t>
      </w:r>
      <w:r>
        <w:rPr>
          <w:spacing w:val="34"/>
        </w:rPr>
        <w:t xml:space="preserve"> </w:t>
      </w:r>
      <w:r>
        <w:t>printing</w:t>
      </w:r>
      <w:r>
        <w:rPr>
          <w:spacing w:val="37"/>
        </w:rPr>
        <w:t xml:space="preserve"> </w:t>
      </w:r>
      <w:r>
        <w:t>the Fibonacci series</w:t>
      </w:r>
      <w:r>
        <w:rPr>
          <w:spacing w:val="40"/>
        </w:rPr>
        <w:t xml:space="preserve"> </w:t>
      </w:r>
      <w:r>
        <w:t>up</w:t>
      </w:r>
      <w:r>
        <w:rPr>
          <w:spacing w:val="37"/>
        </w:rPr>
        <w:t xml:space="preserve"> </w:t>
      </w:r>
      <w:r>
        <w:t>to</w:t>
      </w:r>
      <w:r>
        <w:rPr>
          <w:spacing w:val="36"/>
        </w:rPr>
        <w:t xml:space="preserve"> </w:t>
      </w:r>
      <w:r>
        <w:t>n</w:t>
      </w:r>
      <w:r>
        <w:rPr>
          <w:spacing w:val="37"/>
        </w:rPr>
        <w:t xml:space="preserve"> </w:t>
      </w:r>
      <w:r>
        <w:t>terms</w:t>
      </w:r>
      <w:r>
        <w:rPr>
          <w:spacing w:val="40"/>
        </w:rPr>
        <w:t xml:space="preserve"> </w:t>
      </w:r>
      <w:r>
        <w:t>using</w:t>
      </w:r>
      <w:r>
        <w:rPr>
          <w:spacing w:val="37"/>
        </w:rPr>
        <w:t xml:space="preserve"> </w:t>
      </w:r>
      <w:r>
        <w:t>recursion.</w:t>
      </w:r>
    </w:p>
    <w:p w14:paraId="276CF939">
      <w:pPr>
        <w:spacing w:before="13"/>
        <w:ind w:left="289" w:right="0" w:firstLine="0"/>
        <w:jc w:val="left"/>
        <w:rPr>
          <w:b/>
          <w:sz w:val="27"/>
        </w:rPr>
      </w:pPr>
      <w:r>
        <w:rPr>
          <w:b/>
          <w:sz w:val="27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628650</wp:posOffset>
            </wp:positionH>
            <wp:positionV relativeFrom="paragraph">
              <wp:posOffset>236855</wp:posOffset>
            </wp:positionV>
            <wp:extent cx="6567805" cy="3917950"/>
            <wp:effectExtent l="0" t="0" r="0" b="0"/>
            <wp:wrapTopAndBottom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7640" cy="39178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7"/>
        </w:rPr>
        <w:t>Code:</w:t>
      </w:r>
    </w:p>
    <w:p w14:paraId="6C466AD8">
      <w:pPr>
        <w:pStyle w:val="4"/>
        <w:spacing w:before="51"/>
        <w:rPr>
          <w:b/>
        </w:rPr>
      </w:pPr>
    </w:p>
    <w:p w14:paraId="14841D27">
      <w:pPr>
        <w:spacing w:before="0"/>
        <w:ind w:left="289" w:right="0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Output:</w:t>
      </w:r>
    </w:p>
    <w:p w14:paraId="6D15741A">
      <w:pPr>
        <w:pStyle w:val="4"/>
        <w:spacing w:before="6"/>
        <w:rPr>
          <w:b/>
          <w:sz w:val="3"/>
        </w:rPr>
      </w:pPr>
      <w:r>
        <w:rPr>
          <w:b/>
          <w:sz w:val="3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539750</wp:posOffset>
            </wp:positionH>
            <wp:positionV relativeFrom="paragraph">
              <wp:posOffset>40640</wp:posOffset>
            </wp:positionV>
            <wp:extent cx="4307205" cy="140017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706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911A1B">
      <w:pPr>
        <w:pStyle w:val="4"/>
        <w:spacing w:after="0"/>
        <w:rPr>
          <w:b/>
          <w:sz w:val="3"/>
        </w:rPr>
        <w:sectPr>
          <w:pgSz w:w="11930" w:h="16850"/>
          <w:pgMar w:top="1700" w:right="283" w:bottom="280" w:left="708" w:header="720" w:footer="720" w:gutter="0"/>
          <w:cols w:space="720" w:num="1"/>
        </w:sectPr>
      </w:pPr>
    </w:p>
    <w:p w14:paraId="479A93CA">
      <w:pPr>
        <w:spacing w:before="65"/>
        <w:ind w:left="289" w:right="0" w:firstLine="0"/>
        <w:jc w:val="left"/>
        <w:rPr>
          <w:b/>
          <w:sz w:val="27"/>
        </w:rPr>
      </w:pPr>
      <w:r>
        <w:rPr>
          <w:b/>
          <w:spacing w:val="-2"/>
          <w:sz w:val="27"/>
        </w:rPr>
        <w:t>Explanation:</w:t>
      </w:r>
    </w:p>
    <w:p w14:paraId="74D90B93">
      <w:pPr>
        <w:pStyle w:val="4"/>
        <w:spacing w:before="14"/>
        <w:ind w:left="289"/>
      </w:pPr>
      <w:r>
        <w:t>This</w:t>
      </w:r>
      <w:r>
        <w:rPr>
          <w:spacing w:val="19"/>
        </w:rPr>
        <w:t xml:space="preserve"> </w:t>
      </w:r>
      <w:r>
        <w:t>program</w:t>
      </w:r>
      <w:r>
        <w:rPr>
          <w:spacing w:val="7"/>
        </w:rPr>
        <w:t xml:space="preserve"> </w:t>
      </w:r>
      <w:r>
        <w:t>prints</w:t>
      </w:r>
      <w:r>
        <w:rPr>
          <w:spacing w:val="5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Fibonacci</w:t>
      </w:r>
      <w:r>
        <w:rPr>
          <w:spacing w:val="13"/>
        </w:rPr>
        <w:t xml:space="preserve"> </w:t>
      </w:r>
      <w:r>
        <w:t>series</w:t>
      </w:r>
      <w:r>
        <w:rPr>
          <w:spacing w:val="33"/>
        </w:rPr>
        <w:t xml:space="preserve"> </w:t>
      </w:r>
      <w:r>
        <w:t>in</w:t>
      </w:r>
      <w:r>
        <w:rPr>
          <w:spacing w:val="24"/>
        </w:rPr>
        <w:t xml:space="preserve"> </w:t>
      </w:r>
      <w:r>
        <w:t>two</w:t>
      </w:r>
      <w:r>
        <w:rPr>
          <w:spacing w:val="26"/>
        </w:rPr>
        <w:t xml:space="preserve"> </w:t>
      </w:r>
      <w:r>
        <w:t>ways</w:t>
      </w:r>
      <w:r>
        <w:rPr>
          <w:spacing w:val="18"/>
        </w:rPr>
        <w:t xml:space="preserve"> </w:t>
      </w:r>
      <w:r>
        <w:rPr>
          <w:spacing w:val="-10"/>
        </w:rPr>
        <w:t>.</w:t>
      </w:r>
    </w:p>
    <w:p w14:paraId="622EFDE5">
      <w:pPr>
        <w:pStyle w:val="4"/>
        <w:spacing w:before="1" w:line="249" w:lineRule="auto"/>
        <w:ind w:left="289"/>
      </w:pPr>
      <w:r>
        <w:t>In</w:t>
      </w:r>
      <w:r>
        <w:rPr>
          <w:spacing w:val="24"/>
        </w:rPr>
        <w:t xml:space="preserve"> </w:t>
      </w:r>
      <w:r>
        <w:t>the first part, the Fibonacci</w:t>
      </w:r>
      <w:r>
        <w:rPr>
          <w:spacing w:val="27"/>
        </w:rPr>
        <w:t xml:space="preserve"> </w:t>
      </w:r>
      <w:r>
        <w:t>series</w:t>
      </w:r>
      <w:r>
        <w:rPr>
          <w:spacing w:val="32"/>
        </w:rPr>
        <w:t xml:space="preserve"> </w:t>
      </w:r>
      <w:r>
        <w:t>is printed</w:t>
      </w:r>
      <w:r>
        <w:rPr>
          <w:spacing w:val="26"/>
        </w:rPr>
        <w:t xml:space="preserve"> </w:t>
      </w:r>
      <w:r>
        <w:rPr>
          <w:b/>
        </w:rPr>
        <w:t>without</w:t>
      </w:r>
      <w:r>
        <w:rPr>
          <w:b/>
          <w:spacing w:val="25"/>
        </w:rPr>
        <w:t xml:space="preserve"> </w:t>
      </w:r>
      <w:r>
        <w:rPr>
          <w:b/>
        </w:rPr>
        <w:t>using</w:t>
      </w:r>
      <w:r>
        <w:rPr>
          <w:b/>
          <w:spacing w:val="25"/>
        </w:rPr>
        <w:t xml:space="preserve"> </w:t>
      </w:r>
      <w:r>
        <w:rPr>
          <w:b/>
        </w:rPr>
        <w:t>a</w:t>
      </w:r>
      <w:r>
        <w:rPr>
          <w:b/>
          <w:spacing w:val="25"/>
        </w:rPr>
        <w:t xml:space="preserve"> </w:t>
      </w:r>
      <w:r>
        <w:rPr>
          <w:b/>
        </w:rPr>
        <w:t>function</w:t>
      </w:r>
      <w:r>
        <w:t>. The user</w:t>
      </w:r>
      <w:r>
        <w:rPr>
          <w:spacing w:val="23"/>
        </w:rPr>
        <w:t xml:space="preserve"> </w:t>
      </w:r>
      <w:r>
        <w:t>enters the number</w:t>
      </w:r>
      <w:r>
        <w:rPr>
          <w:spacing w:val="30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terms,</w:t>
      </w:r>
      <w:r>
        <w:rPr>
          <w:spacing w:val="28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the program</w:t>
      </w:r>
      <w:r>
        <w:rPr>
          <w:spacing w:val="26"/>
        </w:rPr>
        <w:t xml:space="preserve"> </w:t>
      </w:r>
      <w:r>
        <w:t>uses a loop</w:t>
      </w:r>
      <w:r>
        <w:rPr>
          <w:spacing w:val="32"/>
        </w:rPr>
        <w:t xml:space="preserve"> </w:t>
      </w:r>
      <w:r>
        <w:t>to</w:t>
      </w:r>
      <w:r>
        <w:rPr>
          <w:spacing w:val="32"/>
        </w:rPr>
        <w:t xml:space="preserve"> </w:t>
      </w:r>
      <w:r>
        <w:t>print the series by</w:t>
      </w:r>
      <w:r>
        <w:rPr>
          <w:spacing w:val="32"/>
        </w:rPr>
        <w:t xml:space="preserve"> </w:t>
      </w:r>
      <w:r>
        <w:t>adding</w:t>
      </w:r>
      <w:r>
        <w:rPr>
          <w:spacing w:val="32"/>
        </w:rPr>
        <w:t xml:space="preserve"> </w:t>
      </w:r>
      <w:r>
        <w:t>the previous two numbers each time.</w:t>
      </w:r>
    </w:p>
    <w:p w14:paraId="2EB6B53C">
      <w:pPr>
        <w:pStyle w:val="4"/>
        <w:spacing w:before="4" w:line="249" w:lineRule="auto"/>
        <w:ind w:left="289"/>
      </w:pPr>
      <w:r>
        <w:t>In</w:t>
      </w:r>
      <w:r>
        <w:rPr>
          <w:spacing w:val="33"/>
        </w:rPr>
        <w:t xml:space="preserve"> </w:t>
      </w:r>
      <w:r>
        <w:t>the second</w:t>
      </w:r>
      <w:r>
        <w:rPr>
          <w:spacing w:val="33"/>
        </w:rPr>
        <w:t xml:space="preserve"> </w:t>
      </w:r>
      <w:r>
        <w:t>part, the Fibonacci series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printed</w:t>
      </w:r>
      <w:r>
        <w:rPr>
          <w:spacing w:val="40"/>
        </w:rPr>
        <w:t xml:space="preserve"> </w:t>
      </w:r>
      <w:r>
        <w:rPr>
          <w:b/>
        </w:rPr>
        <w:t>using</w:t>
      </w:r>
      <w:r>
        <w:rPr>
          <w:b/>
          <w:spacing w:val="33"/>
        </w:rPr>
        <w:t xml:space="preserve"> </w:t>
      </w:r>
      <w:r>
        <w:rPr>
          <w:b/>
        </w:rPr>
        <w:t>recursion</w:t>
      </w:r>
      <w:r>
        <w:t>.</w:t>
      </w:r>
      <w:r>
        <w:rPr>
          <w:spacing w:val="40"/>
        </w:rPr>
        <w:t xml:space="preserve"> </w:t>
      </w:r>
      <w:r>
        <w:t>A function</w:t>
      </w:r>
      <w:r>
        <w:rPr>
          <w:spacing w:val="33"/>
        </w:rPr>
        <w:t xml:space="preserve"> </w:t>
      </w:r>
      <w:r>
        <w:t>is defined</w:t>
      </w:r>
      <w:r>
        <w:rPr>
          <w:spacing w:val="33"/>
        </w:rPr>
        <w:t xml:space="preserve"> </w:t>
      </w:r>
      <w:r>
        <w:t>that prints one Fibonacci number</w:t>
      </w:r>
      <w:r>
        <w:rPr>
          <w:spacing w:val="32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then</w:t>
      </w:r>
      <w:r>
        <w:rPr>
          <w:spacing w:val="35"/>
        </w:rPr>
        <w:t xml:space="preserve"> </w:t>
      </w:r>
      <w:r>
        <w:t>calls itself</w:t>
      </w:r>
      <w:r>
        <w:rPr>
          <w:spacing w:val="40"/>
        </w:rPr>
        <w:t xml:space="preserve"> </w:t>
      </w:r>
      <w:r>
        <w:t>to</w:t>
      </w:r>
      <w:r>
        <w:rPr>
          <w:spacing w:val="35"/>
        </w:rPr>
        <w:t xml:space="preserve"> </w:t>
      </w:r>
      <w:r>
        <w:t>print the next one. This process continues until</w:t>
      </w:r>
      <w:r>
        <w:rPr>
          <w:spacing w:val="31"/>
        </w:rPr>
        <w:t xml:space="preserve"> </w:t>
      </w:r>
      <w:r>
        <w:t>the required</w:t>
      </w:r>
      <w:r>
        <w:rPr>
          <w:spacing w:val="31"/>
        </w:rPr>
        <w:t xml:space="preserve"> </w:t>
      </w:r>
      <w:r>
        <w:t>number</w:t>
      </w:r>
      <w:r>
        <w:rPr>
          <w:spacing w:val="28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terms is printed.</w:t>
      </w:r>
      <w:r>
        <w:rPr>
          <w:spacing w:val="25"/>
        </w:rPr>
        <w:t xml:space="preserve"> </w:t>
      </w:r>
      <w:r>
        <w:t>Both</w:t>
      </w:r>
      <w:r>
        <w:rPr>
          <w:spacing w:val="32"/>
        </w:rPr>
        <w:t xml:space="preserve"> </w:t>
      </w:r>
      <w:r>
        <w:t>methods produce the same Fibonacci series but use different approaches.</w:t>
      </w:r>
    </w:p>
    <w:sectPr>
      <w:pgSz w:w="11930" w:h="16850"/>
      <w:pgMar w:top="1380" w:right="283" w:bottom="280" w:left="70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➢"/>
      <w:lvlJc w:val="left"/>
      <w:pPr>
        <w:ind w:left="1454" w:hanging="360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40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35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30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198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09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041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0"/>
      <w:numFmt w:val="bullet"/>
      <w:lvlText w:val="➢"/>
      <w:lvlJc w:val="left"/>
      <w:pPr>
        <w:ind w:left="1082" w:hanging="349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65" w:hanging="34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51" w:hanging="34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037" w:hanging="34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022" w:hanging="34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008" w:hanging="34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94" w:hanging="34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979" w:hanging="34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965" w:hanging="349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0"/>
      <w:numFmt w:val="bullet"/>
      <w:lvlText w:val=""/>
      <w:lvlJc w:val="left"/>
      <w:pPr>
        <w:ind w:left="1010" w:hanging="36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1" w:tentative="0">
      <w:start w:val="0"/>
      <w:numFmt w:val="bullet"/>
      <w:lvlText w:val=""/>
      <w:lvlJc w:val="left"/>
      <w:pPr>
        <w:ind w:left="289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2"/>
        <w:sz w:val="27"/>
        <w:szCs w:val="27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2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2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2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2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3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33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7657F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Times New Roman" w:hAnsi="Times New Roman" w:eastAsia="Times New Roman" w:cs="Times New Roman"/>
      <w:sz w:val="27"/>
      <w:szCs w:val="27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before="14"/>
      <w:ind w:left="1069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3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2026-01-28T04:41:00Z</dcterms:created>
  <dc:creator>Nikhil</dc:creator>
  <cp:lastModifiedBy>Harshith Poshala</cp:lastModifiedBy>
  <dcterms:modified xsi:type="dcterms:W3CDTF">2026-01-28T04:45:22Z</dcterms:modified>
  <dc:title>AI Assi Coding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2026-01-28T00:00:00Z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AE92AF96FD3A4F4EA9049BDB9326557C_12</vt:lpwstr>
  </property>
</Properties>
</file>